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EAE567">
      <w:pPr>
        <w:pStyle w:val="2"/>
        <w:spacing w:line="552" w:lineRule="auto"/>
        <w:ind w:left="1440" w:right="73" w:firstLine="1797"/>
      </w:pPr>
      <w:r>
        <w:t>Module</w:t>
      </w:r>
      <w:r>
        <w:rPr>
          <w:spacing w:val="-10"/>
        </w:rPr>
        <w:t xml:space="preserve"> </w:t>
      </w:r>
      <w:r>
        <w:t>13</w:t>
      </w:r>
      <w:r>
        <w:rPr>
          <w:spacing w:val="-10"/>
        </w:rPr>
        <w:t xml:space="preserve"> </w:t>
      </w:r>
      <w:r>
        <w:t>:</w:t>
      </w:r>
      <w:r>
        <w:rPr>
          <w:spacing w:val="-10"/>
        </w:rPr>
        <w:t xml:space="preserve"> </w:t>
      </w:r>
      <w:r>
        <w:t>Python</w:t>
      </w:r>
      <w:r>
        <w:rPr>
          <w:spacing w:val="-10"/>
        </w:rPr>
        <w:t xml:space="preserve"> </w:t>
      </w:r>
      <w:r>
        <w:t>Fundamentals 1.Introduction To Python</w:t>
      </w:r>
    </w:p>
    <w:p w14:paraId="775F0590">
      <w:pPr>
        <w:pStyle w:val="14"/>
        <w:numPr>
          <w:ilvl w:val="0"/>
          <w:numId w:val="1"/>
        </w:numPr>
        <w:tabs>
          <w:tab w:val="left" w:pos="1013"/>
        </w:tabs>
        <w:spacing w:before="0" w:after="0" w:line="445" w:lineRule="exact"/>
        <w:ind w:left="1013" w:right="0" w:hanging="293"/>
        <w:jc w:val="left"/>
        <w:rPr>
          <w:sz w:val="38"/>
        </w:rPr>
      </w:pPr>
      <w:r>
        <w:t>Introduction</w:t>
      </w:r>
      <w:r>
        <w:rPr>
          <w:spacing w:val="-9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its</w:t>
      </w:r>
      <w:r>
        <w:rPr>
          <w:spacing w:val="-6"/>
        </w:rPr>
        <w:t xml:space="preserve"> </w:t>
      </w:r>
      <w:r>
        <w:rPr>
          <w:spacing w:val="-2"/>
        </w:rPr>
        <w:t>Features</w:t>
      </w:r>
    </w:p>
    <w:p w14:paraId="2B6691C9">
      <w:pPr>
        <w:pStyle w:val="5"/>
        <w:spacing w:before="70"/>
        <w:ind w:firstLine="0"/>
        <w:rPr>
          <w:rFonts w:ascii="Times New Roman"/>
        </w:rPr>
      </w:pPr>
      <w:r>
        <w:rPr>
          <w:rFonts w:ascii="Times New Roman"/>
        </w:rPr>
        <w:t>Ans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  <w:spacing w:val="-10"/>
        </w:rPr>
        <w:t>:</w:t>
      </w:r>
    </w:p>
    <w:p w14:paraId="14E7C5C4">
      <w:pPr>
        <w:pStyle w:val="13"/>
        <w:spacing w:before="178" w:line="285" w:lineRule="auto"/>
        <w:ind w:left="720" w:right="73" w:firstLine="720"/>
      </w:pPr>
      <w:r>
        <w:t>Python</w:t>
      </w:r>
      <w:r>
        <w:rPr>
          <w:spacing w:val="-14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high-level,</w:t>
      </w:r>
      <w:r>
        <w:rPr>
          <w:spacing w:val="-14"/>
        </w:rPr>
        <w:t xml:space="preserve"> </w:t>
      </w:r>
      <w:r>
        <w:t>general-purpose</w:t>
      </w:r>
      <w:r>
        <w:rPr>
          <w:spacing w:val="-14"/>
        </w:rPr>
        <w:t xml:space="preserve"> </w:t>
      </w:r>
      <w:r>
        <w:t>programming</w:t>
      </w:r>
      <w:r>
        <w:rPr>
          <w:spacing w:val="-14"/>
        </w:rPr>
        <w:t xml:space="preserve"> </w:t>
      </w:r>
      <w:r>
        <w:t>language</w:t>
      </w:r>
      <w:r>
        <w:rPr>
          <w:spacing w:val="-14"/>
        </w:rPr>
        <w:t xml:space="preserve"> </w:t>
      </w:r>
      <w:r>
        <w:t>created</w:t>
      </w:r>
      <w:r>
        <w:rPr>
          <w:spacing w:val="-14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>Guido</w:t>
      </w:r>
      <w:r>
        <w:rPr>
          <w:spacing w:val="-14"/>
        </w:rPr>
        <w:t xml:space="preserve"> </w:t>
      </w:r>
      <w:r>
        <w:t>van</w:t>
      </w:r>
      <w:r>
        <w:rPr>
          <w:spacing w:val="-14"/>
        </w:rPr>
        <w:t xml:space="preserve"> </w:t>
      </w:r>
      <w:r>
        <w:t>Rossum and</w:t>
      </w:r>
      <w:r>
        <w:rPr>
          <w:spacing w:val="-18"/>
        </w:rPr>
        <w:t xml:space="preserve"> </w:t>
      </w:r>
      <w:r>
        <w:t>ﬁrst</w:t>
      </w:r>
      <w:r>
        <w:rPr>
          <w:spacing w:val="-18"/>
        </w:rPr>
        <w:t xml:space="preserve"> </w:t>
      </w:r>
      <w:r>
        <w:t>released</w:t>
      </w:r>
      <w:r>
        <w:rPr>
          <w:spacing w:val="-18"/>
        </w:rPr>
        <w:t xml:space="preserve"> </w:t>
      </w:r>
      <w:r>
        <w:t>in</w:t>
      </w:r>
      <w:r>
        <w:rPr>
          <w:spacing w:val="-18"/>
        </w:rPr>
        <w:t xml:space="preserve"> </w:t>
      </w:r>
      <w:r>
        <w:t>1991.</w:t>
      </w:r>
      <w:r>
        <w:rPr>
          <w:spacing w:val="-18"/>
        </w:rPr>
        <w:t xml:space="preserve"> </w:t>
      </w:r>
      <w:r>
        <w:t>Python</w:t>
      </w:r>
      <w:r>
        <w:rPr>
          <w:spacing w:val="-18"/>
        </w:rPr>
        <w:t xml:space="preserve"> </w:t>
      </w:r>
      <w:r>
        <w:t>is</w:t>
      </w:r>
      <w:r>
        <w:rPr>
          <w:spacing w:val="-18"/>
        </w:rPr>
        <w:t xml:space="preserve"> </w:t>
      </w:r>
      <w:r>
        <w:t>famous</w:t>
      </w:r>
      <w:r>
        <w:rPr>
          <w:spacing w:val="-18"/>
        </w:rPr>
        <w:t xml:space="preserve"> </w:t>
      </w:r>
      <w:r>
        <w:t>for</w:t>
      </w:r>
      <w:r>
        <w:rPr>
          <w:spacing w:val="-18"/>
        </w:rPr>
        <w:t xml:space="preserve"> </w:t>
      </w:r>
      <w:r>
        <w:t>its</w:t>
      </w:r>
      <w:r>
        <w:rPr>
          <w:spacing w:val="-18"/>
        </w:rPr>
        <w:t xml:space="preserve"> </w:t>
      </w:r>
      <w:r>
        <w:t>friendly</w:t>
      </w:r>
      <w:r>
        <w:rPr>
          <w:spacing w:val="-18"/>
        </w:rPr>
        <w:t xml:space="preserve"> </w:t>
      </w:r>
      <w:r>
        <w:t>syntax,</w:t>
      </w:r>
      <w:r>
        <w:rPr>
          <w:spacing w:val="-18"/>
        </w:rPr>
        <w:t xml:space="preserve"> </w:t>
      </w:r>
      <w:r>
        <w:t>code</w:t>
      </w:r>
      <w:r>
        <w:rPr>
          <w:spacing w:val="-18"/>
        </w:rPr>
        <w:t xml:space="preserve"> </w:t>
      </w:r>
      <w:r>
        <w:t>readability,</w:t>
      </w:r>
      <w:r>
        <w:rPr>
          <w:spacing w:val="-18"/>
        </w:rPr>
        <w:t xml:space="preserve"> </w:t>
      </w:r>
      <w:r>
        <w:t>and</w:t>
      </w:r>
      <w:r>
        <w:rPr>
          <w:spacing w:val="-18"/>
        </w:rPr>
        <w:t xml:space="preserve"> </w:t>
      </w:r>
      <w:r>
        <w:t>versatility, which means you can use it for many kinds of problems such as web development, data analysis, automation,</w:t>
      </w:r>
      <w:r>
        <w:rPr>
          <w:spacing w:val="-5"/>
        </w:rPr>
        <w:t xml:space="preserve"> </w:t>
      </w:r>
      <w:r>
        <w:t>software</w:t>
      </w:r>
      <w:r>
        <w:rPr>
          <w:spacing w:val="-5"/>
        </w:rPr>
        <w:t xml:space="preserve"> </w:t>
      </w:r>
      <w:r>
        <w:t>development,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more.</w:t>
      </w:r>
    </w:p>
    <w:p w14:paraId="68633B0F">
      <w:pPr>
        <w:pStyle w:val="13"/>
        <w:spacing w:before="81"/>
      </w:pPr>
    </w:p>
    <w:p w14:paraId="64A740F9">
      <w:pPr>
        <w:pStyle w:val="6"/>
      </w:pPr>
      <w:bookmarkStart w:id="0" w:name="Why Learn Python? "/>
      <w:bookmarkEnd w:id="0"/>
      <w:r>
        <w:rPr>
          <w:spacing w:val="-10"/>
        </w:rPr>
        <w:t>Why</w:t>
      </w:r>
      <w:r>
        <w:rPr>
          <w:spacing w:val="-13"/>
        </w:rPr>
        <w:t xml:space="preserve"> </w:t>
      </w:r>
      <w:r>
        <w:rPr>
          <w:spacing w:val="-10"/>
        </w:rPr>
        <w:t>Learn</w:t>
      </w:r>
      <w:r>
        <w:rPr>
          <w:spacing w:val="-12"/>
        </w:rPr>
        <w:t xml:space="preserve"> </w:t>
      </w:r>
      <w:r>
        <w:rPr>
          <w:spacing w:val="-10"/>
        </w:rPr>
        <w:t>Python?</w:t>
      </w:r>
    </w:p>
    <w:p w14:paraId="7D04B648">
      <w:pPr>
        <w:pStyle w:val="16"/>
        <w:numPr>
          <w:ilvl w:val="1"/>
          <w:numId w:val="1"/>
        </w:numPr>
        <w:tabs>
          <w:tab w:val="left" w:pos="1440"/>
        </w:tabs>
        <w:spacing w:before="145" w:after="0" w:line="285" w:lineRule="auto"/>
        <w:ind w:left="1440" w:right="364" w:hanging="360"/>
        <w:jc w:val="both"/>
        <w:rPr>
          <w:sz w:val="24"/>
        </w:rPr>
      </w:pPr>
      <w:r>
        <w:rPr>
          <w:spacing w:val="-2"/>
          <w:sz w:val="24"/>
        </w:rPr>
        <w:t>Beginner-friendly: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Python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has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simple,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clean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syntax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similar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English,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which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makes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it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easy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 xml:space="preserve">for </w:t>
      </w:r>
      <w:r>
        <w:rPr>
          <w:sz w:val="24"/>
        </w:rPr>
        <w:t>beginners to read and write code.</w:t>
      </w:r>
    </w:p>
    <w:p w14:paraId="30A61B55">
      <w:pPr>
        <w:pStyle w:val="16"/>
        <w:numPr>
          <w:ilvl w:val="1"/>
          <w:numId w:val="1"/>
        </w:numPr>
        <w:tabs>
          <w:tab w:val="left" w:pos="1440"/>
        </w:tabs>
        <w:spacing w:before="0" w:after="0" w:line="285" w:lineRule="auto"/>
        <w:ind w:left="1440" w:right="229" w:hanging="360"/>
        <w:jc w:val="both"/>
        <w:rPr>
          <w:sz w:val="24"/>
        </w:rPr>
      </w:pPr>
      <w:r>
        <w:rPr>
          <w:spacing w:val="-2"/>
          <w:sz w:val="24"/>
        </w:rPr>
        <w:t>Popular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in-demand: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It's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widely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used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tech,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science,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AI,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ﬁnance.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Learning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 xml:space="preserve">Python </w:t>
      </w:r>
      <w:r>
        <w:rPr>
          <w:sz w:val="24"/>
        </w:rPr>
        <w:t>can open doors to many career paths.</w:t>
      </w:r>
    </w:p>
    <w:p w14:paraId="3E29F841">
      <w:pPr>
        <w:pStyle w:val="16"/>
        <w:numPr>
          <w:ilvl w:val="1"/>
          <w:numId w:val="1"/>
        </w:numPr>
        <w:tabs>
          <w:tab w:val="left" w:pos="1440"/>
        </w:tabs>
        <w:spacing w:before="0" w:after="0" w:line="285" w:lineRule="auto"/>
        <w:ind w:left="1440" w:right="53" w:hanging="360"/>
        <w:jc w:val="both"/>
        <w:rPr>
          <w:sz w:val="24"/>
        </w:rPr>
      </w:pPr>
      <w:r>
        <w:rPr>
          <w:sz w:val="24"/>
        </w:rPr>
        <w:t>Versatile:</w:t>
      </w:r>
      <w:r>
        <w:rPr>
          <w:spacing w:val="-16"/>
          <w:sz w:val="24"/>
        </w:rPr>
        <w:t xml:space="preserve"> </w:t>
      </w:r>
      <w:r>
        <w:rPr>
          <w:sz w:val="24"/>
        </w:rPr>
        <w:t>Python</w:t>
      </w:r>
      <w:r>
        <w:rPr>
          <w:spacing w:val="-16"/>
          <w:sz w:val="24"/>
        </w:rPr>
        <w:t xml:space="preserve"> </w:t>
      </w:r>
      <w:r>
        <w:rPr>
          <w:sz w:val="24"/>
        </w:rPr>
        <w:t>can</w:t>
      </w:r>
      <w:r>
        <w:rPr>
          <w:spacing w:val="-16"/>
          <w:sz w:val="24"/>
        </w:rPr>
        <w:t xml:space="preserve"> </w:t>
      </w:r>
      <w:r>
        <w:rPr>
          <w:sz w:val="24"/>
        </w:rPr>
        <w:t>be</w:t>
      </w:r>
      <w:r>
        <w:rPr>
          <w:spacing w:val="-16"/>
          <w:sz w:val="24"/>
        </w:rPr>
        <w:t xml:space="preserve"> </w:t>
      </w:r>
      <w:r>
        <w:rPr>
          <w:sz w:val="24"/>
        </w:rPr>
        <w:t>used</w:t>
      </w:r>
      <w:r>
        <w:rPr>
          <w:spacing w:val="-16"/>
          <w:sz w:val="24"/>
        </w:rPr>
        <w:t xml:space="preserve"> </w:t>
      </w:r>
      <w:r>
        <w:rPr>
          <w:sz w:val="24"/>
        </w:rPr>
        <w:t>for</w:t>
      </w:r>
      <w:r>
        <w:rPr>
          <w:spacing w:val="-16"/>
          <w:sz w:val="24"/>
        </w:rPr>
        <w:t xml:space="preserve"> </w:t>
      </w:r>
      <w:r>
        <w:rPr>
          <w:sz w:val="24"/>
        </w:rPr>
        <w:t>small</w:t>
      </w:r>
      <w:r>
        <w:rPr>
          <w:spacing w:val="-16"/>
          <w:sz w:val="24"/>
        </w:rPr>
        <w:t xml:space="preserve"> </w:t>
      </w:r>
      <w:r>
        <w:rPr>
          <w:sz w:val="24"/>
        </w:rPr>
        <w:t>scripts</w:t>
      </w:r>
      <w:r>
        <w:rPr>
          <w:spacing w:val="-16"/>
          <w:sz w:val="24"/>
        </w:rPr>
        <w:t xml:space="preserve"> </w:t>
      </w:r>
      <w:r>
        <w:rPr>
          <w:sz w:val="24"/>
        </w:rPr>
        <w:t>or</w:t>
      </w:r>
      <w:r>
        <w:rPr>
          <w:spacing w:val="-16"/>
          <w:sz w:val="24"/>
        </w:rPr>
        <w:t xml:space="preserve"> </w:t>
      </w:r>
      <w:r>
        <w:rPr>
          <w:sz w:val="24"/>
        </w:rPr>
        <w:t>complex</w:t>
      </w:r>
      <w:r>
        <w:rPr>
          <w:spacing w:val="-16"/>
          <w:sz w:val="24"/>
        </w:rPr>
        <w:t xml:space="preserve"> </w:t>
      </w:r>
      <w:r>
        <w:rPr>
          <w:sz w:val="24"/>
        </w:rPr>
        <w:t>applications</w:t>
      </w:r>
      <w:r>
        <w:rPr>
          <w:spacing w:val="-16"/>
          <w:sz w:val="24"/>
        </w:rPr>
        <w:t xml:space="preserve"> </w:t>
      </w:r>
      <w:r>
        <w:rPr>
          <w:sz w:val="24"/>
        </w:rPr>
        <w:t>like</w:t>
      </w:r>
      <w:r>
        <w:rPr>
          <w:spacing w:val="-16"/>
          <w:sz w:val="24"/>
        </w:rPr>
        <w:t xml:space="preserve"> </w:t>
      </w:r>
      <w:r>
        <w:rPr>
          <w:sz w:val="24"/>
        </w:rPr>
        <w:t>websites,</w:t>
      </w:r>
      <w:r>
        <w:rPr>
          <w:spacing w:val="-16"/>
          <w:sz w:val="24"/>
        </w:rPr>
        <w:t xml:space="preserve"> </w:t>
      </w:r>
      <w:r>
        <w:rPr>
          <w:sz w:val="24"/>
        </w:rPr>
        <w:t>games,</w:t>
      </w:r>
      <w:r>
        <w:rPr>
          <w:spacing w:val="-16"/>
          <w:sz w:val="24"/>
        </w:rPr>
        <w:t xml:space="preserve"> </w:t>
      </w:r>
      <w:r>
        <w:rPr>
          <w:sz w:val="24"/>
        </w:rPr>
        <w:t xml:space="preserve">or </w:t>
      </w:r>
      <w:r>
        <w:rPr>
          <w:spacing w:val="-4"/>
          <w:sz w:val="24"/>
        </w:rPr>
        <w:t>machine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learning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projects.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You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can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write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code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different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styles: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procedural,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object-oriented,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 xml:space="preserve">or </w:t>
      </w:r>
      <w:r>
        <w:rPr>
          <w:spacing w:val="-2"/>
          <w:sz w:val="24"/>
        </w:rPr>
        <w:t>functional.</w:t>
      </w:r>
    </w:p>
    <w:p w14:paraId="496FE860">
      <w:pPr>
        <w:pStyle w:val="13"/>
        <w:spacing w:before="79"/>
      </w:pPr>
    </w:p>
    <w:p w14:paraId="77E35691">
      <w:pPr>
        <w:pStyle w:val="6"/>
      </w:pPr>
      <w:bookmarkStart w:id="1" w:name="Key Features of Python : "/>
      <w:bookmarkEnd w:id="1"/>
      <w:r>
        <w:rPr>
          <w:spacing w:val="-8"/>
        </w:rPr>
        <w:t>Key</w:t>
      </w:r>
      <w:r>
        <w:rPr>
          <w:spacing w:val="-10"/>
        </w:rPr>
        <w:t xml:space="preserve"> </w:t>
      </w:r>
      <w:r>
        <w:rPr>
          <w:spacing w:val="-8"/>
        </w:rPr>
        <w:t>Features</w:t>
      </w:r>
      <w:r>
        <w:rPr>
          <w:spacing w:val="-9"/>
        </w:rPr>
        <w:t xml:space="preserve"> </w:t>
      </w:r>
      <w:r>
        <w:rPr>
          <w:spacing w:val="-8"/>
        </w:rPr>
        <w:t>of</w:t>
      </w:r>
      <w:r>
        <w:rPr>
          <w:spacing w:val="-9"/>
        </w:rPr>
        <w:t xml:space="preserve"> </w:t>
      </w:r>
      <w:r>
        <w:rPr>
          <w:spacing w:val="-8"/>
        </w:rPr>
        <w:t>Python</w:t>
      </w:r>
      <w:r>
        <w:rPr>
          <w:spacing w:val="-9"/>
        </w:rPr>
        <w:t xml:space="preserve"> </w:t>
      </w:r>
      <w:r>
        <w:rPr>
          <w:spacing w:val="-10"/>
        </w:rPr>
        <w:t>:</w:t>
      </w:r>
    </w:p>
    <w:p w14:paraId="69AED51B">
      <w:pPr>
        <w:pStyle w:val="13"/>
        <w:spacing w:before="77"/>
        <w:rPr>
          <w:b/>
          <w:sz w:val="30"/>
        </w:rPr>
      </w:pPr>
    </w:p>
    <w:p w14:paraId="302DCE4C">
      <w:pPr>
        <w:numPr>
          <w:ilvl w:val="0"/>
          <w:numId w:val="2"/>
        </w:numPr>
        <w:tabs>
          <w:tab w:val="left" w:pos="986"/>
        </w:tabs>
        <w:spacing w:before="0"/>
        <w:ind w:left="986" w:right="0" w:hanging="266"/>
        <w:jc w:val="left"/>
        <w:rPr>
          <w:b/>
          <w:sz w:val="24"/>
        </w:rPr>
      </w:pPr>
      <w:bookmarkStart w:id="2" w:name="1. Easy to Learn and Read "/>
      <w:bookmarkEnd w:id="2"/>
      <w:r>
        <w:rPr>
          <w:b/>
          <w:spacing w:val="-6"/>
          <w:sz w:val="24"/>
        </w:rPr>
        <w:t>Easy</w:t>
      </w:r>
      <w:r>
        <w:rPr>
          <w:b/>
          <w:spacing w:val="-8"/>
          <w:sz w:val="24"/>
        </w:rPr>
        <w:t xml:space="preserve"> </w:t>
      </w:r>
      <w:r>
        <w:rPr>
          <w:b/>
          <w:spacing w:val="-6"/>
          <w:sz w:val="24"/>
        </w:rPr>
        <w:t>to</w:t>
      </w:r>
      <w:r>
        <w:rPr>
          <w:b/>
          <w:spacing w:val="-7"/>
          <w:sz w:val="24"/>
        </w:rPr>
        <w:t xml:space="preserve"> </w:t>
      </w:r>
      <w:r>
        <w:rPr>
          <w:b/>
          <w:spacing w:val="-6"/>
          <w:sz w:val="24"/>
        </w:rPr>
        <w:t>Learn</w:t>
      </w:r>
      <w:r>
        <w:rPr>
          <w:b/>
          <w:spacing w:val="-7"/>
          <w:sz w:val="24"/>
        </w:rPr>
        <w:t xml:space="preserve"> </w:t>
      </w:r>
      <w:r>
        <w:rPr>
          <w:b/>
          <w:spacing w:val="-6"/>
          <w:sz w:val="24"/>
        </w:rPr>
        <w:t>and</w:t>
      </w:r>
      <w:r>
        <w:rPr>
          <w:b/>
          <w:spacing w:val="-7"/>
          <w:sz w:val="24"/>
        </w:rPr>
        <w:t xml:space="preserve"> </w:t>
      </w:r>
      <w:r>
        <w:rPr>
          <w:b/>
          <w:spacing w:val="-6"/>
          <w:sz w:val="24"/>
        </w:rPr>
        <w:t>Read</w:t>
      </w:r>
    </w:p>
    <w:p w14:paraId="7CA88761">
      <w:pPr>
        <w:pStyle w:val="13"/>
        <w:spacing w:before="173" w:line="285" w:lineRule="auto"/>
        <w:ind w:left="720" w:right="73"/>
      </w:pPr>
      <w:r>
        <w:t>Python's syntax is straightforward and emphasizes readability. Compared to languages like C++ or Java,</w:t>
      </w:r>
      <w:r>
        <w:rPr>
          <w:spacing w:val="-7"/>
        </w:rPr>
        <w:t xml:space="preserve"> </w:t>
      </w:r>
      <w:r>
        <w:t>Python</w:t>
      </w:r>
      <w:r>
        <w:rPr>
          <w:spacing w:val="-7"/>
        </w:rPr>
        <w:t xml:space="preserve"> </w:t>
      </w:r>
      <w:r>
        <w:t>uses</w:t>
      </w:r>
      <w:r>
        <w:rPr>
          <w:spacing w:val="-7"/>
        </w:rPr>
        <w:t xml:space="preserve"> </w:t>
      </w:r>
      <w:r>
        <w:t>fewer</w:t>
      </w:r>
      <w:r>
        <w:rPr>
          <w:spacing w:val="-7"/>
        </w:rPr>
        <w:t xml:space="preserve"> </w:t>
      </w:r>
      <w:r>
        <w:t>symbols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organizes</w:t>
      </w:r>
      <w:r>
        <w:rPr>
          <w:spacing w:val="-7"/>
        </w:rPr>
        <w:t xml:space="preserve"> </w:t>
      </w:r>
      <w:r>
        <w:t>its</w:t>
      </w:r>
      <w:r>
        <w:rPr>
          <w:spacing w:val="-7"/>
        </w:rPr>
        <w:t xml:space="preserve"> </w:t>
      </w:r>
      <w:r>
        <w:t>code</w:t>
      </w:r>
      <w:r>
        <w:rPr>
          <w:spacing w:val="-7"/>
        </w:rPr>
        <w:t xml:space="preserve"> </w:t>
      </w:r>
      <w:r>
        <w:t>blocks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indentation</w:t>
      </w:r>
      <w:r>
        <w:rPr>
          <w:spacing w:val="-7"/>
        </w:rPr>
        <w:t xml:space="preserve"> </w:t>
      </w:r>
      <w:r>
        <w:t>(spaces),</w:t>
      </w:r>
      <w:r>
        <w:rPr>
          <w:spacing w:val="-7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curly braces. This makes it visually cleaner and reduces common code errors.</w:t>
      </w:r>
    </w:p>
    <w:p w14:paraId="08833DA7">
      <w:pPr>
        <w:pStyle w:val="13"/>
        <w:spacing w:before="80"/>
      </w:pPr>
    </w:p>
    <w:p w14:paraId="6B075A3B">
      <w:pPr>
        <w:numPr>
          <w:ilvl w:val="0"/>
          <w:numId w:val="2"/>
        </w:numPr>
        <w:tabs>
          <w:tab w:val="left" w:pos="986"/>
        </w:tabs>
        <w:spacing w:before="0"/>
        <w:ind w:left="986" w:right="0" w:hanging="266"/>
        <w:jc w:val="left"/>
        <w:rPr>
          <w:b/>
          <w:sz w:val="24"/>
        </w:rPr>
      </w:pPr>
      <w:bookmarkStart w:id="3" w:name="2. Dynamically Typed "/>
      <w:bookmarkEnd w:id="3"/>
      <w:r>
        <w:rPr>
          <w:b/>
          <w:spacing w:val="-5"/>
          <w:sz w:val="24"/>
        </w:rPr>
        <w:t>Dynamically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Typed</w:t>
      </w:r>
    </w:p>
    <w:p w14:paraId="6FDEF20C">
      <w:pPr>
        <w:pStyle w:val="13"/>
        <w:spacing w:before="172" w:line="285" w:lineRule="auto"/>
        <w:ind w:left="720" w:right="73"/>
      </w:pPr>
      <w:r>
        <w:rPr>
          <w:spacing w:val="-2"/>
        </w:rPr>
        <w:t>You</w:t>
      </w:r>
      <w:r>
        <w:rPr>
          <w:spacing w:val="-14"/>
        </w:rPr>
        <w:t xml:space="preserve"> </w:t>
      </w:r>
      <w:r>
        <w:rPr>
          <w:spacing w:val="-2"/>
        </w:rPr>
        <w:t>don't</w:t>
      </w:r>
      <w:r>
        <w:rPr>
          <w:spacing w:val="-14"/>
        </w:rPr>
        <w:t xml:space="preserve"> </w:t>
      </w:r>
      <w:r>
        <w:rPr>
          <w:spacing w:val="-2"/>
        </w:rPr>
        <w:t>have</w:t>
      </w:r>
      <w:r>
        <w:rPr>
          <w:spacing w:val="-14"/>
        </w:rPr>
        <w:t xml:space="preserve"> </w:t>
      </w:r>
      <w:r>
        <w:rPr>
          <w:spacing w:val="-2"/>
        </w:rPr>
        <w:t>to</w:t>
      </w:r>
      <w:r>
        <w:rPr>
          <w:spacing w:val="-14"/>
        </w:rPr>
        <w:t xml:space="preserve"> </w:t>
      </w:r>
      <w:r>
        <w:rPr>
          <w:spacing w:val="-2"/>
        </w:rPr>
        <w:t>declare</w:t>
      </w:r>
      <w:r>
        <w:rPr>
          <w:spacing w:val="-14"/>
        </w:rPr>
        <w:t xml:space="preserve"> </w:t>
      </w:r>
      <w:r>
        <w:rPr>
          <w:spacing w:val="-2"/>
        </w:rPr>
        <w:t>variable</w:t>
      </w:r>
      <w:r>
        <w:rPr>
          <w:spacing w:val="-14"/>
        </w:rPr>
        <w:t xml:space="preserve"> </w:t>
      </w:r>
      <w:r>
        <w:rPr>
          <w:spacing w:val="-2"/>
        </w:rPr>
        <w:t>types.</w:t>
      </w:r>
      <w:r>
        <w:rPr>
          <w:spacing w:val="-14"/>
        </w:rPr>
        <w:t xml:space="preserve"> </w:t>
      </w:r>
      <w:r>
        <w:rPr>
          <w:spacing w:val="-2"/>
        </w:rPr>
        <w:t>Python</w:t>
      </w:r>
      <w:r>
        <w:rPr>
          <w:spacing w:val="-14"/>
        </w:rPr>
        <w:t xml:space="preserve"> </w:t>
      </w:r>
      <w:r>
        <w:rPr>
          <w:spacing w:val="-2"/>
        </w:rPr>
        <w:t>ﬁgures</w:t>
      </w:r>
      <w:r>
        <w:rPr>
          <w:spacing w:val="-14"/>
        </w:rPr>
        <w:t xml:space="preserve"> </w:t>
      </w:r>
      <w:r>
        <w:rPr>
          <w:spacing w:val="-2"/>
        </w:rPr>
        <w:t>out</w:t>
      </w:r>
      <w:r>
        <w:rPr>
          <w:spacing w:val="-14"/>
        </w:rPr>
        <w:t xml:space="preserve"> </w:t>
      </w:r>
      <w:r>
        <w:rPr>
          <w:spacing w:val="-2"/>
        </w:rPr>
        <w:t>variable</w:t>
      </w:r>
      <w:r>
        <w:rPr>
          <w:spacing w:val="-14"/>
        </w:rPr>
        <w:t xml:space="preserve"> </w:t>
      </w:r>
      <w:r>
        <w:rPr>
          <w:spacing w:val="-2"/>
        </w:rPr>
        <w:t>types</w:t>
      </w:r>
      <w:r>
        <w:rPr>
          <w:spacing w:val="-14"/>
        </w:rPr>
        <w:t xml:space="preserve"> </w:t>
      </w:r>
      <w:r>
        <w:rPr>
          <w:spacing w:val="-2"/>
        </w:rPr>
        <w:t>when</w:t>
      </w:r>
      <w:r>
        <w:rPr>
          <w:spacing w:val="-14"/>
        </w:rPr>
        <w:t xml:space="preserve"> </w:t>
      </w:r>
      <w:r>
        <w:rPr>
          <w:spacing w:val="-2"/>
        </w:rPr>
        <w:t>you</w:t>
      </w:r>
      <w:r>
        <w:rPr>
          <w:spacing w:val="-14"/>
        </w:rPr>
        <w:t xml:space="preserve"> </w:t>
      </w:r>
      <w:r>
        <w:rPr>
          <w:spacing w:val="-2"/>
        </w:rPr>
        <w:t>run</w:t>
      </w:r>
      <w:r>
        <w:rPr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 xml:space="preserve">program. </w:t>
      </w:r>
      <w:r>
        <w:t>For example:</w:t>
      </w:r>
    </w:p>
    <w:p w14:paraId="026FBBDB">
      <w:pPr>
        <w:pStyle w:val="13"/>
      </w:pPr>
    </w:p>
    <w:p w14:paraId="3918DF77">
      <w:pPr>
        <w:pStyle w:val="13"/>
        <w:spacing w:before="11"/>
      </w:pPr>
    </w:p>
    <w:p w14:paraId="7A6880B6">
      <w:pPr>
        <w:pStyle w:val="13"/>
        <w:ind w:left="720"/>
        <w:rPr>
          <w:rFonts w:ascii="Courier New"/>
        </w:rPr>
      </w:pPr>
      <w:r>
        <w:rPr>
          <w:rFonts w:ascii="Courier New"/>
          <w:spacing w:val="-2"/>
        </w:rPr>
        <w:t>python</w:t>
      </w:r>
    </w:p>
    <w:p w14:paraId="6D9E158F">
      <w:pPr>
        <w:pStyle w:val="13"/>
        <w:spacing w:before="35"/>
        <w:rPr>
          <w:rFonts w:ascii="Courier New"/>
        </w:rPr>
      </w:pPr>
    </w:p>
    <w:p w14:paraId="23F7EC46">
      <w:pPr>
        <w:tabs>
          <w:tab w:val="left" w:pos="1872"/>
        </w:tabs>
        <w:spacing w:before="0"/>
        <w:ind w:left="720" w:right="0" w:firstLine="0"/>
        <w:jc w:val="left"/>
        <w:rPr>
          <w:i/>
          <w:sz w:val="24"/>
        </w:rPr>
      </w:pPr>
      <w:r>
        <w:rPr>
          <w:rFonts w:ascii="Courier New"/>
          <w:w w:val="110"/>
          <w:sz w:val="24"/>
        </w:rPr>
        <w:t>x</w:t>
      </w:r>
      <w:r>
        <w:rPr>
          <w:rFonts w:ascii="Courier New"/>
          <w:spacing w:val="-29"/>
          <w:w w:val="110"/>
          <w:sz w:val="24"/>
        </w:rPr>
        <w:t xml:space="preserve"> </w:t>
      </w:r>
      <w:r>
        <w:rPr>
          <w:rFonts w:ascii="Courier New"/>
          <w:w w:val="110"/>
          <w:sz w:val="24"/>
        </w:rPr>
        <w:t>=</w:t>
      </w:r>
      <w:r>
        <w:rPr>
          <w:rFonts w:ascii="Courier New"/>
          <w:spacing w:val="-29"/>
          <w:w w:val="110"/>
          <w:sz w:val="24"/>
        </w:rPr>
        <w:t xml:space="preserve"> </w:t>
      </w:r>
      <w:r>
        <w:rPr>
          <w:rFonts w:ascii="Courier New"/>
          <w:spacing w:val="-5"/>
          <w:w w:val="110"/>
          <w:sz w:val="24"/>
        </w:rPr>
        <w:t>10</w:t>
      </w:r>
      <w:r>
        <w:rPr>
          <w:rFonts w:ascii="Courier New"/>
          <w:sz w:val="24"/>
        </w:rPr>
        <w:tab/>
      </w:r>
      <w:r>
        <w:rPr>
          <w:i/>
          <w:w w:val="115"/>
          <w:sz w:val="24"/>
        </w:rPr>
        <w:t>#</w:t>
      </w:r>
      <w:r>
        <w:rPr>
          <w:i/>
          <w:spacing w:val="76"/>
          <w:w w:val="115"/>
          <w:sz w:val="24"/>
        </w:rPr>
        <w:t xml:space="preserve"> </w:t>
      </w:r>
      <w:r>
        <w:rPr>
          <w:i/>
          <w:w w:val="115"/>
          <w:sz w:val="24"/>
        </w:rPr>
        <w:t>This</w:t>
      </w:r>
      <w:r>
        <w:rPr>
          <w:i/>
          <w:spacing w:val="62"/>
          <w:w w:val="135"/>
          <w:sz w:val="24"/>
        </w:rPr>
        <w:t xml:space="preserve"> </w:t>
      </w:r>
      <w:r>
        <w:rPr>
          <w:i/>
          <w:w w:val="135"/>
          <w:sz w:val="24"/>
        </w:rPr>
        <w:t>is</w:t>
      </w:r>
      <w:r>
        <w:rPr>
          <w:i/>
          <w:spacing w:val="62"/>
          <w:w w:val="135"/>
          <w:sz w:val="24"/>
        </w:rPr>
        <w:t xml:space="preserve"> </w:t>
      </w:r>
      <w:r>
        <w:rPr>
          <w:i/>
          <w:w w:val="115"/>
          <w:sz w:val="24"/>
        </w:rPr>
        <w:t>an</w:t>
      </w:r>
      <w:r>
        <w:rPr>
          <w:i/>
          <w:spacing w:val="77"/>
          <w:w w:val="115"/>
          <w:sz w:val="24"/>
        </w:rPr>
        <w:t xml:space="preserve"> </w:t>
      </w:r>
      <w:r>
        <w:rPr>
          <w:i/>
          <w:spacing w:val="-2"/>
          <w:w w:val="110"/>
          <w:sz w:val="24"/>
        </w:rPr>
        <w:t>integer</w:t>
      </w:r>
    </w:p>
    <w:p w14:paraId="56E998F6">
      <w:pPr>
        <w:tabs>
          <w:tab w:val="left" w:pos="2592"/>
        </w:tabs>
        <w:spacing w:before="67"/>
        <w:ind w:left="720" w:right="0" w:firstLine="0"/>
        <w:jc w:val="left"/>
        <w:rPr>
          <w:i/>
          <w:sz w:val="24"/>
        </w:rPr>
      </w:pPr>
      <w:r>
        <w:rPr>
          <w:rFonts w:ascii="Courier New"/>
          <w:w w:val="110"/>
          <w:sz w:val="24"/>
        </w:rPr>
        <w:t>y</w:t>
      </w:r>
      <w:r>
        <w:rPr>
          <w:rFonts w:ascii="Courier New"/>
          <w:spacing w:val="-29"/>
          <w:w w:val="110"/>
          <w:sz w:val="24"/>
        </w:rPr>
        <w:t xml:space="preserve"> </w:t>
      </w:r>
      <w:r>
        <w:rPr>
          <w:rFonts w:ascii="Courier New"/>
          <w:w w:val="110"/>
          <w:sz w:val="24"/>
        </w:rPr>
        <w:t>=</w:t>
      </w:r>
      <w:r>
        <w:rPr>
          <w:rFonts w:ascii="Courier New"/>
          <w:spacing w:val="-29"/>
          <w:w w:val="110"/>
          <w:sz w:val="24"/>
        </w:rPr>
        <w:t xml:space="preserve"> </w:t>
      </w:r>
      <w:r>
        <w:rPr>
          <w:rFonts w:ascii="Courier New"/>
          <w:spacing w:val="-2"/>
          <w:w w:val="110"/>
          <w:sz w:val="24"/>
        </w:rPr>
        <w:t>"hello"</w:t>
      </w:r>
      <w:r>
        <w:rPr>
          <w:rFonts w:ascii="Courier New"/>
          <w:sz w:val="24"/>
        </w:rPr>
        <w:tab/>
      </w:r>
      <w:r>
        <w:rPr>
          <w:i/>
          <w:w w:val="110"/>
          <w:sz w:val="24"/>
        </w:rPr>
        <w:t>#</w:t>
      </w:r>
      <w:r>
        <w:rPr>
          <w:i/>
          <w:spacing w:val="45"/>
          <w:w w:val="135"/>
          <w:sz w:val="24"/>
        </w:rPr>
        <w:t xml:space="preserve"> </w:t>
      </w:r>
      <w:r>
        <w:rPr>
          <w:i/>
          <w:w w:val="135"/>
          <w:sz w:val="24"/>
        </w:rPr>
        <w:t>This</w:t>
      </w:r>
      <w:r>
        <w:rPr>
          <w:i/>
          <w:spacing w:val="46"/>
          <w:w w:val="135"/>
          <w:sz w:val="24"/>
        </w:rPr>
        <w:t xml:space="preserve"> </w:t>
      </w:r>
      <w:r>
        <w:rPr>
          <w:i/>
          <w:w w:val="135"/>
          <w:sz w:val="24"/>
        </w:rPr>
        <w:t>is</w:t>
      </w:r>
      <w:r>
        <w:rPr>
          <w:i/>
          <w:spacing w:val="46"/>
          <w:w w:val="135"/>
          <w:sz w:val="24"/>
        </w:rPr>
        <w:t xml:space="preserve"> </w:t>
      </w:r>
      <w:r>
        <w:rPr>
          <w:i/>
          <w:w w:val="110"/>
          <w:sz w:val="24"/>
        </w:rPr>
        <w:t>a</w:t>
      </w:r>
      <w:r>
        <w:rPr>
          <w:i/>
          <w:spacing w:val="45"/>
          <w:w w:val="135"/>
          <w:sz w:val="24"/>
        </w:rPr>
        <w:t xml:space="preserve"> </w:t>
      </w:r>
      <w:r>
        <w:rPr>
          <w:i/>
          <w:spacing w:val="-2"/>
          <w:w w:val="135"/>
          <w:sz w:val="24"/>
        </w:rPr>
        <w:t>string</w:t>
      </w:r>
    </w:p>
    <w:p w14:paraId="37F61B19">
      <w:pPr>
        <w:spacing w:after="0"/>
        <w:jc w:val="left"/>
        <w:rPr>
          <w:i/>
          <w:sz w:val="24"/>
        </w:rPr>
        <w:sectPr>
          <w:footerReference r:id="rId5" w:type="default"/>
          <w:type w:val="continuous"/>
          <w:pgSz w:w="11920" w:h="16840"/>
          <w:pgMar w:top="1380" w:right="283" w:bottom="260" w:left="0" w:header="0" w:footer="79" w:gutter="0"/>
          <w:pgNumType w:start="1"/>
          <w:cols w:space="720" w:num="1"/>
        </w:sectPr>
      </w:pPr>
    </w:p>
    <w:p w14:paraId="3F3A560B">
      <w:pPr>
        <w:pStyle w:val="13"/>
        <w:spacing w:before="82" w:line="285" w:lineRule="auto"/>
        <w:ind w:left="720" w:right="985"/>
      </w:pPr>
      <w:r>
        <w:rPr>
          <w:spacing w:val="-2"/>
        </w:rPr>
        <w:t>This</w:t>
      </w:r>
      <w:r>
        <w:rPr>
          <w:spacing w:val="-14"/>
        </w:rPr>
        <w:t xml:space="preserve"> </w:t>
      </w:r>
      <w:r>
        <w:rPr>
          <w:spacing w:val="-2"/>
        </w:rPr>
        <w:t>ﬂexibility</w:t>
      </w:r>
      <w:r>
        <w:rPr>
          <w:spacing w:val="-14"/>
        </w:rPr>
        <w:t xml:space="preserve"> </w:t>
      </w:r>
      <w:r>
        <w:rPr>
          <w:spacing w:val="-2"/>
        </w:rPr>
        <w:t>allows</w:t>
      </w:r>
      <w:r>
        <w:rPr>
          <w:spacing w:val="-14"/>
        </w:rPr>
        <w:t xml:space="preserve"> </w:t>
      </w:r>
      <w:r>
        <w:rPr>
          <w:spacing w:val="-2"/>
        </w:rPr>
        <w:t>you</w:t>
      </w:r>
      <w:r>
        <w:rPr>
          <w:spacing w:val="-14"/>
        </w:rPr>
        <w:t xml:space="preserve"> </w:t>
      </w:r>
      <w:r>
        <w:rPr>
          <w:spacing w:val="-2"/>
        </w:rPr>
        <w:t>to</w:t>
      </w:r>
      <w:r>
        <w:rPr>
          <w:spacing w:val="-14"/>
        </w:rPr>
        <w:t xml:space="preserve"> </w:t>
      </w:r>
      <w:r>
        <w:rPr>
          <w:spacing w:val="-2"/>
        </w:rPr>
        <w:t>write</w:t>
      </w:r>
      <w:r>
        <w:rPr>
          <w:spacing w:val="-14"/>
        </w:rPr>
        <w:t xml:space="preserve"> </w:t>
      </w:r>
      <w:r>
        <w:rPr>
          <w:spacing w:val="-2"/>
        </w:rPr>
        <w:t>code</w:t>
      </w:r>
      <w:r>
        <w:rPr>
          <w:spacing w:val="-14"/>
        </w:rPr>
        <w:t xml:space="preserve"> </w:t>
      </w:r>
      <w:r>
        <w:rPr>
          <w:spacing w:val="-2"/>
        </w:rPr>
        <w:t>quickly,</w:t>
      </w:r>
      <w:r>
        <w:rPr>
          <w:spacing w:val="-14"/>
        </w:rPr>
        <w:t xml:space="preserve"> </w:t>
      </w:r>
      <w:r>
        <w:rPr>
          <w:spacing w:val="-2"/>
        </w:rPr>
        <w:t>but</w:t>
      </w:r>
      <w:r>
        <w:rPr>
          <w:spacing w:val="-14"/>
        </w:rPr>
        <w:t xml:space="preserve"> </w:t>
      </w:r>
      <w:r>
        <w:rPr>
          <w:spacing w:val="-2"/>
        </w:rPr>
        <w:t>also</w:t>
      </w:r>
      <w:r>
        <w:rPr>
          <w:spacing w:val="-14"/>
        </w:rPr>
        <w:t xml:space="preserve"> </w:t>
      </w:r>
      <w:r>
        <w:rPr>
          <w:spacing w:val="-2"/>
        </w:rPr>
        <w:t>means</w:t>
      </w:r>
      <w:r>
        <w:rPr>
          <w:spacing w:val="-14"/>
        </w:rPr>
        <w:t xml:space="preserve"> </w:t>
      </w:r>
      <w:r>
        <w:rPr>
          <w:spacing w:val="-2"/>
        </w:rPr>
        <w:t>you</w:t>
      </w:r>
      <w:r>
        <w:rPr>
          <w:spacing w:val="-14"/>
        </w:rPr>
        <w:t xml:space="preserve"> </w:t>
      </w:r>
      <w:r>
        <w:rPr>
          <w:spacing w:val="-2"/>
        </w:rPr>
        <w:t>have</w:t>
      </w:r>
      <w:r>
        <w:rPr>
          <w:spacing w:val="-14"/>
        </w:rPr>
        <w:t xml:space="preserve"> </w:t>
      </w:r>
      <w:r>
        <w:rPr>
          <w:spacing w:val="-2"/>
        </w:rPr>
        <w:t>to</w:t>
      </w:r>
      <w:r>
        <w:rPr>
          <w:spacing w:val="-14"/>
        </w:rPr>
        <w:t xml:space="preserve"> </w:t>
      </w:r>
      <w:r>
        <w:rPr>
          <w:spacing w:val="-2"/>
        </w:rPr>
        <w:t>be</w:t>
      </w:r>
      <w:r>
        <w:rPr>
          <w:spacing w:val="-14"/>
        </w:rPr>
        <w:t xml:space="preserve"> </w:t>
      </w:r>
      <w:r>
        <w:rPr>
          <w:spacing w:val="-2"/>
        </w:rPr>
        <w:t>careful</w:t>
      </w:r>
      <w:r>
        <w:rPr>
          <w:spacing w:val="-14"/>
        </w:rPr>
        <w:t xml:space="preserve"> </w:t>
      </w:r>
      <w:r>
        <w:rPr>
          <w:spacing w:val="-2"/>
        </w:rPr>
        <w:t>to</w:t>
      </w:r>
      <w:r>
        <w:rPr>
          <w:spacing w:val="-14"/>
        </w:rPr>
        <w:t xml:space="preserve"> </w:t>
      </w:r>
      <w:r>
        <w:rPr>
          <w:spacing w:val="-2"/>
        </w:rPr>
        <w:t xml:space="preserve">avoid </w:t>
      </w:r>
      <w:r>
        <w:t>type-related mistakes.</w:t>
      </w:r>
    </w:p>
    <w:p w14:paraId="4B6A576F">
      <w:pPr>
        <w:numPr>
          <w:ilvl w:val="0"/>
          <w:numId w:val="2"/>
        </w:numPr>
        <w:tabs>
          <w:tab w:val="left" w:pos="986"/>
        </w:tabs>
        <w:spacing w:before="120"/>
        <w:ind w:left="986" w:right="0" w:hanging="266"/>
        <w:jc w:val="left"/>
        <w:rPr>
          <w:b/>
          <w:sz w:val="24"/>
        </w:rPr>
      </w:pPr>
      <w:r>
        <w:rPr>
          <w:b/>
          <w:w w:val="90"/>
          <w:sz w:val="24"/>
        </w:rPr>
        <w:t>Interpreted</w:t>
      </w:r>
      <w:r>
        <w:rPr>
          <w:b/>
          <w:spacing w:val="15"/>
          <w:sz w:val="24"/>
        </w:rPr>
        <w:t xml:space="preserve"> </w:t>
      </w:r>
      <w:r>
        <w:rPr>
          <w:b/>
          <w:spacing w:val="-2"/>
          <w:sz w:val="24"/>
        </w:rPr>
        <w:t>Language</w:t>
      </w:r>
    </w:p>
    <w:p w14:paraId="32E51052">
      <w:pPr>
        <w:pStyle w:val="13"/>
        <w:spacing w:before="172" w:line="285" w:lineRule="auto"/>
        <w:ind w:left="720" w:right="73"/>
        <w:rPr>
          <w:spacing w:val="-2"/>
        </w:rPr>
      </w:pPr>
      <w:r>
        <w:t>Python</w:t>
      </w:r>
      <w:r>
        <w:rPr>
          <w:spacing w:val="-17"/>
        </w:rPr>
        <w:t xml:space="preserve"> </w:t>
      </w:r>
      <w:r>
        <w:t>runs</w:t>
      </w:r>
      <w:r>
        <w:rPr>
          <w:spacing w:val="-17"/>
        </w:rPr>
        <w:t xml:space="preserve"> </w:t>
      </w:r>
      <w:r>
        <w:t>each</w:t>
      </w:r>
      <w:r>
        <w:rPr>
          <w:spacing w:val="-17"/>
        </w:rPr>
        <w:t xml:space="preserve"> </w:t>
      </w:r>
      <w:r>
        <w:t>line</w:t>
      </w:r>
      <w:r>
        <w:rPr>
          <w:spacing w:val="-17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code</w:t>
      </w:r>
      <w:r>
        <w:rPr>
          <w:spacing w:val="-17"/>
        </w:rPr>
        <w:t xml:space="preserve"> </w:t>
      </w:r>
      <w:r>
        <w:t>one</w:t>
      </w:r>
      <w:r>
        <w:rPr>
          <w:spacing w:val="-17"/>
        </w:rPr>
        <w:t xml:space="preserve"> </w:t>
      </w:r>
      <w:r>
        <w:t>by</w:t>
      </w:r>
      <w:r>
        <w:rPr>
          <w:spacing w:val="-17"/>
        </w:rPr>
        <w:t xml:space="preserve"> </w:t>
      </w:r>
      <w:r>
        <w:t>one,</w:t>
      </w:r>
      <w:r>
        <w:rPr>
          <w:spacing w:val="-17"/>
        </w:rPr>
        <w:t xml:space="preserve"> </w:t>
      </w:r>
      <w:r>
        <w:t>instead</w:t>
      </w:r>
      <w:r>
        <w:rPr>
          <w:spacing w:val="-17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ﬁrst</w:t>
      </w:r>
      <w:r>
        <w:rPr>
          <w:spacing w:val="-17"/>
        </w:rPr>
        <w:t xml:space="preserve"> </w:t>
      </w:r>
      <w:r>
        <w:t>compiling</w:t>
      </w:r>
      <w:r>
        <w:rPr>
          <w:spacing w:val="-17"/>
        </w:rPr>
        <w:t xml:space="preserve"> </w:t>
      </w:r>
      <w:r>
        <w:t>everything.</w:t>
      </w:r>
      <w:r>
        <w:rPr>
          <w:spacing w:val="-17"/>
        </w:rPr>
        <w:t xml:space="preserve"> </w:t>
      </w:r>
      <w:r>
        <w:t>If</w:t>
      </w:r>
      <w:r>
        <w:rPr>
          <w:spacing w:val="-17"/>
        </w:rPr>
        <w:t xml:space="preserve"> </w:t>
      </w:r>
      <w:r>
        <w:t>your</w:t>
      </w:r>
      <w:r>
        <w:rPr>
          <w:spacing w:val="-17"/>
        </w:rPr>
        <w:t xml:space="preserve"> </w:t>
      </w:r>
      <w:r>
        <w:t>code</w:t>
      </w:r>
      <w:r>
        <w:rPr>
          <w:spacing w:val="-17"/>
        </w:rPr>
        <w:t xml:space="preserve"> </w:t>
      </w:r>
      <w:r>
        <w:t>has</w:t>
      </w:r>
      <w:r>
        <w:rPr>
          <w:spacing w:val="-17"/>
        </w:rPr>
        <w:t xml:space="preserve"> </w:t>
      </w:r>
      <w:r>
        <w:t>an error,</w:t>
      </w:r>
      <w:r>
        <w:rPr>
          <w:spacing w:val="-5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stops</w:t>
      </w:r>
      <w:r>
        <w:rPr>
          <w:spacing w:val="-5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line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shows</w:t>
      </w:r>
      <w:r>
        <w:rPr>
          <w:spacing w:val="-5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problem.</w:t>
      </w:r>
      <w:r>
        <w:rPr>
          <w:spacing w:val="-5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helps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debugging</w:t>
      </w:r>
      <w:r>
        <w:rPr>
          <w:spacing w:val="-5"/>
        </w:rPr>
        <w:t xml:space="preserve"> </w:t>
      </w:r>
      <w:r>
        <w:t xml:space="preserve">and </w:t>
      </w:r>
      <w:r>
        <w:rPr>
          <w:spacing w:val="-2"/>
        </w:rPr>
        <w:t>experimentation.</w:t>
      </w:r>
      <w:bookmarkStart w:id="4" w:name="4. Multi-Paradigm "/>
      <w:bookmarkEnd w:id="4"/>
    </w:p>
    <w:p w14:paraId="6A285677">
      <w:pPr>
        <w:pStyle w:val="13"/>
        <w:spacing w:before="172" w:line="285" w:lineRule="auto"/>
        <w:ind w:left="720" w:right="73"/>
        <w:rPr>
          <w:spacing w:val="-2"/>
        </w:rPr>
      </w:pPr>
    </w:p>
    <w:p w14:paraId="4FD32A4A">
      <w:pPr>
        <w:numPr>
          <w:ilvl w:val="0"/>
          <w:numId w:val="2"/>
        </w:numPr>
        <w:tabs>
          <w:tab w:val="left" w:pos="986"/>
        </w:tabs>
        <w:spacing w:before="0"/>
        <w:ind w:left="986" w:right="0" w:hanging="266"/>
        <w:jc w:val="left"/>
        <w:rPr>
          <w:b/>
          <w:sz w:val="24"/>
        </w:rPr>
      </w:pPr>
      <w:bookmarkStart w:id="5" w:name="5. Extensive Standard Library and Ecosys"/>
      <w:bookmarkEnd w:id="5"/>
      <w:r>
        <w:rPr>
          <w:b/>
          <w:spacing w:val="-6"/>
          <w:sz w:val="24"/>
        </w:rPr>
        <w:t>Extensive</w:t>
      </w:r>
      <w:r>
        <w:rPr>
          <w:b/>
          <w:spacing w:val="-9"/>
          <w:sz w:val="24"/>
        </w:rPr>
        <w:t xml:space="preserve"> </w:t>
      </w:r>
      <w:r>
        <w:rPr>
          <w:b/>
          <w:spacing w:val="-6"/>
          <w:sz w:val="24"/>
        </w:rPr>
        <w:t>Standard</w:t>
      </w:r>
      <w:r>
        <w:rPr>
          <w:b/>
          <w:spacing w:val="-9"/>
          <w:sz w:val="24"/>
        </w:rPr>
        <w:t xml:space="preserve"> </w:t>
      </w:r>
      <w:r>
        <w:rPr>
          <w:b/>
          <w:spacing w:val="-6"/>
          <w:sz w:val="24"/>
        </w:rPr>
        <w:t>Library</w:t>
      </w:r>
      <w:r>
        <w:rPr>
          <w:b/>
          <w:spacing w:val="-8"/>
          <w:sz w:val="24"/>
        </w:rPr>
        <w:t xml:space="preserve"> </w:t>
      </w:r>
      <w:r>
        <w:rPr>
          <w:b/>
          <w:spacing w:val="-6"/>
          <w:sz w:val="24"/>
        </w:rPr>
        <w:t>and</w:t>
      </w:r>
      <w:r>
        <w:rPr>
          <w:b/>
          <w:spacing w:val="-9"/>
          <w:sz w:val="24"/>
        </w:rPr>
        <w:t xml:space="preserve"> </w:t>
      </w:r>
      <w:r>
        <w:rPr>
          <w:b/>
          <w:spacing w:val="-6"/>
          <w:sz w:val="24"/>
        </w:rPr>
        <w:t>Ecosystem</w:t>
      </w:r>
    </w:p>
    <w:p w14:paraId="464B4BB4">
      <w:pPr>
        <w:pStyle w:val="13"/>
        <w:spacing w:before="172" w:line="285" w:lineRule="auto"/>
        <w:ind w:left="720" w:right="73"/>
      </w:pPr>
      <w:r>
        <w:t>Python</w:t>
      </w:r>
      <w:r>
        <w:rPr>
          <w:spacing w:val="-14"/>
        </w:rPr>
        <w:t xml:space="preserve"> </w:t>
      </w:r>
      <w:r>
        <w:t>comes</w:t>
      </w:r>
      <w:r>
        <w:rPr>
          <w:spacing w:val="-14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large</w:t>
      </w:r>
      <w:r>
        <w:rPr>
          <w:spacing w:val="-14"/>
        </w:rPr>
        <w:t xml:space="preserve"> </w:t>
      </w:r>
      <w:r>
        <w:t>collection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modules</w:t>
      </w:r>
      <w:r>
        <w:rPr>
          <w:spacing w:val="-14"/>
        </w:rPr>
        <w:t xml:space="preserve"> </w:t>
      </w:r>
      <w:r>
        <w:t>(the</w:t>
      </w:r>
      <w:r>
        <w:rPr>
          <w:spacing w:val="-14"/>
        </w:rPr>
        <w:t xml:space="preserve"> </w:t>
      </w:r>
      <w:r>
        <w:t>"standard</w:t>
      </w:r>
      <w:r>
        <w:rPr>
          <w:spacing w:val="-14"/>
        </w:rPr>
        <w:t xml:space="preserve"> </w:t>
      </w:r>
      <w:r>
        <w:t>library")—you</w:t>
      </w:r>
      <w:r>
        <w:rPr>
          <w:spacing w:val="-14"/>
        </w:rPr>
        <w:t xml:space="preserve"> </w:t>
      </w:r>
      <w:r>
        <w:t>can</w:t>
      </w:r>
      <w:r>
        <w:rPr>
          <w:spacing w:val="-14"/>
        </w:rPr>
        <w:t xml:space="preserve"> </w:t>
      </w:r>
      <w:r>
        <w:t>use</w:t>
      </w:r>
      <w:r>
        <w:rPr>
          <w:spacing w:val="-14"/>
        </w:rPr>
        <w:t xml:space="preserve"> </w:t>
      </w:r>
      <w:r>
        <w:t>them</w:t>
      </w:r>
      <w:r>
        <w:rPr>
          <w:spacing w:val="-14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 xml:space="preserve">math, </w:t>
      </w:r>
      <w:r>
        <w:rPr>
          <w:spacing w:val="-4"/>
        </w:rPr>
        <w:t>ﬁle</w:t>
      </w:r>
      <w:r>
        <w:rPr>
          <w:spacing w:val="-7"/>
        </w:rPr>
        <w:t xml:space="preserve"> </w:t>
      </w:r>
      <w:r>
        <w:rPr>
          <w:spacing w:val="-4"/>
        </w:rPr>
        <w:t>operations,</w:t>
      </w:r>
      <w:r>
        <w:rPr>
          <w:spacing w:val="-7"/>
        </w:rPr>
        <w:t xml:space="preserve"> </w:t>
      </w:r>
      <w:r>
        <w:rPr>
          <w:spacing w:val="-4"/>
        </w:rPr>
        <w:t>web</w:t>
      </w:r>
      <w:r>
        <w:rPr>
          <w:spacing w:val="-7"/>
        </w:rPr>
        <w:t xml:space="preserve"> </w:t>
      </w:r>
      <w:r>
        <w:rPr>
          <w:spacing w:val="-4"/>
        </w:rPr>
        <w:t>communication,</w:t>
      </w:r>
      <w:r>
        <w:rPr>
          <w:spacing w:val="-7"/>
        </w:rPr>
        <w:t xml:space="preserve"> </w:t>
      </w:r>
      <w:r>
        <w:rPr>
          <w:spacing w:val="-4"/>
        </w:rPr>
        <w:t>etc.</w:t>
      </w:r>
      <w:r>
        <w:rPr>
          <w:spacing w:val="-7"/>
        </w:rPr>
        <w:t xml:space="preserve"> </w:t>
      </w:r>
      <w:r>
        <w:rPr>
          <w:spacing w:val="-4"/>
        </w:rPr>
        <w:t>Plus,</w:t>
      </w:r>
      <w:r>
        <w:rPr>
          <w:spacing w:val="-7"/>
        </w:rPr>
        <w:t xml:space="preserve"> </w:t>
      </w:r>
      <w:r>
        <w:rPr>
          <w:spacing w:val="-4"/>
        </w:rPr>
        <w:t>there</w:t>
      </w:r>
      <w:r>
        <w:rPr>
          <w:spacing w:val="-7"/>
        </w:rPr>
        <w:t xml:space="preserve"> </w:t>
      </w:r>
      <w:r>
        <w:rPr>
          <w:spacing w:val="-4"/>
        </w:rPr>
        <w:t>are</w:t>
      </w:r>
      <w:r>
        <w:rPr>
          <w:spacing w:val="-7"/>
        </w:rPr>
        <w:t xml:space="preserve"> </w:t>
      </w:r>
      <w:r>
        <w:rPr>
          <w:spacing w:val="-4"/>
        </w:rPr>
        <w:t>thousands</w:t>
      </w:r>
      <w:r>
        <w:rPr>
          <w:spacing w:val="-7"/>
        </w:rPr>
        <w:t xml:space="preserve"> </w:t>
      </w:r>
      <w:r>
        <w:rPr>
          <w:spacing w:val="-4"/>
        </w:rPr>
        <w:t>of</w:t>
      </w:r>
      <w:r>
        <w:rPr>
          <w:spacing w:val="-7"/>
        </w:rPr>
        <w:t xml:space="preserve"> </w:t>
      </w:r>
      <w:r>
        <w:rPr>
          <w:spacing w:val="-4"/>
        </w:rPr>
        <w:t>third-party</w:t>
      </w:r>
      <w:r>
        <w:rPr>
          <w:spacing w:val="-7"/>
        </w:rPr>
        <w:t xml:space="preserve"> </w:t>
      </w:r>
      <w:r>
        <w:rPr>
          <w:spacing w:val="-4"/>
        </w:rPr>
        <w:t>libraries</w:t>
      </w:r>
      <w:r>
        <w:rPr>
          <w:spacing w:val="-7"/>
        </w:rPr>
        <w:t xml:space="preserve"> </w:t>
      </w:r>
      <w:r>
        <w:rPr>
          <w:spacing w:val="-4"/>
        </w:rPr>
        <w:t>for</w:t>
      </w:r>
      <w:r>
        <w:rPr>
          <w:spacing w:val="-7"/>
        </w:rPr>
        <w:t xml:space="preserve"> </w:t>
      </w:r>
      <w:r>
        <w:rPr>
          <w:spacing w:val="-4"/>
        </w:rPr>
        <w:t xml:space="preserve">scientiﬁc </w:t>
      </w:r>
      <w:r>
        <w:rPr>
          <w:spacing w:val="-2"/>
        </w:rPr>
        <w:t>computing</w:t>
      </w:r>
      <w:r>
        <w:rPr>
          <w:spacing w:val="-4"/>
        </w:rPr>
        <w:t xml:space="preserve"> </w:t>
      </w:r>
      <w:r>
        <w:rPr>
          <w:spacing w:val="-2"/>
        </w:rPr>
        <w:t>(NumPy,</w:t>
      </w:r>
      <w:r>
        <w:rPr>
          <w:spacing w:val="-4"/>
        </w:rPr>
        <w:t xml:space="preserve"> </w:t>
      </w:r>
      <w:r>
        <w:rPr>
          <w:spacing w:val="-2"/>
        </w:rPr>
        <w:t>pandas),</w:t>
      </w:r>
      <w:r>
        <w:rPr>
          <w:spacing w:val="-4"/>
        </w:rPr>
        <w:t xml:space="preserve"> </w:t>
      </w:r>
      <w:r>
        <w:rPr>
          <w:spacing w:val="-2"/>
        </w:rPr>
        <w:t>machine</w:t>
      </w:r>
      <w:r>
        <w:rPr>
          <w:spacing w:val="-4"/>
        </w:rPr>
        <w:t xml:space="preserve"> </w:t>
      </w:r>
      <w:r>
        <w:rPr>
          <w:spacing w:val="-2"/>
        </w:rPr>
        <w:t>learning</w:t>
      </w:r>
      <w:r>
        <w:rPr>
          <w:spacing w:val="-4"/>
        </w:rPr>
        <w:t xml:space="preserve"> </w:t>
      </w:r>
      <w:r>
        <w:rPr>
          <w:spacing w:val="-2"/>
        </w:rPr>
        <w:t>(scikit-learn,</w:t>
      </w:r>
      <w:r>
        <w:rPr>
          <w:spacing w:val="-4"/>
        </w:rPr>
        <w:t xml:space="preserve"> </w:t>
      </w:r>
      <w:r>
        <w:rPr>
          <w:spacing w:val="-2"/>
        </w:rPr>
        <w:t>TensorFlow),</w:t>
      </w:r>
      <w:r>
        <w:rPr>
          <w:spacing w:val="-4"/>
        </w:rPr>
        <w:t xml:space="preserve"> </w:t>
      </w:r>
      <w:r>
        <w:rPr>
          <w:spacing w:val="-2"/>
        </w:rPr>
        <w:t>web</w:t>
      </w:r>
      <w:r>
        <w:rPr>
          <w:spacing w:val="-4"/>
        </w:rPr>
        <w:t xml:space="preserve"> </w:t>
      </w:r>
      <w:r>
        <w:rPr>
          <w:spacing w:val="-2"/>
        </w:rPr>
        <w:t>development</w:t>
      </w:r>
      <w:r>
        <w:rPr>
          <w:spacing w:val="-4"/>
        </w:rPr>
        <w:t xml:space="preserve"> </w:t>
      </w:r>
      <w:r>
        <w:rPr>
          <w:spacing w:val="-2"/>
        </w:rPr>
        <w:t xml:space="preserve">(Django, </w:t>
      </w:r>
      <w:r>
        <w:t>Flask), and much more.</w:t>
      </w:r>
    </w:p>
    <w:p w14:paraId="407BB311">
      <w:pPr>
        <w:pStyle w:val="13"/>
        <w:spacing w:before="80"/>
      </w:pPr>
    </w:p>
    <w:p w14:paraId="54B7C33E">
      <w:pPr>
        <w:numPr>
          <w:ilvl w:val="0"/>
          <w:numId w:val="2"/>
        </w:numPr>
        <w:tabs>
          <w:tab w:val="left" w:pos="986"/>
        </w:tabs>
        <w:spacing w:before="0"/>
        <w:ind w:left="986" w:right="0" w:hanging="266"/>
        <w:jc w:val="left"/>
        <w:rPr>
          <w:b/>
          <w:sz w:val="24"/>
        </w:rPr>
      </w:pPr>
      <w:bookmarkStart w:id="6" w:name="6. Cross-Platform and Open Source "/>
      <w:bookmarkEnd w:id="6"/>
      <w:r>
        <w:rPr>
          <w:b/>
          <w:spacing w:val="-2"/>
          <w:sz w:val="24"/>
        </w:rPr>
        <w:t>Cross-Platform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and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Open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Source</w:t>
      </w:r>
    </w:p>
    <w:p w14:paraId="7AD2F1A2">
      <w:pPr>
        <w:pStyle w:val="13"/>
        <w:spacing w:before="173" w:line="285" w:lineRule="auto"/>
        <w:ind w:left="720" w:right="73"/>
      </w:pPr>
      <w:r>
        <w:t>You</w:t>
      </w:r>
      <w:r>
        <w:rPr>
          <w:spacing w:val="-19"/>
        </w:rPr>
        <w:t xml:space="preserve"> </w:t>
      </w:r>
      <w:r>
        <w:t>can</w:t>
      </w:r>
      <w:r>
        <w:rPr>
          <w:spacing w:val="-18"/>
        </w:rPr>
        <w:t xml:space="preserve"> </w:t>
      </w:r>
      <w:r>
        <w:t>run</w:t>
      </w:r>
      <w:r>
        <w:rPr>
          <w:spacing w:val="-18"/>
        </w:rPr>
        <w:t xml:space="preserve"> </w:t>
      </w:r>
      <w:r>
        <w:t>Python</w:t>
      </w:r>
      <w:r>
        <w:rPr>
          <w:spacing w:val="-18"/>
        </w:rPr>
        <w:t xml:space="preserve"> </w:t>
      </w:r>
      <w:r>
        <w:t>on</w:t>
      </w:r>
      <w:r>
        <w:rPr>
          <w:spacing w:val="-18"/>
        </w:rPr>
        <w:t xml:space="preserve"> </w:t>
      </w:r>
      <w:r>
        <w:t>Windows,</w:t>
      </w:r>
      <w:r>
        <w:rPr>
          <w:spacing w:val="-18"/>
        </w:rPr>
        <w:t xml:space="preserve"> </w:t>
      </w:r>
      <w:r>
        <w:t>Mac,</w:t>
      </w:r>
      <w:r>
        <w:rPr>
          <w:spacing w:val="-18"/>
        </w:rPr>
        <w:t xml:space="preserve"> </w:t>
      </w:r>
      <w:r>
        <w:t>Linux,</w:t>
      </w:r>
      <w:r>
        <w:rPr>
          <w:spacing w:val="-18"/>
        </w:rPr>
        <w:t xml:space="preserve"> </w:t>
      </w:r>
      <w:r>
        <w:t>or</w:t>
      </w:r>
      <w:r>
        <w:rPr>
          <w:spacing w:val="-18"/>
        </w:rPr>
        <w:t xml:space="preserve"> </w:t>
      </w:r>
      <w:r>
        <w:t>even</w:t>
      </w:r>
      <w:r>
        <w:rPr>
          <w:spacing w:val="-18"/>
        </w:rPr>
        <w:t xml:space="preserve"> </w:t>
      </w:r>
      <w:r>
        <w:t>on</w:t>
      </w:r>
      <w:r>
        <w:rPr>
          <w:spacing w:val="-18"/>
        </w:rPr>
        <w:t xml:space="preserve"> </w:t>
      </w:r>
      <w:r>
        <w:t>smaller</w:t>
      </w:r>
      <w:r>
        <w:rPr>
          <w:spacing w:val="-18"/>
        </w:rPr>
        <w:t xml:space="preserve"> </w:t>
      </w:r>
      <w:r>
        <w:t>devices</w:t>
      </w:r>
      <w:r>
        <w:rPr>
          <w:spacing w:val="-18"/>
        </w:rPr>
        <w:t xml:space="preserve"> </w:t>
      </w:r>
      <w:r>
        <w:t>like</w:t>
      </w:r>
      <w:r>
        <w:rPr>
          <w:spacing w:val="-19"/>
        </w:rPr>
        <w:t xml:space="preserve"> </w:t>
      </w:r>
      <w:r>
        <w:t>Raspberry</w:t>
      </w:r>
      <w:r>
        <w:rPr>
          <w:spacing w:val="-18"/>
        </w:rPr>
        <w:t xml:space="preserve"> </w:t>
      </w:r>
      <w:r>
        <w:t>Pi.</w:t>
      </w:r>
      <w:r>
        <w:rPr>
          <w:spacing w:val="-18"/>
        </w:rPr>
        <w:t xml:space="preserve"> </w:t>
      </w:r>
      <w:r>
        <w:t>It's</w:t>
      </w:r>
      <w:r>
        <w:rPr>
          <w:spacing w:val="-18"/>
        </w:rPr>
        <w:t xml:space="preserve"> </w:t>
      </w:r>
      <w:r>
        <w:t>free</w:t>
      </w:r>
      <w:r>
        <w:rPr>
          <w:spacing w:val="-18"/>
        </w:rPr>
        <w:t xml:space="preserve"> </w:t>
      </w:r>
      <w:r>
        <w:t>to use, share, and modify—making it popular among hobbyists and professionals alike.</w:t>
      </w:r>
    </w:p>
    <w:p w14:paraId="34C42ADE">
      <w:pPr>
        <w:pStyle w:val="13"/>
        <w:spacing w:before="80"/>
      </w:pPr>
    </w:p>
    <w:p w14:paraId="6396ADC0">
      <w:pPr>
        <w:numPr>
          <w:ilvl w:val="0"/>
          <w:numId w:val="2"/>
        </w:numPr>
        <w:tabs>
          <w:tab w:val="left" w:pos="986"/>
        </w:tabs>
        <w:spacing w:before="0"/>
        <w:ind w:left="986" w:right="0" w:hanging="266"/>
        <w:jc w:val="left"/>
        <w:rPr>
          <w:b/>
          <w:sz w:val="24"/>
        </w:rPr>
      </w:pPr>
      <w:bookmarkStart w:id="7" w:name="7. Community Support "/>
      <w:bookmarkEnd w:id="7"/>
      <w:r>
        <w:rPr>
          <w:b/>
          <w:spacing w:val="-5"/>
          <w:sz w:val="24"/>
        </w:rPr>
        <w:t>Community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Support</w:t>
      </w:r>
    </w:p>
    <w:p w14:paraId="6D97B51B">
      <w:pPr>
        <w:pStyle w:val="13"/>
        <w:spacing w:before="173" w:line="285" w:lineRule="auto"/>
        <w:ind w:left="720" w:right="73"/>
      </w:pPr>
      <w:r>
        <w:rPr>
          <w:spacing w:val="-2"/>
        </w:rPr>
        <w:t>Python</w:t>
      </w:r>
      <w:r>
        <w:rPr>
          <w:spacing w:val="-14"/>
        </w:rPr>
        <w:t xml:space="preserve"> </w:t>
      </w:r>
      <w:r>
        <w:rPr>
          <w:spacing w:val="-2"/>
        </w:rPr>
        <w:t>has</w:t>
      </w:r>
      <w:r>
        <w:rPr>
          <w:spacing w:val="-14"/>
        </w:rPr>
        <w:t xml:space="preserve"> </w:t>
      </w:r>
      <w:r>
        <w:rPr>
          <w:spacing w:val="-2"/>
        </w:rPr>
        <w:t>a</w:t>
      </w:r>
      <w:r>
        <w:rPr>
          <w:spacing w:val="-14"/>
        </w:rPr>
        <w:t xml:space="preserve"> </w:t>
      </w:r>
      <w:r>
        <w:rPr>
          <w:spacing w:val="-2"/>
        </w:rPr>
        <w:t>huge,</w:t>
      </w:r>
      <w:r>
        <w:rPr>
          <w:spacing w:val="-14"/>
        </w:rPr>
        <w:t xml:space="preserve"> </w:t>
      </w:r>
      <w:r>
        <w:rPr>
          <w:spacing w:val="-2"/>
        </w:rPr>
        <w:t>active</w:t>
      </w:r>
      <w:r>
        <w:rPr>
          <w:spacing w:val="-14"/>
        </w:rPr>
        <w:t xml:space="preserve"> </w:t>
      </w:r>
      <w:r>
        <w:rPr>
          <w:spacing w:val="-2"/>
        </w:rPr>
        <w:t>community.</w:t>
      </w:r>
      <w:r>
        <w:rPr>
          <w:spacing w:val="-14"/>
        </w:rPr>
        <w:t xml:space="preserve"> </w:t>
      </w:r>
      <w:r>
        <w:rPr>
          <w:spacing w:val="-2"/>
        </w:rPr>
        <w:t>You'll</w:t>
      </w:r>
      <w:r>
        <w:rPr>
          <w:spacing w:val="-14"/>
        </w:rPr>
        <w:t xml:space="preserve"> </w:t>
      </w:r>
      <w:r>
        <w:rPr>
          <w:spacing w:val="-2"/>
        </w:rPr>
        <w:t>ﬁnd</w:t>
      </w:r>
      <w:r>
        <w:rPr>
          <w:spacing w:val="-14"/>
        </w:rPr>
        <w:t xml:space="preserve"> </w:t>
      </w:r>
      <w:r>
        <w:rPr>
          <w:spacing w:val="-2"/>
        </w:rPr>
        <w:t>plenty</w:t>
      </w:r>
      <w:r>
        <w:rPr>
          <w:spacing w:val="-14"/>
        </w:rPr>
        <w:t xml:space="preserve"> </w:t>
      </w:r>
      <w:r>
        <w:rPr>
          <w:spacing w:val="-2"/>
        </w:rPr>
        <w:t>of</w:t>
      </w:r>
      <w:r>
        <w:rPr>
          <w:spacing w:val="-14"/>
        </w:rPr>
        <w:t xml:space="preserve"> </w:t>
      </w:r>
      <w:r>
        <w:rPr>
          <w:spacing w:val="-2"/>
        </w:rPr>
        <w:t>tutorials,</w:t>
      </w:r>
      <w:r>
        <w:rPr>
          <w:spacing w:val="-14"/>
        </w:rPr>
        <w:t xml:space="preserve"> </w:t>
      </w:r>
      <w:r>
        <w:rPr>
          <w:spacing w:val="-2"/>
        </w:rPr>
        <w:t>forums,</w:t>
      </w:r>
      <w:r>
        <w:rPr>
          <w:spacing w:val="-14"/>
        </w:rPr>
        <w:t xml:space="preserve"> </w:t>
      </w:r>
      <w:r>
        <w:rPr>
          <w:spacing w:val="-2"/>
        </w:rPr>
        <w:t>and</w:t>
      </w:r>
      <w:r>
        <w:rPr>
          <w:spacing w:val="-14"/>
        </w:rPr>
        <w:t xml:space="preserve"> </w:t>
      </w:r>
      <w:r>
        <w:rPr>
          <w:spacing w:val="-2"/>
        </w:rPr>
        <w:t>resources</w:t>
      </w:r>
      <w:r>
        <w:rPr>
          <w:spacing w:val="-14"/>
        </w:rPr>
        <w:t xml:space="preserve"> </w:t>
      </w:r>
      <w:r>
        <w:rPr>
          <w:spacing w:val="-2"/>
        </w:rPr>
        <w:t>to</w:t>
      </w:r>
      <w:r>
        <w:rPr>
          <w:spacing w:val="-14"/>
        </w:rPr>
        <w:t xml:space="preserve"> </w:t>
      </w:r>
      <w:r>
        <w:rPr>
          <w:spacing w:val="-2"/>
        </w:rPr>
        <w:t>help</w:t>
      </w:r>
      <w:r>
        <w:rPr>
          <w:spacing w:val="-14"/>
        </w:rPr>
        <w:t xml:space="preserve"> </w:t>
      </w:r>
      <w:r>
        <w:rPr>
          <w:spacing w:val="-2"/>
        </w:rPr>
        <w:t xml:space="preserve">you </w:t>
      </w:r>
      <w:r>
        <w:t>learn or solve problems you run into.</w:t>
      </w:r>
    </w:p>
    <w:p w14:paraId="23BE9137">
      <w:pPr>
        <w:pStyle w:val="13"/>
      </w:pPr>
    </w:p>
    <w:p w14:paraId="78E054C6">
      <w:pPr>
        <w:pStyle w:val="13"/>
        <w:spacing w:before="116"/>
      </w:pPr>
    </w:p>
    <w:p w14:paraId="77D2327A">
      <w:pPr>
        <w:pStyle w:val="2"/>
        <w:numPr>
          <w:ilvl w:val="0"/>
          <w:numId w:val="1"/>
        </w:numPr>
        <w:tabs>
          <w:tab w:val="left" w:pos="1018"/>
        </w:tabs>
        <w:spacing w:before="1" w:after="0" w:line="400" w:lineRule="auto"/>
        <w:ind w:left="720" w:right="7460" w:firstLine="0"/>
        <w:jc w:val="left"/>
        <w:rPr>
          <w:sz w:val="38"/>
        </w:rPr>
      </w:pPr>
      <w:r>
        <w:t>History</w:t>
      </w:r>
      <w:r>
        <w:rPr>
          <w:spacing w:val="-19"/>
        </w:rPr>
        <w:t xml:space="preserve"> </w:t>
      </w:r>
      <w:r>
        <w:t>Of</w:t>
      </w:r>
      <w:r>
        <w:rPr>
          <w:spacing w:val="-19"/>
        </w:rPr>
        <w:t xml:space="preserve"> </w:t>
      </w:r>
      <w:r>
        <w:t xml:space="preserve">Python </w:t>
      </w:r>
      <w:r>
        <w:rPr>
          <w:spacing w:val="-4"/>
        </w:rPr>
        <w:t>Ans:</w:t>
      </w:r>
    </w:p>
    <w:p w14:paraId="2D0C0309">
      <w:pPr>
        <w:pStyle w:val="13"/>
        <w:spacing w:before="4" w:line="285" w:lineRule="auto"/>
        <w:ind w:left="720" w:right="73" w:firstLine="720"/>
      </w:pPr>
      <w:r>
        <w:t>Python was created by Guido van Rossum in December 1989 at the Centrum Wiskunde &amp; Informatica</w:t>
      </w:r>
      <w:r>
        <w:rPr>
          <w:spacing w:val="-14"/>
        </w:rPr>
        <w:t xml:space="preserve"> </w:t>
      </w:r>
      <w:r>
        <w:t>(CWI)</w:t>
      </w:r>
      <w:r>
        <w:rPr>
          <w:spacing w:val="-14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Netherlands,</w:t>
      </w:r>
      <w:r>
        <w:rPr>
          <w:spacing w:val="-14"/>
        </w:rPr>
        <w:t xml:space="preserve"> </w:t>
      </w:r>
      <w:r>
        <w:t>initially</w:t>
      </w:r>
      <w:r>
        <w:rPr>
          <w:spacing w:val="-14"/>
        </w:rPr>
        <w:t xml:space="preserve"> </w:t>
      </w:r>
      <w:r>
        <w:t>as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hobby</w:t>
      </w:r>
      <w:r>
        <w:rPr>
          <w:spacing w:val="-14"/>
        </w:rPr>
        <w:t xml:space="preserve"> </w:t>
      </w:r>
      <w:r>
        <w:t>project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keep</w:t>
      </w:r>
      <w:r>
        <w:rPr>
          <w:spacing w:val="-14"/>
        </w:rPr>
        <w:t xml:space="preserve"> </w:t>
      </w:r>
      <w:r>
        <w:t>him</w:t>
      </w:r>
      <w:r>
        <w:rPr>
          <w:spacing w:val="-14"/>
        </w:rPr>
        <w:t xml:space="preserve"> </w:t>
      </w:r>
      <w:r>
        <w:t>occupied</w:t>
      </w:r>
      <w:r>
        <w:rPr>
          <w:spacing w:val="-14"/>
        </w:rPr>
        <w:t xml:space="preserve"> </w:t>
      </w:r>
      <w:r>
        <w:t>during</w:t>
      </w:r>
      <w:r>
        <w:rPr>
          <w:spacing w:val="-14"/>
        </w:rPr>
        <w:t xml:space="preserve"> </w:t>
      </w:r>
      <w:r>
        <w:t>the holidays.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language</w:t>
      </w:r>
      <w:r>
        <w:rPr>
          <w:spacing w:val="-14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heavily</w:t>
      </w:r>
      <w:r>
        <w:rPr>
          <w:spacing w:val="-14"/>
        </w:rPr>
        <w:t xml:space="preserve"> </w:t>
      </w:r>
      <w:r>
        <w:t>inspired</w:t>
      </w:r>
      <w:r>
        <w:rPr>
          <w:spacing w:val="-14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ABC</w:t>
      </w:r>
      <w:r>
        <w:rPr>
          <w:spacing w:val="-14"/>
        </w:rPr>
        <w:t xml:space="preserve"> </w:t>
      </w:r>
      <w:r>
        <w:t>programming</w:t>
      </w:r>
      <w:r>
        <w:rPr>
          <w:spacing w:val="-14"/>
        </w:rPr>
        <w:t xml:space="preserve"> </w:t>
      </w:r>
      <w:r>
        <w:t>language,</w:t>
      </w:r>
      <w:r>
        <w:rPr>
          <w:spacing w:val="-14"/>
        </w:rPr>
        <w:t xml:space="preserve"> </w:t>
      </w:r>
      <w:r>
        <w:t>aiming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improve</w:t>
      </w:r>
      <w:r>
        <w:rPr>
          <w:spacing w:val="-14"/>
        </w:rPr>
        <w:t xml:space="preserve"> </w:t>
      </w:r>
      <w:r>
        <w:t>on ABC’s</w:t>
      </w:r>
      <w:r>
        <w:rPr>
          <w:spacing w:val="-10"/>
        </w:rPr>
        <w:t xml:space="preserve"> </w:t>
      </w:r>
      <w:r>
        <w:t>limitations</w:t>
      </w:r>
      <w:r>
        <w:rPr>
          <w:spacing w:val="-10"/>
        </w:rPr>
        <w:t xml:space="preserve"> </w:t>
      </w:r>
      <w:r>
        <w:t>while</w:t>
      </w:r>
      <w:r>
        <w:rPr>
          <w:spacing w:val="-10"/>
        </w:rPr>
        <w:t xml:space="preserve"> </w:t>
      </w:r>
      <w:r>
        <w:t>keeping</w:t>
      </w:r>
      <w:r>
        <w:rPr>
          <w:spacing w:val="-10"/>
        </w:rPr>
        <w:t xml:space="preserve"> </w:t>
      </w:r>
      <w:r>
        <w:t>its</w:t>
      </w:r>
      <w:r>
        <w:rPr>
          <w:spacing w:val="-10"/>
        </w:rPr>
        <w:t xml:space="preserve"> </w:t>
      </w:r>
      <w:r>
        <w:t>strengths,</w:t>
      </w:r>
      <w:r>
        <w:rPr>
          <w:spacing w:val="-10"/>
        </w:rPr>
        <w:t xml:space="preserve"> </w:t>
      </w:r>
      <w:r>
        <w:t>especially</w:t>
      </w:r>
      <w:r>
        <w:rPr>
          <w:spacing w:val="-10"/>
        </w:rPr>
        <w:t xml:space="preserve"> </w:t>
      </w:r>
      <w:r>
        <w:t>simple</w:t>
      </w:r>
      <w:r>
        <w:rPr>
          <w:spacing w:val="-10"/>
        </w:rPr>
        <w:t xml:space="preserve"> </w:t>
      </w:r>
      <w:r>
        <w:t>syntax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readability.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name "Python"</w:t>
      </w:r>
      <w:r>
        <w:rPr>
          <w:spacing w:val="-4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chosen</w:t>
      </w:r>
      <w:r>
        <w:rPr>
          <w:spacing w:val="-4"/>
        </w:rPr>
        <w:t xml:space="preserve"> </w:t>
      </w:r>
      <w:r>
        <w:t>after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British</w:t>
      </w:r>
      <w:r>
        <w:rPr>
          <w:spacing w:val="-4"/>
        </w:rPr>
        <w:t xml:space="preserve"> </w:t>
      </w:r>
      <w:r>
        <w:t>comedy</w:t>
      </w:r>
      <w:r>
        <w:rPr>
          <w:spacing w:val="-4"/>
        </w:rPr>
        <w:t xml:space="preserve"> </w:t>
      </w:r>
      <w:r>
        <w:t>show</w:t>
      </w:r>
      <w:r>
        <w:rPr>
          <w:spacing w:val="-4"/>
        </w:rPr>
        <w:t xml:space="preserve"> </w:t>
      </w:r>
      <w:r>
        <w:t>"Monty</w:t>
      </w:r>
      <w:r>
        <w:rPr>
          <w:spacing w:val="-4"/>
        </w:rPr>
        <w:t xml:space="preserve"> </w:t>
      </w:r>
      <w:r>
        <w:t>Python’s</w:t>
      </w:r>
      <w:r>
        <w:rPr>
          <w:spacing w:val="-4"/>
        </w:rPr>
        <w:t xml:space="preserve"> </w:t>
      </w:r>
      <w:r>
        <w:t>Flying</w:t>
      </w:r>
      <w:r>
        <w:rPr>
          <w:spacing w:val="-4"/>
        </w:rPr>
        <w:t xml:space="preserve"> </w:t>
      </w:r>
      <w:r>
        <w:t>Circus,"</w:t>
      </w:r>
      <w:r>
        <w:rPr>
          <w:spacing w:val="-4"/>
        </w:rPr>
        <w:t xml:space="preserve"> </w:t>
      </w:r>
      <w:r>
        <w:t>reﬂecting</w:t>
      </w:r>
      <w:r>
        <w:rPr>
          <w:spacing w:val="-4"/>
        </w:rPr>
        <w:t xml:space="preserve"> </w:t>
      </w:r>
      <w:r>
        <w:t>the language’s philosophy of making programming fun and approachable.</w:t>
      </w:r>
    </w:p>
    <w:p w14:paraId="18F44DF5">
      <w:pPr>
        <w:pStyle w:val="13"/>
        <w:spacing w:after="0" w:line="285" w:lineRule="auto"/>
        <w:sectPr>
          <w:pgSz w:w="11920" w:h="16840"/>
          <w:pgMar w:top="1360" w:right="283" w:bottom="260" w:left="0" w:header="0" w:footer="79" w:gutter="0"/>
          <w:cols w:space="720" w:num="1"/>
        </w:sectPr>
      </w:pPr>
    </w:p>
    <w:p w14:paraId="67D1C4BC">
      <w:pPr>
        <w:pStyle w:val="13"/>
        <w:spacing w:before="82" w:line="403" w:lineRule="auto"/>
        <w:ind w:left="720" w:right="73"/>
      </w:pPr>
      <w:bookmarkStart w:id="8" w:name=" "/>
      <w:bookmarkEnd w:id="8"/>
      <w:r>
        <w:t>The</w:t>
      </w:r>
      <w:r>
        <w:rPr>
          <w:spacing w:val="-10"/>
        </w:rPr>
        <w:t xml:space="preserve"> </w:t>
      </w:r>
      <w:r>
        <w:t>ﬁrst</w:t>
      </w:r>
      <w:r>
        <w:rPr>
          <w:spacing w:val="-10"/>
        </w:rPr>
        <w:t xml:space="preserve"> </w:t>
      </w:r>
      <w:r>
        <w:t>public</w:t>
      </w:r>
      <w:r>
        <w:rPr>
          <w:spacing w:val="-10"/>
        </w:rPr>
        <w:t xml:space="preserve"> </w:t>
      </w:r>
      <w:r>
        <w:t>release,</w:t>
      </w:r>
      <w:r>
        <w:rPr>
          <w:spacing w:val="-10"/>
        </w:rPr>
        <w:t xml:space="preserve"> </w:t>
      </w:r>
      <w:r>
        <w:t>Python</w:t>
      </w:r>
      <w:r>
        <w:rPr>
          <w:spacing w:val="-10"/>
        </w:rPr>
        <w:t xml:space="preserve"> </w:t>
      </w:r>
      <w:r>
        <w:t>0.9.0,</w:t>
      </w:r>
      <w:r>
        <w:rPr>
          <w:spacing w:val="-10"/>
        </w:rPr>
        <w:t xml:space="preserve"> </w:t>
      </w:r>
      <w:r>
        <w:t>was</w:t>
      </w:r>
      <w:r>
        <w:rPr>
          <w:spacing w:val="-10"/>
        </w:rPr>
        <w:t xml:space="preserve"> </w:t>
      </w:r>
      <w:r>
        <w:t>launched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February</w:t>
      </w:r>
      <w:r>
        <w:rPr>
          <w:spacing w:val="-10"/>
        </w:rPr>
        <w:t xml:space="preserve"> </w:t>
      </w:r>
      <w:r>
        <w:t>1991.</w:t>
      </w:r>
      <w:r>
        <w:rPr>
          <w:spacing w:val="-10"/>
        </w:rPr>
        <w:t xml:space="preserve"> </w:t>
      </w:r>
      <w:r>
        <w:t>Even</w:t>
      </w:r>
      <w:r>
        <w:rPr>
          <w:spacing w:val="-10"/>
        </w:rPr>
        <w:t xml:space="preserve"> </w:t>
      </w:r>
      <w:r>
        <w:t>this</w:t>
      </w:r>
      <w:r>
        <w:rPr>
          <w:spacing w:val="-10"/>
        </w:rPr>
        <w:t xml:space="preserve"> </w:t>
      </w:r>
      <w:r>
        <w:t>version</w:t>
      </w:r>
      <w:r>
        <w:rPr>
          <w:spacing w:val="-10"/>
        </w:rPr>
        <w:t xml:space="preserve"> </w:t>
      </w:r>
      <w:r>
        <w:t xml:space="preserve">included </w:t>
      </w:r>
      <w:r>
        <w:rPr>
          <w:spacing w:val="-2"/>
        </w:rPr>
        <w:t>features</w:t>
      </w:r>
      <w:r>
        <w:rPr>
          <w:spacing w:val="-11"/>
        </w:rPr>
        <w:t xml:space="preserve"> </w:t>
      </w:r>
      <w:r>
        <w:rPr>
          <w:spacing w:val="-2"/>
        </w:rPr>
        <w:t>that</w:t>
      </w:r>
      <w:r>
        <w:rPr>
          <w:spacing w:val="-11"/>
        </w:rPr>
        <w:t xml:space="preserve"> </w:t>
      </w:r>
      <w:r>
        <w:rPr>
          <w:spacing w:val="-2"/>
        </w:rPr>
        <w:t>are</w:t>
      </w:r>
      <w:r>
        <w:rPr>
          <w:spacing w:val="-11"/>
        </w:rPr>
        <w:t xml:space="preserve"> </w:t>
      </w:r>
      <w:r>
        <w:rPr>
          <w:spacing w:val="-2"/>
        </w:rPr>
        <w:t>core</w:t>
      </w:r>
      <w:r>
        <w:rPr>
          <w:spacing w:val="-11"/>
        </w:rPr>
        <w:t xml:space="preserve"> </w:t>
      </w:r>
      <w:r>
        <w:rPr>
          <w:spacing w:val="-2"/>
        </w:rPr>
        <w:t>to</w:t>
      </w:r>
      <w:r>
        <w:rPr>
          <w:spacing w:val="-11"/>
        </w:rPr>
        <w:t xml:space="preserve"> </w:t>
      </w:r>
      <w:r>
        <w:rPr>
          <w:spacing w:val="-2"/>
        </w:rPr>
        <w:t>Python</w:t>
      </w:r>
      <w:r>
        <w:rPr>
          <w:spacing w:val="-11"/>
        </w:rPr>
        <w:t xml:space="preserve"> </w:t>
      </w:r>
      <w:r>
        <w:rPr>
          <w:spacing w:val="-2"/>
        </w:rPr>
        <w:t>today—like</w:t>
      </w:r>
      <w:r>
        <w:rPr>
          <w:spacing w:val="-11"/>
        </w:rPr>
        <w:t xml:space="preserve"> </w:t>
      </w:r>
      <w:r>
        <w:rPr>
          <w:spacing w:val="-2"/>
        </w:rPr>
        <w:t>exception</w:t>
      </w:r>
      <w:r>
        <w:rPr>
          <w:spacing w:val="-11"/>
        </w:rPr>
        <w:t xml:space="preserve"> </w:t>
      </w:r>
      <w:r>
        <w:rPr>
          <w:spacing w:val="-2"/>
        </w:rPr>
        <w:t>handling,</w:t>
      </w:r>
      <w:r>
        <w:rPr>
          <w:spacing w:val="-11"/>
        </w:rPr>
        <w:t xml:space="preserve"> </w:t>
      </w:r>
      <w:r>
        <w:rPr>
          <w:spacing w:val="-2"/>
        </w:rPr>
        <w:t>functions,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module</w:t>
      </w:r>
      <w:r>
        <w:rPr>
          <w:spacing w:val="-11"/>
        </w:rPr>
        <w:t xml:space="preserve"> </w:t>
      </w:r>
      <w:r>
        <w:rPr>
          <w:spacing w:val="-2"/>
        </w:rPr>
        <w:t>system,</w:t>
      </w:r>
      <w:r>
        <w:rPr>
          <w:spacing w:val="-11"/>
        </w:rPr>
        <w:t xml:space="preserve"> </w:t>
      </w:r>
      <w:r>
        <w:rPr>
          <w:spacing w:val="-2"/>
        </w:rPr>
        <w:t xml:space="preserve">classes </w:t>
      </w:r>
      <w:r>
        <w:t>with inheritance, and key data types such as lists and dictionaries. Discussion around Python development</w:t>
      </w:r>
      <w:r>
        <w:rPr>
          <w:spacing w:val="-12"/>
        </w:rPr>
        <w:t xml:space="preserve"> </w:t>
      </w:r>
      <w:r>
        <w:t>quickly</w:t>
      </w:r>
      <w:r>
        <w:rPr>
          <w:spacing w:val="-12"/>
        </w:rPr>
        <w:t xml:space="preserve"> </w:t>
      </w:r>
      <w:r>
        <w:t>grew,</w:t>
      </w:r>
      <w:r>
        <w:rPr>
          <w:spacing w:val="-12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an</w:t>
      </w:r>
      <w:r>
        <w:rPr>
          <w:spacing w:val="-12"/>
        </w:rPr>
        <w:t xml:space="preserve"> </w:t>
      </w:r>
      <w:r>
        <w:t>early</w:t>
      </w:r>
      <w:r>
        <w:rPr>
          <w:spacing w:val="-12"/>
        </w:rPr>
        <w:t xml:space="preserve"> </w:t>
      </w:r>
      <w:r>
        <w:t>user</w:t>
      </w:r>
      <w:r>
        <w:rPr>
          <w:spacing w:val="-12"/>
        </w:rPr>
        <w:t xml:space="preserve"> </w:t>
      </w:r>
      <w:r>
        <w:t>forum</w:t>
      </w:r>
      <w:r>
        <w:rPr>
          <w:spacing w:val="-12"/>
        </w:rPr>
        <w:t xml:space="preserve"> </w:t>
      </w:r>
      <w:r>
        <w:t>(comp.lang.python)</w:t>
      </w:r>
      <w:r>
        <w:rPr>
          <w:spacing w:val="-12"/>
        </w:rPr>
        <w:t xml:space="preserve"> </w:t>
      </w:r>
      <w:r>
        <w:t>established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1994.</w:t>
      </w:r>
    </w:p>
    <w:p w14:paraId="2A8A3861">
      <w:pPr>
        <w:pStyle w:val="13"/>
        <w:spacing w:before="81"/>
      </w:pPr>
    </w:p>
    <w:p w14:paraId="224483EE">
      <w:pPr>
        <w:pStyle w:val="8"/>
        <w:spacing w:before="1"/>
      </w:pPr>
      <w:bookmarkStart w:id="9" w:name="Major Milestones in Python’s Evolution "/>
      <w:bookmarkEnd w:id="9"/>
      <w:r>
        <w:rPr>
          <w:spacing w:val="-6"/>
        </w:rPr>
        <w:t>Major</w:t>
      </w:r>
      <w:r>
        <w:rPr>
          <w:spacing w:val="-8"/>
        </w:rPr>
        <w:t xml:space="preserve"> </w:t>
      </w:r>
      <w:r>
        <w:rPr>
          <w:spacing w:val="-6"/>
        </w:rPr>
        <w:t>Milestones</w:t>
      </w:r>
      <w:r>
        <w:rPr>
          <w:spacing w:val="-8"/>
        </w:rPr>
        <w:t xml:space="preserve"> </w:t>
      </w:r>
      <w:r>
        <w:rPr>
          <w:spacing w:val="-6"/>
        </w:rPr>
        <w:t>in</w:t>
      </w:r>
      <w:r>
        <w:rPr>
          <w:spacing w:val="-8"/>
        </w:rPr>
        <w:t xml:space="preserve"> </w:t>
      </w:r>
      <w:r>
        <w:rPr>
          <w:spacing w:val="-6"/>
        </w:rPr>
        <w:t>Python’s</w:t>
      </w:r>
      <w:r>
        <w:rPr>
          <w:spacing w:val="-8"/>
        </w:rPr>
        <w:t xml:space="preserve"> </w:t>
      </w:r>
      <w:r>
        <w:rPr>
          <w:spacing w:val="-6"/>
        </w:rPr>
        <w:t>Evolution</w:t>
      </w:r>
    </w:p>
    <w:p w14:paraId="2F409646">
      <w:pPr>
        <w:pStyle w:val="16"/>
        <w:numPr>
          <w:ilvl w:val="1"/>
          <w:numId w:val="1"/>
        </w:numPr>
        <w:tabs>
          <w:tab w:val="left" w:pos="1440"/>
        </w:tabs>
        <w:spacing w:before="285" w:after="0" w:line="285" w:lineRule="auto"/>
        <w:ind w:left="1440" w:right="94" w:hanging="360"/>
        <w:jc w:val="left"/>
        <w:rPr>
          <w:sz w:val="24"/>
        </w:rPr>
      </w:pPr>
      <w:r>
        <w:rPr>
          <w:b/>
          <w:spacing w:val="-4"/>
          <w:sz w:val="24"/>
        </w:rPr>
        <w:t>Python</w:t>
      </w:r>
      <w:r>
        <w:rPr>
          <w:b/>
          <w:spacing w:val="-15"/>
          <w:sz w:val="24"/>
        </w:rPr>
        <w:t xml:space="preserve"> </w:t>
      </w:r>
      <w:r>
        <w:rPr>
          <w:b/>
          <w:spacing w:val="-4"/>
          <w:sz w:val="24"/>
        </w:rPr>
        <w:t>1.0</w:t>
      </w:r>
      <w:r>
        <w:rPr>
          <w:b/>
          <w:spacing w:val="-14"/>
          <w:sz w:val="24"/>
        </w:rPr>
        <w:t xml:space="preserve"> </w:t>
      </w:r>
      <w:r>
        <w:rPr>
          <w:b/>
          <w:spacing w:val="-4"/>
          <w:sz w:val="24"/>
        </w:rPr>
        <w:t>(1994)</w:t>
      </w:r>
      <w:r>
        <w:rPr>
          <w:spacing w:val="-4"/>
          <w:sz w:val="24"/>
        </w:rPr>
        <w:t>: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Introduced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features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like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lambda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functions,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map,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ﬁlter,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reduce,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as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well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 xml:space="preserve">as </w:t>
      </w:r>
      <w:r>
        <w:rPr>
          <w:sz w:val="24"/>
        </w:rPr>
        <w:t>error-handling mechanisms and basic support for object-oriented programming.</w:t>
      </w:r>
    </w:p>
    <w:p w14:paraId="710A695F">
      <w:pPr>
        <w:pStyle w:val="16"/>
        <w:numPr>
          <w:ilvl w:val="1"/>
          <w:numId w:val="1"/>
        </w:numPr>
        <w:tabs>
          <w:tab w:val="left" w:pos="1440"/>
        </w:tabs>
        <w:spacing w:before="0" w:after="0" w:line="285" w:lineRule="auto"/>
        <w:ind w:left="1440" w:right="201" w:hanging="360"/>
        <w:jc w:val="left"/>
        <w:rPr>
          <w:sz w:val="24"/>
        </w:rPr>
      </w:pPr>
      <w:r>
        <w:rPr>
          <w:b/>
          <w:sz w:val="24"/>
        </w:rPr>
        <w:t>Python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2.0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(2000)</w:t>
      </w:r>
      <w:r>
        <w:rPr>
          <w:sz w:val="24"/>
        </w:rPr>
        <w:t>:</w:t>
      </w:r>
      <w:r>
        <w:rPr>
          <w:spacing w:val="-8"/>
          <w:sz w:val="24"/>
        </w:rPr>
        <w:t xml:space="preserve"> </w:t>
      </w:r>
      <w:r>
        <w:rPr>
          <w:sz w:val="24"/>
        </w:rPr>
        <w:t>Marked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shift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more</w:t>
      </w:r>
      <w:r>
        <w:rPr>
          <w:spacing w:val="-8"/>
          <w:sz w:val="24"/>
        </w:rPr>
        <w:t xml:space="preserve"> </w:t>
      </w:r>
      <w:r>
        <w:rPr>
          <w:sz w:val="24"/>
        </w:rPr>
        <w:t>community-driven</w:t>
      </w:r>
      <w:r>
        <w:rPr>
          <w:spacing w:val="-8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8"/>
          <w:sz w:val="24"/>
        </w:rPr>
        <w:t xml:space="preserve"> </w:t>
      </w:r>
      <w:r>
        <w:rPr>
          <w:sz w:val="24"/>
        </w:rPr>
        <w:t>process.</w:t>
      </w:r>
      <w:r>
        <w:rPr>
          <w:spacing w:val="-8"/>
          <w:sz w:val="24"/>
        </w:rPr>
        <w:t xml:space="preserve"> </w:t>
      </w:r>
      <w:r>
        <w:rPr>
          <w:sz w:val="24"/>
        </w:rPr>
        <w:t>Added major</w:t>
      </w:r>
      <w:r>
        <w:rPr>
          <w:spacing w:val="-17"/>
          <w:sz w:val="24"/>
        </w:rPr>
        <w:t xml:space="preserve"> </w:t>
      </w:r>
      <w:r>
        <w:rPr>
          <w:sz w:val="24"/>
        </w:rPr>
        <w:t>enhancements</w:t>
      </w:r>
      <w:r>
        <w:rPr>
          <w:spacing w:val="-17"/>
          <w:sz w:val="24"/>
        </w:rPr>
        <w:t xml:space="preserve"> </w:t>
      </w:r>
      <w:r>
        <w:rPr>
          <w:sz w:val="24"/>
        </w:rPr>
        <w:t>such</w:t>
      </w:r>
      <w:r>
        <w:rPr>
          <w:spacing w:val="-17"/>
          <w:sz w:val="24"/>
        </w:rPr>
        <w:t xml:space="preserve"> </w:t>
      </w:r>
      <w:r>
        <w:rPr>
          <w:sz w:val="24"/>
        </w:rPr>
        <w:t>as</w:t>
      </w:r>
      <w:r>
        <w:rPr>
          <w:spacing w:val="-17"/>
          <w:sz w:val="24"/>
        </w:rPr>
        <w:t xml:space="preserve"> </w:t>
      </w:r>
      <w:r>
        <w:rPr>
          <w:sz w:val="24"/>
        </w:rPr>
        <w:t>list</w:t>
      </w:r>
      <w:r>
        <w:rPr>
          <w:spacing w:val="-17"/>
          <w:sz w:val="24"/>
        </w:rPr>
        <w:t xml:space="preserve"> </w:t>
      </w:r>
      <w:r>
        <w:rPr>
          <w:sz w:val="24"/>
        </w:rPr>
        <w:t>comprehensions,</w:t>
      </w:r>
      <w:r>
        <w:rPr>
          <w:spacing w:val="-17"/>
          <w:sz w:val="24"/>
        </w:rPr>
        <w:t xml:space="preserve"> </w:t>
      </w:r>
      <w:r>
        <w:rPr>
          <w:sz w:val="24"/>
        </w:rPr>
        <w:t>a</w:t>
      </w:r>
      <w:r>
        <w:rPr>
          <w:spacing w:val="-17"/>
          <w:sz w:val="24"/>
        </w:rPr>
        <w:t xml:space="preserve"> </w:t>
      </w:r>
      <w:r>
        <w:rPr>
          <w:sz w:val="24"/>
        </w:rPr>
        <w:t>garbage</w:t>
      </w:r>
      <w:r>
        <w:rPr>
          <w:spacing w:val="-17"/>
          <w:sz w:val="24"/>
        </w:rPr>
        <w:t xml:space="preserve"> </w:t>
      </w:r>
      <w:r>
        <w:rPr>
          <w:sz w:val="24"/>
        </w:rPr>
        <w:t>collector,</w:t>
      </w:r>
      <w:r>
        <w:rPr>
          <w:spacing w:val="-17"/>
          <w:sz w:val="24"/>
        </w:rPr>
        <w:t xml:space="preserve"> </w:t>
      </w:r>
      <w:r>
        <w:rPr>
          <w:sz w:val="24"/>
        </w:rPr>
        <w:t>reference</w:t>
      </w:r>
      <w:r>
        <w:rPr>
          <w:spacing w:val="-17"/>
          <w:sz w:val="24"/>
        </w:rPr>
        <w:t xml:space="preserve"> </w:t>
      </w:r>
      <w:r>
        <w:rPr>
          <w:sz w:val="24"/>
        </w:rPr>
        <w:t>counting</w:t>
      </w:r>
      <w:r>
        <w:rPr>
          <w:spacing w:val="-17"/>
          <w:sz w:val="24"/>
        </w:rPr>
        <w:t xml:space="preserve"> </w:t>
      </w:r>
      <w:r>
        <w:rPr>
          <w:sz w:val="24"/>
        </w:rPr>
        <w:t xml:space="preserve">for </w:t>
      </w:r>
      <w:r>
        <w:rPr>
          <w:spacing w:val="-2"/>
          <w:sz w:val="24"/>
        </w:rPr>
        <w:t>better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memory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management,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Unicode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support,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many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other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features.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Python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2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became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 xml:space="preserve">the </w:t>
      </w:r>
      <w:r>
        <w:rPr>
          <w:sz w:val="24"/>
        </w:rPr>
        <w:t>industry</w:t>
      </w:r>
      <w:r>
        <w:rPr>
          <w:spacing w:val="-5"/>
          <w:sz w:val="24"/>
        </w:rPr>
        <w:t xml:space="preserve"> </w:t>
      </w:r>
      <w:r>
        <w:rPr>
          <w:sz w:val="24"/>
        </w:rPr>
        <w:t>standard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many</w:t>
      </w:r>
      <w:r>
        <w:rPr>
          <w:spacing w:val="-5"/>
          <w:sz w:val="24"/>
        </w:rPr>
        <w:t xml:space="preserve"> </w:t>
      </w:r>
      <w:r>
        <w:rPr>
          <w:sz w:val="24"/>
        </w:rPr>
        <w:t>years,</w:t>
      </w:r>
      <w:r>
        <w:rPr>
          <w:spacing w:val="-5"/>
          <w:sz w:val="24"/>
        </w:rPr>
        <w:t xml:space="preserve"> </w:t>
      </w:r>
      <w:r>
        <w:rPr>
          <w:sz w:val="24"/>
        </w:rPr>
        <w:t>remaining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until</w:t>
      </w:r>
      <w:r>
        <w:rPr>
          <w:spacing w:val="-5"/>
          <w:sz w:val="24"/>
        </w:rPr>
        <w:t xml:space="preserve"> </w:t>
      </w:r>
      <w:r>
        <w:rPr>
          <w:sz w:val="24"/>
        </w:rPr>
        <w:t>its</w:t>
      </w:r>
      <w:r>
        <w:rPr>
          <w:spacing w:val="-5"/>
          <w:sz w:val="24"/>
        </w:rPr>
        <w:t xml:space="preserve"> </w:t>
      </w:r>
      <w:r>
        <w:rPr>
          <w:sz w:val="24"/>
        </w:rPr>
        <w:t>support</w:t>
      </w:r>
      <w:r>
        <w:rPr>
          <w:spacing w:val="-5"/>
          <w:sz w:val="24"/>
        </w:rPr>
        <w:t xml:space="preserve"> </w:t>
      </w:r>
      <w:r>
        <w:rPr>
          <w:sz w:val="24"/>
        </w:rPr>
        <w:t>ended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2020.</w:t>
      </w:r>
    </w:p>
    <w:p w14:paraId="603BB762">
      <w:pPr>
        <w:pStyle w:val="16"/>
        <w:numPr>
          <w:ilvl w:val="1"/>
          <w:numId w:val="1"/>
        </w:numPr>
        <w:tabs>
          <w:tab w:val="left" w:pos="1440"/>
        </w:tabs>
        <w:spacing w:before="0" w:after="0" w:line="285" w:lineRule="auto"/>
        <w:ind w:left="1440" w:right="160" w:hanging="360"/>
        <w:jc w:val="left"/>
        <w:rPr>
          <w:sz w:val="24"/>
        </w:rPr>
      </w:pPr>
      <w:r>
        <w:rPr>
          <w:b/>
          <w:spacing w:val="-4"/>
          <w:sz w:val="24"/>
        </w:rPr>
        <w:t>Python</w:t>
      </w:r>
      <w:r>
        <w:rPr>
          <w:b/>
          <w:spacing w:val="-9"/>
          <w:sz w:val="24"/>
        </w:rPr>
        <w:t xml:space="preserve"> </w:t>
      </w:r>
      <w:r>
        <w:rPr>
          <w:b/>
          <w:spacing w:val="-4"/>
          <w:sz w:val="24"/>
        </w:rPr>
        <w:t>3.0</w:t>
      </w:r>
      <w:r>
        <w:rPr>
          <w:b/>
          <w:spacing w:val="-9"/>
          <w:sz w:val="24"/>
        </w:rPr>
        <w:t xml:space="preserve"> </w:t>
      </w:r>
      <w:r>
        <w:rPr>
          <w:b/>
          <w:spacing w:val="-4"/>
          <w:sz w:val="24"/>
        </w:rPr>
        <w:t>(2008)</w:t>
      </w:r>
      <w:r>
        <w:rPr>
          <w:spacing w:val="-4"/>
          <w:sz w:val="24"/>
        </w:rPr>
        <w:t>: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major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overhaul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that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was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intentionally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not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backward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compatible,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meant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 xml:space="preserve">to </w:t>
      </w:r>
      <w:r>
        <w:rPr>
          <w:sz w:val="24"/>
        </w:rPr>
        <w:t>ﬁx</w:t>
      </w:r>
      <w:r>
        <w:rPr>
          <w:spacing w:val="-4"/>
          <w:sz w:val="24"/>
        </w:rPr>
        <w:t xml:space="preserve"> </w:t>
      </w:r>
      <w:r>
        <w:rPr>
          <w:sz w:val="24"/>
        </w:rPr>
        <w:t>inconsistencies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modernize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language.</w:t>
      </w:r>
      <w:r>
        <w:rPr>
          <w:spacing w:val="-4"/>
          <w:sz w:val="24"/>
        </w:rPr>
        <w:t xml:space="preserve"> </w:t>
      </w:r>
      <w:r>
        <w:rPr>
          <w:sz w:val="24"/>
        </w:rPr>
        <w:t>Added</w:t>
      </w:r>
      <w:r>
        <w:rPr>
          <w:spacing w:val="-4"/>
          <w:sz w:val="24"/>
        </w:rPr>
        <w:t xml:space="preserve"> </w:t>
      </w:r>
      <w:r>
        <w:rPr>
          <w:sz w:val="24"/>
        </w:rPr>
        <w:t>better</w:t>
      </w:r>
      <w:r>
        <w:rPr>
          <w:spacing w:val="-4"/>
          <w:sz w:val="24"/>
        </w:rPr>
        <w:t xml:space="preserve"> </w:t>
      </w:r>
      <w:r>
        <w:rPr>
          <w:sz w:val="24"/>
        </w:rPr>
        <w:t>Unicode</w:t>
      </w:r>
      <w:r>
        <w:rPr>
          <w:spacing w:val="-4"/>
          <w:sz w:val="24"/>
        </w:rPr>
        <w:t xml:space="preserve"> </w:t>
      </w:r>
      <w:r>
        <w:rPr>
          <w:sz w:val="24"/>
        </w:rPr>
        <w:t>support,</w:t>
      </w:r>
      <w:r>
        <w:rPr>
          <w:spacing w:val="-4"/>
          <w:sz w:val="24"/>
        </w:rPr>
        <w:t xml:space="preserve"> </w:t>
      </w:r>
      <w:r>
        <w:rPr>
          <w:sz w:val="24"/>
        </w:rPr>
        <w:t>new</w:t>
      </w:r>
      <w:r>
        <w:rPr>
          <w:spacing w:val="-4"/>
          <w:sz w:val="24"/>
        </w:rPr>
        <w:t xml:space="preserve"> </w:t>
      </w:r>
      <w:r>
        <w:rPr>
          <w:sz w:val="24"/>
        </w:rPr>
        <w:t>syntax, and</w:t>
      </w:r>
      <w:r>
        <w:rPr>
          <w:spacing w:val="-18"/>
          <w:sz w:val="24"/>
        </w:rPr>
        <w:t xml:space="preserve"> </w:t>
      </w:r>
      <w:r>
        <w:rPr>
          <w:sz w:val="24"/>
        </w:rPr>
        <w:t>cleaner</w:t>
      </w:r>
      <w:r>
        <w:rPr>
          <w:spacing w:val="-18"/>
          <w:sz w:val="24"/>
        </w:rPr>
        <w:t xml:space="preserve"> </w:t>
      </w:r>
      <w:r>
        <w:rPr>
          <w:sz w:val="24"/>
        </w:rPr>
        <w:t>integer</w:t>
      </w:r>
      <w:r>
        <w:rPr>
          <w:spacing w:val="-18"/>
          <w:sz w:val="24"/>
        </w:rPr>
        <w:t xml:space="preserve"> </w:t>
      </w:r>
      <w:r>
        <w:rPr>
          <w:sz w:val="24"/>
        </w:rPr>
        <w:t>division</w:t>
      </w:r>
      <w:r>
        <w:rPr>
          <w:spacing w:val="-18"/>
          <w:sz w:val="24"/>
        </w:rPr>
        <w:t xml:space="preserve"> </w:t>
      </w:r>
      <w:r>
        <w:rPr>
          <w:sz w:val="24"/>
        </w:rPr>
        <w:t>rules.</w:t>
      </w:r>
      <w:r>
        <w:rPr>
          <w:spacing w:val="-18"/>
          <w:sz w:val="24"/>
        </w:rPr>
        <w:t xml:space="preserve"> </w:t>
      </w:r>
      <w:r>
        <w:rPr>
          <w:sz w:val="24"/>
        </w:rPr>
        <w:t>This</w:t>
      </w:r>
      <w:r>
        <w:rPr>
          <w:spacing w:val="-18"/>
          <w:sz w:val="24"/>
        </w:rPr>
        <w:t xml:space="preserve"> </w:t>
      </w:r>
      <w:r>
        <w:rPr>
          <w:sz w:val="24"/>
        </w:rPr>
        <w:t>version</w:t>
      </w:r>
      <w:r>
        <w:rPr>
          <w:spacing w:val="-18"/>
          <w:sz w:val="24"/>
        </w:rPr>
        <w:t xml:space="preserve"> </w:t>
      </w:r>
      <w:r>
        <w:rPr>
          <w:sz w:val="24"/>
        </w:rPr>
        <w:t>also</w:t>
      </w:r>
      <w:r>
        <w:rPr>
          <w:spacing w:val="-18"/>
          <w:sz w:val="24"/>
        </w:rPr>
        <w:t xml:space="preserve"> </w:t>
      </w:r>
      <w:r>
        <w:rPr>
          <w:sz w:val="24"/>
        </w:rPr>
        <w:t>included</w:t>
      </w:r>
      <w:r>
        <w:rPr>
          <w:spacing w:val="-18"/>
          <w:sz w:val="24"/>
        </w:rPr>
        <w:t xml:space="preserve"> </w:t>
      </w:r>
      <w:r>
        <w:rPr>
          <w:sz w:val="24"/>
        </w:rPr>
        <w:t>tools</w:t>
      </w:r>
      <w:r>
        <w:rPr>
          <w:spacing w:val="-18"/>
          <w:sz w:val="24"/>
        </w:rPr>
        <w:t xml:space="preserve"> </w:t>
      </w:r>
      <w:r>
        <w:rPr>
          <w:sz w:val="24"/>
        </w:rPr>
        <w:t>to</w:t>
      </w:r>
      <w:r>
        <w:rPr>
          <w:spacing w:val="-18"/>
          <w:sz w:val="24"/>
        </w:rPr>
        <w:t xml:space="preserve"> </w:t>
      </w:r>
      <w:r>
        <w:rPr>
          <w:sz w:val="24"/>
        </w:rPr>
        <w:t>help</w:t>
      </w:r>
      <w:r>
        <w:rPr>
          <w:spacing w:val="-18"/>
          <w:sz w:val="24"/>
        </w:rPr>
        <w:t xml:space="preserve"> </w:t>
      </w:r>
      <w:r>
        <w:rPr>
          <w:sz w:val="24"/>
        </w:rPr>
        <w:t>migrate</w:t>
      </w:r>
      <w:r>
        <w:rPr>
          <w:spacing w:val="-18"/>
          <w:sz w:val="24"/>
        </w:rPr>
        <w:t xml:space="preserve"> </w:t>
      </w:r>
      <w:r>
        <w:rPr>
          <w:sz w:val="24"/>
        </w:rPr>
        <w:t>old</w:t>
      </w:r>
      <w:r>
        <w:rPr>
          <w:spacing w:val="-18"/>
          <w:sz w:val="24"/>
        </w:rPr>
        <w:t xml:space="preserve"> </w:t>
      </w:r>
      <w:r>
        <w:rPr>
          <w:sz w:val="24"/>
        </w:rPr>
        <w:t>Python</w:t>
      </w:r>
      <w:r>
        <w:rPr>
          <w:spacing w:val="-18"/>
          <w:sz w:val="24"/>
        </w:rPr>
        <w:t xml:space="preserve"> </w:t>
      </w:r>
      <w:r>
        <w:rPr>
          <w:sz w:val="24"/>
        </w:rPr>
        <w:t xml:space="preserve">2 </w:t>
      </w:r>
      <w:r>
        <w:rPr>
          <w:spacing w:val="-2"/>
          <w:sz w:val="24"/>
        </w:rPr>
        <w:t>code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Python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3.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Over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time,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Python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3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became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default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version,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almost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all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new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 xml:space="preserve">projects </w:t>
      </w:r>
      <w:r>
        <w:rPr>
          <w:sz w:val="24"/>
        </w:rPr>
        <w:t>now use it.</w:t>
      </w:r>
    </w:p>
    <w:p w14:paraId="3479B9A8">
      <w:pPr>
        <w:pStyle w:val="13"/>
        <w:spacing w:before="116" w:line="403" w:lineRule="auto"/>
        <w:ind w:left="720" w:right="73"/>
      </w:pPr>
      <w:r>
        <w:t>After</w:t>
      </w:r>
      <w:r>
        <w:rPr>
          <w:spacing w:val="-9"/>
        </w:rPr>
        <w:t xml:space="preserve"> </w:t>
      </w:r>
      <w:r>
        <w:t>Guido</w:t>
      </w:r>
      <w:r>
        <w:rPr>
          <w:spacing w:val="-9"/>
        </w:rPr>
        <w:t xml:space="preserve"> </w:t>
      </w:r>
      <w:r>
        <w:t>van</w:t>
      </w:r>
      <w:r>
        <w:rPr>
          <w:spacing w:val="-9"/>
        </w:rPr>
        <w:t xml:space="preserve"> </w:t>
      </w:r>
      <w:r>
        <w:t>Rossum</w:t>
      </w:r>
      <w:r>
        <w:rPr>
          <w:spacing w:val="-9"/>
        </w:rPr>
        <w:t xml:space="preserve"> </w:t>
      </w:r>
      <w:r>
        <w:t>stepped</w:t>
      </w:r>
      <w:r>
        <w:rPr>
          <w:spacing w:val="-9"/>
        </w:rPr>
        <w:t xml:space="preserve"> </w:t>
      </w:r>
      <w:r>
        <w:t>down</w:t>
      </w:r>
      <w:r>
        <w:rPr>
          <w:spacing w:val="-9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Python’s</w:t>
      </w:r>
      <w:r>
        <w:rPr>
          <w:spacing w:val="-9"/>
        </w:rPr>
        <w:t xml:space="preserve"> </w:t>
      </w:r>
      <w:r>
        <w:t>“Benevolent</w:t>
      </w:r>
      <w:r>
        <w:rPr>
          <w:spacing w:val="-9"/>
        </w:rPr>
        <w:t xml:space="preserve"> </w:t>
      </w:r>
      <w:r>
        <w:t>Dictator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Life”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2018,</w:t>
      </w:r>
      <w:r>
        <w:rPr>
          <w:spacing w:val="-9"/>
        </w:rPr>
        <w:t xml:space="preserve"> </w:t>
      </w:r>
      <w:r>
        <w:t xml:space="preserve">the </w:t>
      </w:r>
      <w:r>
        <w:rPr>
          <w:spacing w:val="-2"/>
        </w:rPr>
        <w:t>leadership</w:t>
      </w:r>
      <w:r>
        <w:rPr>
          <w:spacing w:val="-16"/>
        </w:rPr>
        <w:t xml:space="preserve"> </w:t>
      </w:r>
      <w:r>
        <w:rPr>
          <w:spacing w:val="-2"/>
        </w:rPr>
        <w:t>transitioned</w:t>
      </w:r>
      <w:r>
        <w:rPr>
          <w:spacing w:val="-16"/>
        </w:rPr>
        <w:t xml:space="preserve"> </w:t>
      </w:r>
      <w:r>
        <w:rPr>
          <w:spacing w:val="-2"/>
        </w:rPr>
        <w:t>to</w:t>
      </w:r>
      <w:r>
        <w:rPr>
          <w:spacing w:val="-16"/>
        </w:rPr>
        <w:t xml:space="preserve"> </w:t>
      </w:r>
      <w:r>
        <w:rPr>
          <w:spacing w:val="-2"/>
        </w:rPr>
        <w:t>a</w:t>
      </w:r>
      <w:r>
        <w:rPr>
          <w:spacing w:val="-16"/>
        </w:rPr>
        <w:t xml:space="preserve"> </w:t>
      </w:r>
      <w:r>
        <w:rPr>
          <w:spacing w:val="-2"/>
        </w:rPr>
        <w:t>community-elected</w:t>
      </w:r>
      <w:r>
        <w:rPr>
          <w:spacing w:val="-16"/>
        </w:rPr>
        <w:t xml:space="preserve"> </w:t>
      </w:r>
      <w:r>
        <w:rPr>
          <w:spacing w:val="-2"/>
        </w:rPr>
        <w:t>steering</w:t>
      </w:r>
      <w:r>
        <w:rPr>
          <w:spacing w:val="-16"/>
        </w:rPr>
        <w:t xml:space="preserve"> </w:t>
      </w:r>
      <w:r>
        <w:rPr>
          <w:spacing w:val="-2"/>
        </w:rPr>
        <w:t>council,</w:t>
      </w:r>
      <w:r>
        <w:rPr>
          <w:spacing w:val="-16"/>
        </w:rPr>
        <w:t xml:space="preserve"> </w:t>
      </w:r>
      <w:r>
        <w:rPr>
          <w:spacing w:val="-2"/>
        </w:rPr>
        <w:t>ensuring</w:t>
      </w:r>
      <w:r>
        <w:rPr>
          <w:spacing w:val="-16"/>
        </w:rPr>
        <w:t xml:space="preserve"> </w:t>
      </w:r>
      <w:r>
        <w:rPr>
          <w:spacing w:val="-2"/>
        </w:rPr>
        <w:t>continued</w:t>
      </w:r>
      <w:r>
        <w:rPr>
          <w:spacing w:val="-16"/>
        </w:rPr>
        <w:t xml:space="preserve"> </w:t>
      </w:r>
      <w:r>
        <w:rPr>
          <w:spacing w:val="-2"/>
        </w:rPr>
        <w:t>evolution</w:t>
      </w:r>
      <w:r>
        <w:rPr>
          <w:spacing w:val="-16"/>
        </w:rPr>
        <w:t xml:space="preserve"> </w:t>
      </w:r>
      <w:r>
        <w:rPr>
          <w:spacing w:val="-2"/>
        </w:rPr>
        <w:t>of</w:t>
      </w:r>
      <w:r>
        <w:rPr>
          <w:spacing w:val="-16"/>
        </w:rPr>
        <w:t xml:space="preserve"> </w:t>
      </w:r>
      <w:r>
        <w:rPr>
          <w:spacing w:val="-2"/>
        </w:rPr>
        <w:t xml:space="preserve">the </w:t>
      </w:r>
      <w:r>
        <w:t>language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open,</w:t>
      </w:r>
      <w:r>
        <w:rPr>
          <w:spacing w:val="-1"/>
        </w:rPr>
        <w:t xml:space="preserve"> </w:t>
      </w:r>
      <w:r>
        <w:t>transparent</w:t>
      </w:r>
      <w:r>
        <w:rPr>
          <w:spacing w:val="-1"/>
        </w:rPr>
        <w:t xml:space="preserve"> </w:t>
      </w:r>
      <w:r>
        <w:t>development.</w:t>
      </w:r>
    </w:p>
    <w:p w14:paraId="3E536431">
      <w:pPr>
        <w:pStyle w:val="13"/>
        <w:spacing w:before="80"/>
      </w:pPr>
    </w:p>
    <w:p w14:paraId="3326373C">
      <w:pPr>
        <w:spacing w:before="1"/>
        <w:ind w:left="720" w:right="0" w:firstLine="0"/>
        <w:jc w:val="left"/>
        <w:rPr>
          <w:b/>
          <w:sz w:val="24"/>
        </w:rPr>
      </w:pPr>
      <w:bookmarkStart w:id="10" w:name="Current State "/>
      <w:bookmarkEnd w:id="10"/>
      <w:r>
        <w:rPr>
          <w:b/>
          <w:w w:val="90"/>
          <w:sz w:val="24"/>
        </w:rPr>
        <w:t>Current</w:t>
      </w:r>
      <w:r>
        <w:rPr>
          <w:b/>
          <w:spacing w:val="11"/>
          <w:sz w:val="24"/>
        </w:rPr>
        <w:t xml:space="preserve"> </w:t>
      </w:r>
      <w:r>
        <w:rPr>
          <w:b/>
          <w:spacing w:val="-2"/>
          <w:sz w:val="24"/>
        </w:rPr>
        <w:t>State</w:t>
      </w:r>
    </w:p>
    <w:p w14:paraId="4B132802">
      <w:pPr>
        <w:pStyle w:val="13"/>
        <w:spacing w:before="30"/>
        <w:rPr>
          <w:b/>
        </w:rPr>
      </w:pPr>
    </w:p>
    <w:p w14:paraId="2E8342D6">
      <w:pPr>
        <w:pStyle w:val="13"/>
        <w:spacing w:line="403" w:lineRule="auto"/>
        <w:ind w:left="720"/>
      </w:pPr>
      <w:r>
        <w:t>As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August</w:t>
      </w:r>
      <w:r>
        <w:rPr>
          <w:spacing w:val="-8"/>
        </w:rPr>
        <w:t xml:space="preserve"> </w:t>
      </w:r>
      <w:r>
        <w:t>2025,</w:t>
      </w:r>
      <w:r>
        <w:rPr>
          <w:spacing w:val="-8"/>
        </w:rPr>
        <w:t xml:space="preserve"> </w:t>
      </w:r>
      <w:r>
        <w:t>Python</w:t>
      </w:r>
      <w:r>
        <w:rPr>
          <w:spacing w:val="-8"/>
        </w:rPr>
        <w:t xml:space="preserve"> </w:t>
      </w:r>
      <w:r>
        <w:t>remains</w:t>
      </w:r>
      <w:r>
        <w:rPr>
          <w:spacing w:val="-8"/>
        </w:rPr>
        <w:t xml:space="preserve"> </w:t>
      </w:r>
      <w:r>
        <w:t>one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world’s</w:t>
      </w:r>
      <w:r>
        <w:rPr>
          <w:spacing w:val="-8"/>
        </w:rPr>
        <w:t xml:space="preserve"> </w:t>
      </w:r>
      <w:r>
        <w:t>most</w:t>
      </w:r>
      <w:r>
        <w:rPr>
          <w:spacing w:val="-8"/>
        </w:rPr>
        <w:t xml:space="preserve"> </w:t>
      </w:r>
      <w:r>
        <w:t>popular</w:t>
      </w:r>
      <w:r>
        <w:rPr>
          <w:spacing w:val="-8"/>
        </w:rPr>
        <w:t xml:space="preserve"> </w:t>
      </w:r>
      <w:r>
        <w:t>programming</w:t>
      </w:r>
      <w:r>
        <w:rPr>
          <w:spacing w:val="-8"/>
        </w:rPr>
        <w:t xml:space="preserve"> </w:t>
      </w:r>
      <w:r>
        <w:t>languages,</w:t>
      </w:r>
      <w:r>
        <w:rPr>
          <w:spacing w:val="-8"/>
        </w:rPr>
        <w:t xml:space="preserve"> </w:t>
      </w:r>
      <w:r>
        <w:t>reaching version</w:t>
      </w:r>
      <w:r>
        <w:rPr>
          <w:spacing w:val="-5"/>
        </w:rPr>
        <w:t xml:space="preserve"> </w:t>
      </w:r>
      <w:r>
        <w:t>3.13.6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ongoing</w:t>
      </w:r>
      <w:r>
        <w:rPr>
          <w:spacing w:val="-5"/>
        </w:rPr>
        <w:t xml:space="preserve"> </w:t>
      </w:r>
      <w:r>
        <w:t>security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bug-ﬁx</w:t>
      </w:r>
      <w:r>
        <w:rPr>
          <w:spacing w:val="-5"/>
        </w:rPr>
        <w:t xml:space="preserve"> </w:t>
      </w:r>
      <w:r>
        <w:t>updates.</w:t>
      </w:r>
      <w:r>
        <w:rPr>
          <w:spacing w:val="-5"/>
        </w:rPr>
        <w:t xml:space="preserve"> </w:t>
      </w:r>
      <w:r>
        <w:t>Its</w:t>
      </w:r>
      <w:r>
        <w:rPr>
          <w:spacing w:val="-5"/>
        </w:rPr>
        <w:t xml:space="preserve"> </w:t>
      </w:r>
      <w:r>
        <w:t>straightforward</w:t>
      </w:r>
      <w:r>
        <w:rPr>
          <w:spacing w:val="-5"/>
        </w:rPr>
        <w:t xml:space="preserve"> </w:t>
      </w:r>
      <w:r>
        <w:t>syntax,</w:t>
      </w:r>
      <w:r>
        <w:rPr>
          <w:spacing w:val="-5"/>
        </w:rPr>
        <w:t xml:space="preserve"> </w:t>
      </w:r>
      <w:r>
        <w:t>open-source model,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robust</w:t>
      </w:r>
      <w:r>
        <w:rPr>
          <w:spacing w:val="-4"/>
        </w:rPr>
        <w:t xml:space="preserve"> </w:t>
      </w:r>
      <w:r>
        <w:t>community</w:t>
      </w:r>
      <w:r>
        <w:rPr>
          <w:spacing w:val="-4"/>
        </w:rPr>
        <w:t xml:space="preserve"> </w:t>
      </w:r>
      <w:r>
        <w:t>support</w:t>
      </w:r>
      <w:r>
        <w:rPr>
          <w:spacing w:val="-4"/>
        </w:rPr>
        <w:t xml:space="preserve"> </w:t>
      </w:r>
      <w:r>
        <w:t>ensure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continues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evolve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maintain</w:t>
      </w:r>
      <w:r>
        <w:rPr>
          <w:spacing w:val="-4"/>
        </w:rPr>
        <w:t xml:space="preserve"> </w:t>
      </w:r>
      <w:r>
        <w:t>its relevance in a fast-changing software landscape.</w:t>
      </w:r>
    </w:p>
    <w:p w14:paraId="1BA79552">
      <w:pPr>
        <w:pStyle w:val="13"/>
        <w:spacing w:before="240" w:line="403" w:lineRule="auto"/>
        <w:ind w:left="720" w:right="73"/>
      </w:pPr>
      <w:r>
        <w:rPr>
          <w:spacing w:val="-4"/>
        </w:rPr>
        <w:t>Python’s</w:t>
      </w:r>
      <w:r>
        <w:rPr>
          <w:spacing w:val="-12"/>
        </w:rPr>
        <w:t xml:space="preserve"> </w:t>
      </w:r>
      <w:r>
        <w:rPr>
          <w:spacing w:val="-4"/>
        </w:rPr>
        <w:t>history</w:t>
      </w:r>
      <w:r>
        <w:rPr>
          <w:spacing w:val="-12"/>
        </w:rPr>
        <w:t xml:space="preserve"> </w:t>
      </w:r>
      <w:r>
        <w:rPr>
          <w:spacing w:val="-4"/>
        </w:rPr>
        <w:t>is</w:t>
      </w:r>
      <w:r>
        <w:rPr>
          <w:spacing w:val="-12"/>
        </w:rPr>
        <w:t xml:space="preserve"> </w:t>
      </w:r>
      <w:r>
        <w:rPr>
          <w:spacing w:val="-4"/>
        </w:rPr>
        <w:t>a</w:t>
      </w:r>
      <w:r>
        <w:rPr>
          <w:spacing w:val="-12"/>
        </w:rPr>
        <w:t xml:space="preserve"> </w:t>
      </w:r>
      <w:r>
        <w:rPr>
          <w:spacing w:val="-4"/>
        </w:rPr>
        <w:t>testament</w:t>
      </w:r>
      <w:r>
        <w:rPr>
          <w:spacing w:val="-12"/>
        </w:rPr>
        <w:t xml:space="preserve"> </w:t>
      </w:r>
      <w:r>
        <w:rPr>
          <w:spacing w:val="-4"/>
        </w:rPr>
        <w:t>to</w:t>
      </w:r>
      <w:r>
        <w:rPr>
          <w:spacing w:val="-12"/>
        </w:rPr>
        <w:t xml:space="preserve"> </w:t>
      </w:r>
      <w:r>
        <w:rPr>
          <w:spacing w:val="-4"/>
        </w:rPr>
        <w:t>its</w:t>
      </w:r>
      <w:r>
        <w:rPr>
          <w:spacing w:val="-12"/>
        </w:rPr>
        <w:t xml:space="preserve"> </w:t>
      </w:r>
      <w:r>
        <w:rPr>
          <w:spacing w:val="-4"/>
        </w:rPr>
        <w:t>enduring</w:t>
      </w:r>
      <w:r>
        <w:rPr>
          <w:spacing w:val="-12"/>
        </w:rPr>
        <w:t xml:space="preserve"> </w:t>
      </w:r>
      <w:r>
        <w:rPr>
          <w:spacing w:val="-4"/>
        </w:rPr>
        <w:t>appeal—rooted</w:t>
      </w:r>
      <w:r>
        <w:rPr>
          <w:spacing w:val="-12"/>
        </w:rPr>
        <w:t xml:space="preserve"> </w:t>
      </w:r>
      <w:r>
        <w:rPr>
          <w:spacing w:val="-4"/>
        </w:rPr>
        <w:t>in</w:t>
      </w:r>
      <w:r>
        <w:rPr>
          <w:spacing w:val="-12"/>
        </w:rPr>
        <w:t xml:space="preserve"> </w:t>
      </w:r>
      <w:r>
        <w:rPr>
          <w:spacing w:val="-4"/>
        </w:rPr>
        <w:t>simplicity,</w:t>
      </w:r>
      <w:r>
        <w:rPr>
          <w:spacing w:val="-12"/>
        </w:rPr>
        <w:t xml:space="preserve"> </w:t>
      </w:r>
      <w:r>
        <w:rPr>
          <w:spacing w:val="-4"/>
        </w:rPr>
        <w:t>ﬂexibility,</w:t>
      </w:r>
      <w:r>
        <w:rPr>
          <w:spacing w:val="-12"/>
        </w:rPr>
        <w:t xml:space="preserve"> </w:t>
      </w:r>
      <w:r>
        <w:rPr>
          <w:spacing w:val="-4"/>
        </w:rPr>
        <w:t>and</w:t>
      </w:r>
      <w:r>
        <w:rPr>
          <w:spacing w:val="-12"/>
        </w:rPr>
        <w:t xml:space="preserve"> </w:t>
      </w:r>
      <w:r>
        <w:rPr>
          <w:spacing w:val="-4"/>
        </w:rPr>
        <w:t>the</w:t>
      </w:r>
      <w:r>
        <w:rPr>
          <w:spacing w:val="-12"/>
        </w:rPr>
        <w:t xml:space="preserve"> </w:t>
      </w:r>
      <w:r>
        <w:rPr>
          <w:spacing w:val="-4"/>
        </w:rPr>
        <w:t>idea</w:t>
      </w:r>
      <w:r>
        <w:rPr>
          <w:spacing w:val="-12"/>
        </w:rPr>
        <w:t xml:space="preserve"> </w:t>
      </w:r>
      <w:r>
        <w:rPr>
          <w:spacing w:val="-4"/>
        </w:rPr>
        <w:t xml:space="preserve">that </w:t>
      </w:r>
      <w:r>
        <w:t>code should be both powerful and accessible to all programmers.</w:t>
      </w:r>
    </w:p>
    <w:p w14:paraId="1DCAE912">
      <w:pPr>
        <w:pStyle w:val="13"/>
        <w:spacing w:after="0" w:line="403" w:lineRule="auto"/>
        <w:sectPr>
          <w:pgSz w:w="11920" w:h="16840"/>
          <w:pgMar w:top="1360" w:right="283" w:bottom="260" w:left="0" w:header="0" w:footer="79" w:gutter="0"/>
          <w:cols w:space="720" w:num="1"/>
        </w:sectPr>
      </w:pPr>
    </w:p>
    <w:p w14:paraId="28A4599E">
      <w:pPr>
        <w:pStyle w:val="5"/>
        <w:numPr>
          <w:ilvl w:val="0"/>
          <w:numId w:val="1"/>
        </w:numPr>
        <w:tabs>
          <w:tab w:val="left" w:pos="994"/>
        </w:tabs>
        <w:spacing w:before="83" w:after="0" w:line="240" w:lineRule="auto"/>
        <w:ind w:left="994" w:right="0" w:hanging="274"/>
        <w:jc w:val="left"/>
        <w:rPr>
          <w:sz w:val="30"/>
        </w:rPr>
      </w:pPr>
      <w:bookmarkStart w:id="11" w:name="Python Version Milestones : "/>
      <w:bookmarkEnd w:id="11"/>
      <w:bookmarkStart w:id="12" w:name=" "/>
      <w:bookmarkEnd w:id="12"/>
      <w:r>
        <w:rPr>
          <w:spacing w:val="-6"/>
        </w:rPr>
        <w:t>Advantages</w:t>
      </w:r>
      <w:r>
        <w:rPr>
          <w:spacing w:val="-11"/>
        </w:rPr>
        <w:t xml:space="preserve"> </w:t>
      </w:r>
      <w:r>
        <w:rPr>
          <w:spacing w:val="-6"/>
        </w:rPr>
        <w:t>of</w:t>
      </w:r>
      <w:r>
        <w:rPr>
          <w:spacing w:val="-11"/>
        </w:rPr>
        <w:t xml:space="preserve"> </w:t>
      </w:r>
      <w:r>
        <w:rPr>
          <w:spacing w:val="-6"/>
        </w:rPr>
        <w:t>using</w:t>
      </w:r>
      <w:r>
        <w:rPr>
          <w:spacing w:val="-11"/>
        </w:rPr>
        <w:t xml:space="preserve"> </w:t>
      </w:r>
      <w:r>
        <w:rPr>
          <w:spacing w:val="-6"/>
        </w:rPr>
        <w:t>Python</w:t>
      </w:r>
      <w:r>
        <w:rPr>
          <w:spacing w:val="-11"/>
        </w:rPr>
        <w:t xml:space="preserve"> </w:t>
      </w:r>
      <w:r>
        <w:rPr>
          <w:spacing w:val="-6"/>
        </w:rPr>
        <w:t>over</w:t>
      </w:r>
      <w:r>
        <w:rPr>
          <w:spacing w:val="-11"/>
        </w:rPr>
        <w:t xml:space="preserve"> </w:t>
      </w:r>
      <w:r>
        <w:rPr>
          <w:spacing w:val="-6"/>
        </w:rPr>
        <w:t>other</w:t>
      </w:r>
      <w:r>
        <w:rPr>
          <w:spacing w:val="-11"/>
        </w:rPr>
        <w:t xml:space="preserve"> </w:t>
      </w:r>
      <w:r>
        <w:rPr>
          <w:spacing w:val="-6"/>
        </w:rPr>
        <w:t>programming</w:t>
      </w:r>
      <w:r>
        <w:rPr>
          <w:spacing w:val="-11"/>
        </w:rPr>
        <w:t xml:space="preserve"> </w:t>
      </w:r>
      <w:r>
        <w:rPr>
          <w:spacing w:val="-6"/>
        </w:rPr>
        <w:t>languages.</w:t>
      </w:r>
    </w:p>
    <w:p w14:paraId="208C69CB">
      <w:pPr>
        <w:pStyle w:val="13"/>
        <w:spacing w:before="121"/>
        <w:rPr>
          <w:b/>
          <w:sz w:val="32"/>
        </w:rPr>
      </w:pPr>
    </w:p>
    <w:p w14:paraId="609BF506">
      <w:pPr>
        <w:pStyle w:val="13"/>
        <w:spacing w:line="403" w:lineRule="auto"/>
        <w:ind w:left="570"/>
      </w:pPr>
      <w:r>
        <w:rPr>
          <w:b/>
          <w:sz w:val="32"/>
        </w:rPr>
        <w:t>Ans</w:t>
      </w:r>
      <w:r>
        <w:rPr>
          <w:b/>
          <w:spacing w:val="-20"/>
          <w:sz w:val="32"/>
        </w:rPr>
        <w:t xml:space="preserve"> </w:t>
      </w:r>
      <w:r>
        <w:rPr>
          <w:b/>
          <w:sz w:val="32"/>
        </w:rPr>
        <w:t>:</w:t>
      </w:r>
      <w:r>
        <w:rPr>
          <w:b/>
          <w:spacing w:val="40"/>
          <w:sz w:val="32"/>
        </w:rPr>
        <w:t xml:space="preserve"> </w:t>
      </w:r>
      <w:r>
        <w:t>Python</w:t>
      </w:r>
      <w:r>
        <w:rPr>
          <w:spacing w:val="-16"/>
        </w:rPr>
        <w:t xml:space="preserve"> </w:t>
      </w:r>
      <w:r>
        <w:t>offers</w:t>
      </w:r>
      <w:r>
        <w:rPr>
          <w:spacing w:val="-16"/>
        </w:rPr>
        <w:t xml:space="preserve"> </w:t>
      </w:r>
      <w:r>
        <w:t>several</w:t>
      </w:r>
      <w:r>
        <w:rPr>
          <w:spacing w:val="-16"/>
        </w:rPr>
        <w:t xml:space="preserve"> </w:t>
      </w:r>
      <w:r>
        <w:t>important</w:t>
      </w:r>
      <w:r>
        <w:rPr>
          <w:spacing w:val="-16"/>
        </w:rPr>
        <w:t xml:space="preserve"> </w:t>
      </w:r>
      <w:r>
        <w:t>advantages</w:t>
      </w:r>
      <w:r>
        <w:rPr>
          <w:spacing w:val="-16"/>
        </w:rPr>
        <w:t xml:space="preserve"> </w:t>
      </w:r>
      <w:r>
        <w:t>over</w:t>
      </w:r>
      <w:r>
        <w:rPr>
          <w:spacing w:val="-16"/>
        </w:rPr>
        <w:t xml:space="preserve"> </w:t>
      </w:r>
      <w:r>
        <w:t>other</w:t>
      </w:r>
      <w:r>
        <w:rPr>
          <w:spacing w:val="-16"/>
        </w:rPr>
        <w:t xml:space="preserve"> </w:t>
      </w:r>
      <w:r>
        <w:t>programming</w:t>
      </w:r>
      <w:r>
        <w:rPr>
          <w:spacing w:val="-16"/>
        </w:rPr>
        <w:t xml:space="preserve"> </w:t>
      </w:r>
      <w:r>
        <w:t>languages,</w:t>
      </w:r>
      <w:r>
        <w:rPr>
          <w:spacing w:val="-16"/>
        </w:rPr>
        <w:t xml:space="preserve"> </w:t>
      </w:r>
      <w:r>
        <w:t>making</w:t>
      </w:r>
      <w:r>
        <w:rPr>
          <w:spacing w:val="-16"/>
        </w:rPr>
        <w:t xml:space="preserve"> </w:t>
      </w:r>
      <w:r>
        <w:t>it</w:t>
      </w:r>
      <w:r>
        <w:rPr>
          <w:spacing w:val="-16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top choice</w:t>
      </w:r>
      <w:r>
        <w:rPr>
          <w:spacing w:val="-14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developers</w:t>
      </w:r>
      <w:r>
        <w:rPr>
          <w:spacing w:val="-14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many</w:t>
      </w:r>
      <w:r>
        <w:rPr>
          <w:spacing w:val="-14"/>
        </w:rPr>
        <w:t xml:space="preserve"> </w:t>
      </w:r>
      <w:r>
        <w:t>ﬁelds.</w:t>
      </w:r>
      <w:r>
        <w:rPr>
          <w:spacing w:val="-14"/>
        </w:rPr>
        <w:t xml:space="preserve"> </w:t>
      </w:r>
      <w:r>
        <w:t>Its</w:t>
      </w:r>
      <w:r>
        <w:rPr>
          <w:spacing w:val="-14"/>
        </w:rPr>
        <w:t xml:space="preserve"> </w:t>
      </w:r>
      <w:r>
        <w:t>popularity</w:t>
      </w:r>
      <w:r>
        <w:rPr>
          <w:spacing w:val="-14"/>
        </w:rPr>
        <w:t xml:space="preserve"> </w:t>
      </w:r>
      <w:r>
        <w:t>continues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grow</w:t>
      </w:r>
      <w:r>
        <w:rPr>
          <w:spacing w:val="-14"/>
        </w:rPr>
        <w:t xml:space="preserve"> </w:t>
      </w:r>
      <w:r>
        <w:t>due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its</w:t>
      </w:r>
      <w:r>
        <w:rPr>
          <w:spacing w:val="-14"/>
        </w:rPr>
        <w:t xml:space="preserve"> </w:t>
      </w:r>
      <w:r>
        <w:t>ease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use,</w:t>
      </w:r>
      <w:r>
        <w:rPr>
          <w:spacing w:val="-14"/>
        </w:rPr>
        <w:t xml:space="preserve"> </w:t>
      </w:r>
      <w:r>
        <w:t>ﬂexibility, and powerful features.</w:t>
      </w:r>
    </w:p>
    <w:p w14:paraId="2FA5E1E6">
      <w:pPr>
        <w:pStyle w:val="13"/>
        <w:spacing w:before="81"/>
      </w:pPr>
    </w:p>
    <w:p w14:paraId="3CF004FF">
      <w:pPr>
        <w:pStyle w:val="6"/>
      </w:pPr>
      <w:bookmarkStart w:id="13" w:name="Readability and Simplicity "/>
      <w:bookmarkEnd w:id="13"/>
      <w:r>
        <w:rPr>
          <w:spacing w:val="-8"/>
        </w:rPr>
        <w:t>Readability</w:t>
      </w:r>
      <w:r>
        <w:rPr>
          <w:spacing w:val="-7"/>
        </w:rPr>
        <w:t xml:space="preserve"> </w:t>
      </w:r>
      <w:r>
        <w:rPr>
          <w:spacing w:val="-8"/>
        </w:rPr>
        <w:t>and</w:t>
      </w:r>
      <w:r>
        <w:rPr>
          <w:spacing w:val="-7"/>
        </w:rPr>
        <w:t xml:space="preserve"> </w:t>
      </w:r>
      <w:r>
        <w:rPr>
          <w:spacing w:val="-8"/>
        </w:rPr>
        <w:t>Simplicity</w:t>
      </w:r>
    </w:p>
    <w:p w14:paraId="5B0A7CB5">
      <w:pPr>
        <w:pStyle w:val="13"/>
        <w:spacing w:before="248"/>
        <w:rPr>
          <w:b/>
          <w:sz w:val="30"/>
        </w:rPr>
      </w:pPr>
    </w:p>
    <w:p w14:paraId="2D4BE122">
      <w:pPr>
        <w:pStyle w:val="13"/>
        <w:spacing w:line="403" w:lineRule="auto"/>
        <w:ind w:left="720" w:right="73"/>
      </w:pPr>
      <w:bookmarkStart w:id="14" w:name="Python code is designed to be easy to re"/>
      <w:bookmarkEnd w:id="14"/>
      <w:r>
        <w:t>Python</w:t>
      </w:r>
      <w:r>
        <w:rPr>
          <w:spacing w:val="-11"/>
        </w:rPr>
        <w:t xml:space="preserve"> </w:t>
      </w:r>
      <w:r>
        <w:t>code</w:t>
      </w:r>
      <w:r>
        <w:rPr>
          <w:spacing w:val="-12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designed</w:t>
      </w:r>
      <w:r>
        <w:rPr>
          <w:spacing w:val="-12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be</w:t>
      </w:r>
      <w:r>
        <w:rPr>
          <w:spacing w:val="-12"/>
        </w:rPr>
        <w:t xml:space="preserve"> </w:t>
      </w:r>
      <w:r>
        <w:t>easy</w:t>
      </w:r>
      <w:r>
        <w:rPr>
          <w:spacing w:val="-11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read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write,</w:t>
      </w:r>
      <w:r>
        <w:rPr>
          <w:spacing w:val="-11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clear,</w:t>
      </w:r>
      <w:r>
        <w:rPr>
          <w:spacing w:val="-12"/>
        </w:rPr>
        <w:t xml:space="preserve"> </w:t>
      </w:r>
      <w:r>
        <w:t>human-friendly</w:t>
      </w:r>
      <w:r>
        <w:rPr>
          <w:spacing w:val="-11"/>
        </w:rPr>
        <w:t xml:space="preserve"> </w:t>
      </w:r>
      <w:r>
        <w:t>syntax.</w:t>
      </w:r>
      <w:r>
        <w:rPr>
          <w:spacing w:val="-12"/>
        </w:rPr>
        <w:t xml:space="preserve"> </w:t>
      </w:r>
      <w:r>
        <w:t>Programs are</w:t>
      </w:r>
      <w:r>
        <w:rPr>
          <w:spacing w:val="-19"/>
        </w:rPr>
        <w:t xml:space="preserve"> </w:t>
      </w:r>
      <w:r>
        <w:t>typically</w:t>
      </w:r>
      <w:r>
        <w:rPr>
          <w:spacing w:val="-18"/>
        </w:rPr>
        <w:t xml:space="preserve"> </w:t>
      </w:r>
      <w:r>
        <w:t>shorter</w:t>
      </w:r>
      <w:r>
        <w:rPr>
          <w:spacing w:val="-18"/>
        </w:rPr>
        <w:t xml:space="preserve"> </w:t>
      </w:r>
      <w:r>
        <w:t>and</w:t>
      </w:r>
      <w:r>
        <w:rPr>
          <w:spacing w:val="-18"/>
        </w:rPr>
        <w:t xml:space="preserve"> </w:t>
      </w:r>
      <w:r>
        <w:t>more</w:t>
      </w:r>
      <w:r>
        <w:rPr>
          <w:spacing w:val="-18"/>
        </w:rPr>
        <w:t xml:space="preserve"> </w:t>
      </w:r>
      <w:r>
        <w:t>understandable</w:t>
      </w:r>
      <w:r>
        <w:rPr>
          <w:spacing w:val="-18"/>
        </w:rPr>
        <w:t xml:space="preserve"> </w:t>
      </w:r>
      <w:r>
        <w:t>compared</w:t>
      </w:r>
      <w:r>
        <w:rPr>
          <w:spacing w:val="-18"/>
        </w:rPr>
        <w:t xml:space="preserve"> </w:t>
      </w:r>
      <w:r>
        <w:t>to</w:t>
      </w:r>
      <w:r>
        <w:rPr>
          <w:spacing w:val="-18"/>
        </w:rPr>
        <w:t xml:space="preserve"> </w:t>
      </w:r>
      <w:r>
        <w:t>other</w:t>
      </w:r>
      <w:r>
        <w:rPr>
          <w:spacing w:val="-18"/>
        </w:rPr>
        <w:t xml:space="preserve"> </w:t>
      </w:r>
      <w:r>
        <w:t>languages</w:t>
      </w:r>
      <w:r>
        <w:rPr>
          <w:spacing w:val="-18"/>
        </w:rPr>
        <w:t xml:space="preserve"> </w:t>
      </w:r>
      <w:r>
        <w:t>like</w:t>
      </w:r>
      <w:r>
        <w:rPr>
          <w:spacing w:val="-18"/>
        </w:rPr>
        <w:t xml:space="preserve"> </w:t>
      </w:r>
      <w:r>
        <w:t>C++</w:t>
      </w:r>
      <w:r>
        <w:rPr>
          <w:spacing w:val="-18"/>
        </w:rPr>
        <w:t xml:space="preserve"> </w:t>
      </w:r>
      <w:r>
        <w:t>or</w:t>
      </w:r>
      <w:r>
        <w:rPr>
          <w:spacing w:val="-18"/>
        </w:rPr>
        <w:t xml:space="preserve"> </w:t>
      </w:r>
      <w:r>
        <w:t>Java,</w:t>
      </w:r>
      <w:r>
        <w:rPr>
          <w:spacing w:val="-19"/>
        </w:rPr>
        <w:t xml:space="preserve"> </w:t>
      </w:r>
      <w:r>
        <w:t>allowing faster development and easier collaboration among teams.</w:t>
      </w:r>
    </w:p>
    <w:p w14:paraId="7711CE6B">
      <w:pPr>
        <w:pStyle w:val="13"/>
        <w:spacing w:before="81"/>
      </w:pPr>
    </w:p>
    <w:p w14:paraId="2DE5582B">
      <w:pPr>
        <w:pStyle w:val="6"/>
        <w:spacing w:before="1"/>
      </w:pPr>
      <w:bookmarkStart w:id="15" w:name="Versatility and Multiparadigm Support "/>
      <w:bookmarkEnd w:id="15"/>
      <w:r>
        <w:rPr>
          <w:spacing w:val="-6"/>
        </w:rPr>
        <w:t>Versatility</w:t>
      </w:r>
      <w:r>
        <w:rPr>
          <w:spacing w:val="-9"/>
        </w:rPr>
        <w:t xml:space="preserve"> </w:t>
      </w:r>
      <w:r>
        <w:rPr>
          <w:spacing w:val="-6"/>
        </w:rPr>
        <w:t>and</w:t>
      </w:r>
      <w:r>
        <w:rPr>
          <w:spacing w:val="-9"/>
        </w:rPr>
        <w:t xml:space="preserve"> </w:t>
      </w:r>
      <w:r>
        <w:rPr>
          <w:spacing w:val="-6"/>
        </w:rPr>
        <w:t>Multiparadigm</w:t>
      </w:r>
      <w:r>
        <w:rPr>
          <w:spacing w:val="-9"/>
        </w:rPr>
        <w:t xml:space="preserve"> </w:t>
      </w:r>
      <w:r>
        <w:rPr>
          <w:spacing w:val="-6"/>
        </w:rPr>
        <w:t>Support</w:t>
      </w:r>
    </w:p>
    <w:p w14:paraId="1A2D72BD">
      <w:pPr>
        <w:pStyle w:val="13"/>
        <w:spacing w:before="7"/>
        <w:rPr>
          <w:b/>
          <w:sz w:val="30"/>
        </w:rPr>
      </w:pPr>
    </w:p>
    <w:p w14:paraId="2DB64F40">
      <w:pPr>
        <w:pStyle w:val="13"/>
        <w:spacing w:line="403" w:lineRule="auto"/>
        <w:ind w:left="720" w:right="73"/>
      </w:pPr>
      <w:r>
        <w:t>Python</w:t>
      </w:r>
      <w:r>
        <w:rPr>
          <w:spacing w:val="-19"/>
        </w:rPr>
        <w:t xml:space="preserve"> </w:t>
      </w:r>
      <w:r>
        <w:t>supports</w:t>
      </w:r>
      <w:r>
        <w:rPr>
          <w:spacing w:val="-18"/>
        </w:rPr>
        <w:t xml:space="preserve"> </w:t>
      </w:r>
      <w:r>
        <w:t>multiple</w:t>
      </w:r>
      <w:r>
        <w:rPr>
          <w:spacing w:val="-18"/>
        </w:rPr>
        <w:t xml:space="preserve"> </w:t>
      </w:r>
      <w:r>
        <w:t>programming</w:t>
      </w:r>
      <w:r>
        <w:rPr>
          <w:spacing w:val="-18"/>
        </w:rPr>
        <w:t xml:space="preserve"> </w:t>
      </w:r>
      <w:r>
        <w:t>styles,</w:t>
      </w:r>
      <w:r>
        <w:rPr>
          <w:spacing w:val="-18"/>
        </w:rPr>
        <w:t xml:space="preserve"> </w:t>
      </w:r>
      <w:r>
        <w:t>including</w:t>
      </w:r>
      <w:r>
        <w:rPr>
          <w:spacing w:val="-18"/>
        </w:rPr>
        <w:t xml:space="preserve"> </w:t>
      </w:r>
      <w:r>
        <w:t>procedural,</w:t>
      </w:r>
      <w:r>
        <w:rPr>
          <w:spacing w:val="-18"/>
        </w:rPr>
        <w:t xml:space="preserve"> </w:t>
      </w:r>
      <w:r>
        <w:t>object-oriented,</w:t>
      </w:r>
      <w:r>
        <w:rPr>
          <w:spacing w:val="-18"/>
        </w:rPr>
        <w:t xml:space="preserve"> </w:t>
      </w:r>
      <w:r>
        <w:t>and</w:t>
      </w:r>
      <w:r>
        <w:rPr>
          <w:spacing w:val="-18"/>
        </w:rPr>
        <w:t xml:space="preserve"> </w:t>
      </w:r>
      <w:r>
        <w:t>functional programming.</w:t>
      </w:r>
      <w:r>
        <w:rPr>
          <w:spacing w:val="-18"/>
        </w:rPr>
        <w:t xml:space="preserve"> </w:t>
      </w:r>
      <w:r>
        <w:t>This</w:t>
      </w:r>
      <w:r>
        <w:rPr>
          <w:spacing w:val="-18"/>
        </w:rPr>
        <w:t xml:space="preserve"> </w:t>
      </w:r>
      <w:r>
        <w:t>allows</w:t>
      </w:r>
      <w:r>
        <w:rPr>
          <w:spacing w:val="-18"/>
        </w:rPr>
        <w:t xml:space="preserve"> </w:t>
      </w:r>
      <w:r>
        <w:t>developers</w:t>
      </w:r>
      <w:r>
        <w:rPr>
          <w:spacing w:val="-18"/>
        </w:rPr>
        <w:t xml:space="preserve"> </w:t>
      </w:r>
      <w:r>
        <w:t>to</w:t>
      </w:r>
      <w:r>
        <w:rPr>
          <w:spacing w:val="-18"/>
        </w:rPr>
        <w:t xml:space="preserve"> </w:t>
      </w:r>
      <w:r>
        <w:t>pick</w:t>
      </w:r>
      <w:r>
        <w:rPr>
          <w:spacing w:val="-18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approach</w:t>
      </w:r>
      <w:r>
        <w:rPr>
          <w:spacing w:val="-18"/>
        </w:rPr>
        <w:t xml:space="preserve"> </w:t>
      </w:r>
      <w:r>
        <w:t>best</w:t>
      </w:r>
      <w:r>
        <w:rPr>
          <w:spacing w:val="-18"/>
        </w:rPr>
        <w:t xml:space="preserve"> </w:t>
      </w:r>
      <w:r>
        <w:t>suited</w:t>
      </w:r>
      <w:r>
        <w:rPr>
          <w:spacing w:val="-18"/>
        </w:rPr>
        <w:t xml:space="preserve"> </w:t>
      </w:r>
      <w:r>
        <w:t>to</w:t>
      </w:r>
      <w:r>
        <w:rPr>
          <w:spacing w:val="-18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problem</w:t>
      </w:r>
      <w:r>
        <w:rPr>
          <w:spacing w:val="-18"/>
        </w:rPr>
        <w:t xml:space="preserve"> </w:t>
      </w:r>
      <w:r>
        <w:t>at</w:t>
      </w:r>
      <w:r>
        <w:rPr>
          <w:spacing w:val="-18"/>
        </w:rPr>
        <w:t xml:space="preserve"> </w:t>
      </w:r>
      <w:r>
        <w:t>hand.</w:t>
      </w:r>
      <w:r>
        <w:rPr>
          <w:spacing w:val="-18"/>
        </w:rPr>
        <w:t xml:space="preserve"> </w:t>
      </w:r>
      <w:r>
        <w:t xml:space="preserve">Python </w:t>
      </w:r>
      <w:r>
        <w:rPr>
          <w:spacing w:val="-2"/>
        </w:rPr>
        <w:t>is</w:t>
      </w:r>
      <w:r>
        <w:rPr>
          <w:spacing w:val="-7"/>
        </w:rPr>
        <w:t xml:space="preserve"> </w:t>
      </w:r>
      <w:r>
        <w:rPr>
          <w:spacing w:val="-2"/>
        </w:rPr>
        <w:t>used</w:t>
      </w:r>
      <w:r>
        <w:rPr>
          <w:spacing w:val="-7"/>
        </w:rPr>
        <w:t xml:space="preserve"> </w:t>
      </w:r>
      <w:r>
        <w:rPr>
          <w:spacing w:val="-2"/>
        </w:rPr>
        <w:t>for</w:t>
      </w:r>
      <w:r>
        <w:rPr>
          <w:spacing w:val="-7"/>
        </w:rPr>
        <w:t xml:space="preserve"> </w:t>
      </w:r>
      <w:r>
        <w:rPr>
          <w:spacing w:val="-2"/>
        </w:rPr>
        <w:t>web</w:t>
      </w:r>
      <w:r>
        <w:rPr>
          <w:spacing w:val="-7"/>
        </w:rPr>
        <w:t xml:space="preserve"> </w:t>
      </w:r>
      <w:r>
        <w:rPr>
          <w:spacing w:val="-2"/>
        </w:rPr>
        <w:t>development,</w:t>
      </w:r>
      <w:r>
        <w:rPr>
          <w:spacing w:val="-7"/>
        </w:rPr>
        <w:t xml:space="preserve"> </w:t>
      </w:r>
      <w:r>
        <w:rPr>
          <w:spacing w:val="-2"/>
        </w:rPr>
        <w:t>automation,</w:t>
      </w:r>
      <w:r>
        <w:rPr>
          <w:spacing w:val="-7"/>
        </w:rPr>
        <w:t xml:space="preserve"> </w:t>
      </w:r>
      <w:r>
        <w:rPr>
          <w:spacing w:val="-2"/>
        </w:rPr>
        <w:t>data</w:t>
      </w:r>
      <w:r>
        <w:rPr>
          <w:spacing w:val="-7"/>
        </w:rPr>
        <w:t xml:space="preserve"> </w:t>
      </w:r>
      <w:r>
        <w:rPr>
          <w:spacing w:val="-2"/>
        </w:rPr>
        <w:t>analysis,</w:t>
      </w:r>
      <w:r>
        <w:rPr>
          <w:spacing w:val="-7"/>
        </w:rPr>
        <w:t xml:space="preserve"> </w:t>
      </w:r>
      <w:r>
        <w:rPr>
          <w:spacing w:val="-2"/>
        </w:rPr>
        <w:t>artiﬁcial</w:t>
      </w:r>
      <w:r>
        <w:rPr>
          <w:spacing w:val="-7"/>
        </w:rPr>
        <w:t xml:space="preserve"> </w:t>
      </w:r>
      <w:r>
        <w:rPr>
          <w:spacing w:val="-2"/>
        </w:rPr>
        <w:t>intelligence,</w:t>
      </w:r>
      <w:r>
        <w:rPr>
          <w:spacing w:val="-7"/>
        </w:rPr>
        <w:t xml:space="preserve"> </w:t>
      </w:r>
      <w:r>
        <w:rPr>
          <w:spacing w:val="-2"/>
        </w:rPr>
        <w:t>software</w:t>
      </w:r>
      <w:r>
        <w:rPr>
          <w:spacing w:val="-7"/>
        </w:rPr>
        <w:t xml:space="preserve"> </w:t>
      </w:r>
      <w:r>
        <w:rPr>
          <w:spacing w:val="-2"/>
        </w:rPr>
        <w:t>testing,</w:t>
      </w:r>
      <w:r>
        <w:rPr>
          <w:spacing w:val="-7"/>
        </w:rPr>
        <w:t xml:space="preserve"> </w:t>
      </w:r>
      <w:r>
        <w:rPr>
          <w:spacing w:val="-2"/>
        </w:rPr>
        <w:t>and education.</w:t>
      </w:r>
    </w:p>
    <w:p w14:paraId="3934F9BD">
      <w:pPr>
        <w:pStyle w:val="13"/>
        <w:spacing w:before="82"/>
      </w:pPr>
    </w:p>
    <w:p w14:paraId="50F7DF83">
      <w:pPr>
        <w:pStyle w:val="6"/>
      </w:pPr>
      <w:bookmarkStart w:id="16" w:name="Extensive Libraries and Ecosystem "/>
      <w:bookmarkEnd w:id="16"/>
      <w:r>
        <w:rPr>
          <w:spacing w:val="-8"/>
        </w:rPr>
        <w:t>Extensive</w:t>
      </w:r>
      <w:r>
        <w:rPr>
          <w:spacing w:val="-5"/>
        </w:rPr>
        <w:t xml:space="preserve"> </w:t>
      </w:r>
      <w:r>
        <w:rPr>
          <w:spacing w:val="-8"/>
        </w:rPr>
        <w:t>Libraries</w:t>
      </w:r>
      <w:r>
        <w:rPr>
          <w:spacing w:val="-5"/>
        </w:rPr>
        <w:t xml:space="preserve"> </w:t>
      </w:r>
      <w:r>
        <w:rPr>
          <w:spacing w:val="-8"/>
        </w:rPr>
        <w:t>and</w:t>
      </w:r>
      <w:r>
        <w:rPr>
          <w:spacing w:val="-5"/>
        </w:rPr>
        <w:t xml:space="preserve"> </w:t>
      </w:r>
      <w:r>
        <w:rPr>
          <w:spacing w:val="-8"/>
        </w:rPr>
        <w:t>Ecosystem</w:t>
      </w:r>
    </w:p>
    <w:p w14:paraId="1A215050">
      <w:pPr>
        <w:pStyle w:val="13"/>
        <w:spacing w:before="7"/>
        <w:rPr>
          <w:b/>
          <w:sz w:val="30"/>
        </w:rPr>
      </w:pPr>
    </w:p>
    <w:p w14:paraId="4376C129">
      <w:pPr>
        <w:pStyle w:val="13"/>
        <w:spacing w:before="1" w:line="403" w:lineRule="auto"/>
        <w:ind w:left="720" w:right="155"/>
      </w:pPr>
      <w:r>
        <w:t>Python’s</w:t>
      </w:r>
      <w:r>
        <w:rPr>
          <w:spacing w:val="-14"/>
        </w:rPr>
        <w:t xml:space="preserve"> </w:t>
      </w:r>
      <w:r>
        <w:t>vast</w:t>
      </w:r>
      <w:r>
        <w:rPr>
          <w:spacing w:val="-14"/>
        </w:rPr>
        <w:t xml:space="preserve"> </w:t>
      </w:r>
      <w:r>
        <w:t>standard</w:t>
      </w:r>
      <w:r>
        <w:rPr>
          <w:spacing w:val="-14"/>
        </w:rPr>
        <w:t xml:space="preserve"> </w:t>
      </w:r>
      <w:r>
        <w:t>library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thousands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third-party</w:t>
      </w:r>
      <w:r>
        <w:rPr>
          <w:spacing w:val="-14"/>
        </w:rPr>
        <w:t xml:space="preserve"> </w:t>
      </w:r>
      <w:r>
        <w:t>packages</w:t>
      </w:r>
      <w:r>
        <w:rPr>
          <w:spacing w:val="-14"/>
        </w:rPr>
        <w:t xml:space="preserve"> </w:t>
      </w:r>
      <w:r>
        <w:t>simplify</w:t>
      </w:r>
      <w:r>
        <w:rPr>
          <w:spacing w:val="-14"/>
        </w:rPr>
        <w:t xml:space="preserve"> </w:t>
      </w:r>
      <w:r>
        <w:t>tasks</w:t>
      </w:r>
      <w:r>
        <w:rPr>
          <w:spacing w:val="-14"/>
        </w:rPr>
        <w:t xml:space="preserve"> </w:t>
      </w:r>
      <w:r>
        <w:t>ranging</w:t>
      </w:r>
      <w:r>
        <w:rPr>
          <w:spacing w:val="-14"/>
        </w:rPr>
        <w:t xml:space="preserve"> </w:t>
      </w:r>
      <w:r>
        <w:t>from</w:t>
      </w:r>
      <w:r>
        <w:rPr>
          <w:spacing w:val="-14"/>
        </w:rPr>
        <w:t xml:space="preserve"> </w:t>
      </w:r>
      <w:r>
        <w:t>web development</w:t>
      </w:r>
      <w:r>
        <w:rPr>
          <w:spacing w:val="-4"/>
        </w:rPr>
        <w:t xml:space="preserve"> </w:t>
      </w:r>
      <w:r>
        <w:t>(Django,</w:t>
      </w:r>
      <w:r>
        <w:rPr>
          <w:spacing w:val="-4"/>
        </w:rPr>
        <w:t xml:space="preserve"> </w:t>
      </w:r>
      <w:r>
        <w:t>Flask)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science</w:t>
      </w:r>
      <w:r>
        <w:rPr>
          <w:spacing w:val="-4"/>
        </w:rPr>
        <w:t xml:space="preserve"> </w:t>
      </w:r>
      <w:r>
        <w:t>(NumPy,</w:t>
      </w:r>
      <w:r>
        <w:rPr>
          <w:spacing w:val="-4"/>
        </w:rPr>
        <w:t xml:space="preserve"> </w:t>
      </w:r>
      <w:r>
        <w:t>pandas)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machine</w:t>
      </w:r>
      <w:r>
        <w:rPr>
          <w:spacing w:val="-4"/>
        </w:rPr>
        <w:t xml:space="preserve"> </w:t>
      </w:r>
      <w:r>
        <w:t>learning</w:t>
      </w:r>
      <w:r>
        <w:rPr>
          <w:spacing w:val="-4"/>
        </w:rPr>
        <w:t xml:space="preserve"> </w:t>
      </w:r>
      <w:r>
        <w:t>(TensorFlow, scikit-learn) and automation (Selenium).</w:t>
      </w:r>
    </w:p>
    <w:p w14:paraId="4F5B1D7A">
      <w:pPr>
        <w:pStyle w:val="13"/>
        <w:spacing w:before="81"/>
      </w:pPr>
    </w:p>
    <w:p w14:paraId="5D50F8C9">
      <w:pPr>
        <w:pStyle w:val="6"/>
      </w:pPr>
      <w:bookmarkStart w:id="17" w:name="Platform Independence "/>
      <w:bookmarkEnd w:id="17"/>
      <w:r>
        <w:rPr>
          <w:spacing w:val="-5"/>
        </w:rPr>
        <w:t>Platform</w:t>
      </w:r>
      <w:r>
        <w:rPr>
          <w:spacing w:val="-13"/>
        </w:rPr>
        <w:t xml:space="preserve"> </w:t>
      </w:r>
      <w:r>
        <w:rPr>
          <w:spacing w:val="-2"/>
        </w:rPr>
        <w:t>Independence</w:t>
      </w:r>
    </w:p>
    <w:p w14:paraId="5D46F890">
      <w:pPr>
        <w:pStyle w:val="13"/>
        <w:spacing w:before="8"/>
        <w:rPr>
          <w:b/>
          <w:sz w:val="30"/>
        </w:rPr>
      </w:pPr>
    </w:p>
    <w:p w14:paraId="66C10025">
      <w:pPr>
        <w:pStyle w:val="13"/>
        <w:spacing w:line="403" w:lineRule="auto"/>
        <w:ind w:left="720" w:right="73"/>
      </w:pPr>
      <w:r>
        <w:t>Python</w:t>
      </w:r>
      <w:r>
        <w:rPr>
          <w:spacing w:val="-14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>cross-platform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works</w:t>
      </w:r>
      <w:r>
        <w:rPr>
          <w:spacing w:val="-14"/>
        </w:rPr>
        <w:t xml:space="preserve"> </w:t>
      </w:r>
      <w:r>
        <w:t>on</w:t>
      </w:r>
      <w:r>
        <w:rPr>
          <w:spacing w:val="-14"/>
        </w:rPr>
        <w:t xml:space="preserve"> </w:t>
      </w:r>
      <w:r>
        <w:t>Windows,</w:t>
      </w:r>
      <w:r>
        <w:rPr>
          <w:spacing w:val="-14"/>
        </w:rPr>
        <w:t xml:space="preserve"> </w:t>
      </w:r>
      <w:r>
        <w:t>Mac,</w:t>
      </w:r>
      <w:r>
        <w:rPr>
          <w:spacing w:val="-14"/>
        </w:rPr>
        <w:t xml:space="preserve"> </w:t>
      </w:r>
      <w:r>
        <w:t>Linux,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even</w:t>
      </w:r>
      <w:r>
        <w:rPr>
          <w:spacing w:val="-14"/>
        </w:rPr>
        <w:t xml:space="preserve"> </w:t>
      </w:r>
      <w:r>
        <w:t>mobile</w:t>
      </w:r>
      <w:r>
        <w:rPr>
          <w:spacing w:val="-14"/>
        </w:rPr>
        <w:t xml:space="preserve"> </w:t>
      </w:r>
      <w:r>
        <w:t>devices</w:t>
      </w:r>
      <w:r>
        <w:rPr>
          <w:spacing w:val="-14"/>
        </w:rPr>
        <w:t xml:space="preserve"> </w:t>
      </w:r>
      <w:r>
        <w:t>without</w:t>
      </w:r>
      <w:r>
        <w:rPr>
          <w:spacing w:val="-14"/>
        </w:rPr>
        <w:t xml:space="preserve"> </w:t>
      </w:r>
      <w:r>
        <w:t>code modiﬁcation, which means projects can be easily deployed across different systems.</w:t>
      </w:r>
    </w:p>
    <w:p w14:paraId="57F30105">
      <w:pPr>
        <w:pStyle w:val="13"/>
        <w:spacing w:after="0" w:line="403" w:lineRule="auto"/>
        <w:sectPr>
          <w:pgSz w:w="11920" w:h="16840"/>
          <w:pgMar w:top="1360" w:right="283" w:bottom="260" w:left="0" w:header="0" w:footer="79" w:gutter="0"/>
          <w:cols w:space="720" w:num="1"/>
        </w:sectPr>
      </w:pPr>
    </w:p>
    <w:p w14:paraId="1DAD3BA3">
      <w:pPr>
        <w:pStyle w:val="6"/>
        <w:spacing w:before="83"/>
      </w:pPr>
      <w:bookmarkStart w:id="18" w:name="Community and Support "/>
      <w:bookmarkEnd w:id="18"/>
      <w:r>
        <w:rPr>
          <w:spacing w:val="-6"/>
        </w:rPr>
        <w:t>Community</w:t>
      </w:r>
      <w:r>
        <w:rPr>
          <w:spacing w:val="-12"/>
        </w:rPr>
        <w:t xml:space="preserve"> </w:t>
      </w:r>
      <w:r>
        <w:rPr>
          <w:spacing w:val="-6"/>
        </w:rPr>
        <w:t>and</w:t>
      </w:r>
      <w:r>
        <w:rPr>
          <w:spacing w:val="-12"/>
        </w:rPr>
        <w:t xml:space="preserve"> </w:t>
      </w:r>
      <w:r>
        <w:rPr>
          <w:spacing w:val="-6"/>
        </w:rPr>
        <w:t>Support</w:t>
      </w:r>
    </w:p>
    <w:p w14:paraId="407B2856">
      <w:pPr>
        <w:pStyle w:val="13"/>
        <w:spacing w:before="248"/>
        <w:rPr>
          <w:b/>
          <w:sz w:val="30"/>
        </w:rPr>
      </w:pPr>
    </w:p>
    <w:p w14:paraId="2A697EFF">
      <w:pPr>
        <w:pStyle w:val="13"/>
        <w:spacing w:line="403" w:lineRule="auto"/>
        <w:ind w:left="720" w:right="476" w:firstLine="720"/>
        <w:jc w:val="both"/>
      </w:pPr>
      <w:bookmarkStart w:id="19" w:name="With a huge global community, Python off"/>
      <w:bookmarkEnd w:id="19"/>
      <w:r>
        <w:t>With</w:t>
      </w:r>
      <w:r>
        <w:rPr>
          <w:spacing w:val="-19"/>
        </w:rPr>
        <w:t xml:space="preserve"> </w:t>
      </w:r>
      <w:r>
        <w:t>a</w:t>
      </w:r>
      <w:r>
        <w:rPr>
          <w:spacing w:val="-18"/>
        </w:rPr>
        <w:t xml:space="preserve"> </w:t>
      </w:r>
      <w:r>
        <w:t>huge</w:t>
      </w:r>
      <w:r>
        <w:rPr>
          <w:spacing w:val="-18"/>
        </w:rPr>
        <w:t xml:space="preserve"> </w:t>
      </w:r>
      <w:r>
        <w:t>global</w:t>
      </w:r>
      <w:r>
        <w:rPr>
          <w:spacing w:val="-18"/>
        </w:rPr>
        <w:t xml:space="preserve"> </w:t>
      </w:r>
      <w:r>
        <w:t>community,</w:t>
      </w:r>
      <w:r>
        <w:rPr>
          <w:spacing w:val="-18"/>
        </w:rPr>
        <w:t xml:space="preserve"> </w:t>
      </w:r>
      <w:r>
        <w:t>Python</w:t>
      </w:r>
      <w:r>
        <w:rPr>
          <w:spacing w:val="-18"/>
        </w:rPr>
        <w:t xml:space="preserve"> </w:t>
      </w:r>
      <w:r>
        <w:t>offers</w:t>
      </w:r>
      <w:r>
        <w:rPr>
          <w:spacing w:val="-18"/>
        </w:rPr>
        <w:t xml:space="preserve"> </w:t>
      </w:r>
      <w:r>
        <w:t>great</w:t>
      </w:r>
      <w:r>
        <w:rPr>
          <w:spacing w:val="-18"/>
        </w:rPr>
        <w:t xml:space="preserve"> </w:t>
      </w:r>
      <w:r>
        <w:t>documentation,</w:t>
      </w:r>
      <w:r>
        <w:rPr>
          <w:spacing w:val="-18"/>
        </w:rPr>
        <w:t xml:space="preserve"> </w:t>
      </w:r>
      <w:r>
        <w:t>hundreds</w:t>
      </w:r>
      <w:r>
        <w:rPr>
          <w:spacing w:val="-18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forums</w:t>
      </w:r>
      <w:r>
        <w:rPr>
          <w:spacing w:val="-18"/>
        </w:rPr>
        <w:t xml:space="preserve"> </w:t>
      </w:r>
      <w:r>
        <w:t xml:space="preserve">and </w:t>
      </w:r>
      <w:r>
        <w:rPr>
          <w:spacing w:val="-2"/>
        </w:rPr>
        <w:t>tutorials,</w:t>
      </w:r>
      <w:r>
        <w:rPr>
          <w:spacing w:val="-10"/>
        </w:rPr>
        <w:t xml:space="preserve"> </w:t>
      </w:r>
      <w:r>
        <w:rPr>
          <w:spacing w:val="-2"/>
        </w:rPr>
        <w:t>and</w:t>
      </w:r>
      <w:r>
        <w:rPr>
          <w:spacing w:val="-10"/>
        </w:rPr>
        <w:t xml:space="preserve"> </w:t>
      </w:r>
      <w:r>
        <w:rPr>
          <w:spacing w:val="-2"/>
        </w:rPr>
        <w:t>rapid</w:t>
      </w:r>
      <w:r>
        <w:rPr>
          <w:spacing w:val="-10"/>
        </w:rPr>
        <w:t xml:space="preserve"> </w:t>
      </w:r>
      <w:r>
        <w:rPr>
          <w:spacing w:val="-2"/>
        </w:rPr>
        <w:t>help</w:t>
      </w:r>
      <w:r>
        <w:rPr>
          <w:spacing w:val="-10"/>
        </w:rPr>
        <w:t xml:space="preserve"> </w:t>
      </w:r>
      <w:r>
        <w:rPr>
          <w:spacing w:val="-2"/>
        </w:rPr>
        <w:t>for</w:t>
      </w:r>
      <w:r>
        <w:rPr>
          <w:spacing w:val="-10"/>
        </w:rPr>
        <w:t xml:space="preserve"> </w:t>
      </w:r>
      <w:r>
        <w:rPr>
          <w:spacing w:val="-2"/>
        </w:rPr>
        <w:t>troubleshooting.</w:t>
      </w:r>
      <w:r>
        <w:rPr>
          <w:spacing w:val="-10"/>
        </w:rPr>
        <w:t xml:space="preserve"> </w:t>
      </w:r>
      <w:r>
        <w:rPr>
          <w:spacing w:val="-2"/>
        </w:rPr>
        <w:t>Its</w:t>
      </w:r>
      <w:r>
        <w:rPr>
          <w:spacing w:val="-10"/>
        </w:rPr>
        <w:t xml:space="preserve"> </w:t>
      </w:r>
      <w:r>
        <w:rPr>
          <w:spacing w:val="-2"/>
        </w:rPr>
        <w:t>open-source</w:t>
      </w:r>
      <w:r>
        <w:rPr>
          <w:spacing w:val="-10"/>
        </w:rPr>
        <w:t xml:space="preserve"> </w:t>
      </w:r>
      <w:r>
        <w:rPr>
          <w:spacing w:val="-2"/>
        </w:rPr>
        <w:t>nature</w:t>
      </w:r>
      <w:r>
        <w:rPr>
          <w:spacing w:val="-10"/>
        </w:rPr>
        <w:t xml:space="preserve"> </w:t>
      </w:r>
      <w:r>
        <w:rPr>
          <w:spacing w:val="-2"/>
        </w:rPr>
        <w:t>encourages</w:t>
      </w:r>
      <w:r>
        <w:rPr>
          <w:spacing w:val="-10"/>
        </w:rPr>
        <w:t xml:space="preserve"> </w:t>
      </w:r>
      <w:r>
        <w:rPr>
          <w:spacing w:val="-2"/>
        </w:rPr>
        <w:t>continued</w:t>
      </w:r>
      <w:r>
        <w:rPr>
          <w:spacing w:val="-10"/>
        </w:rPr>
        <w:t xml:space="preserve"> </w:t>
      </w:r>
      <w:r>
        <w:rPr>
          <w:spacing w:val="-2"/>
        </w:rPr>
        <w:t xml:space="preserve">growth, </w:t>
      </w:r>
      <w:r>
        <w:t>improvement, and user contributions.</w:t>
      </w:r>
    </w:p>
    <w:p w14:paraId="0B4C6C29">
      <w:pPr>
        <w:pStyle w:val="13"/>
        <w:spacing w:before="81"/>
      </w:pPr>
    </w:p>
    <w:p w14:paraId="791E4F43">
      <w:pPr>
        <w:pStyle w:val="6"/>
        <w:spacing w:before="1"/>
      </w:pPr>
      <w:bookmarkStart w:id="20" w:name="Integration and Extensibility "/>
      <w:bookmarkEnd w:id="20"/>
      <w:r>
        <w:rPr>
          <w:spacing w:val="-8"/>
        </w:rPr>
        <w:t>Integration</w:t>
      </w:r>
      <w:r>
        <w:rPr>
          <w:spacing w:val="-9"/>
        </w:rPr>
        <w:t xml:space="preserve"> </w:t>
      </w:r>
      <w:r>
        <w:rPr>
          <w:spacing w:val="-8"/>
        </w:rPr>
        <w:t>and Extensibility</w:t>
      </w:r>
    </w:p>
    <w:p w14:paraId="00AD7C0F">
      <w:pPr>
        <w:pStyle w:val="13"/>
        <w:spacing w:before="7"/>
        <w:rPr>
          <w:b/>
          <w:sz w:val="30"/>
        </w:rPr>
      </w:pPr>
    </w:p>
    <w:p w14:paraId="362BC390">
      <w:pPr>
        <w:pStyle w:val="13"/>
        <w:spacing w:line="403" w:lineRule="auto"/>
        <w:ind w:left="720" w:right="73"/>
      </w:pPr>
      <w:r>
        <w:t>Python</w:t>
      </w:r>
      <w:r>
        <w:rPr>
          <w:spacing w:val="-19"/>
        </w:rPr>
        <w:t xml:space="preserve"> </w:t>
      </w:r>
      <w:r>
        <w:t>can</w:t>
      </w:r>
      <w:r>
        <w:rPr>
          <w:spacing w:val="-18"/>
        </w:rPr>
        <w:t xml:space="preserve"> </w:t>
      </w:r>
      <w:r>
        <w:t>easily</w:t>
      </w:r>
      <w:r>
        <w:rPr>
          <w:spacing w:val="-18"/>
        </w:rPr>
        <w:t xml:space="preserve"> </w:t>
      </w:r>
      <w:r>
        <w:t>integrate</w:t>
      </w:r>
      <w:r>
        <w:rPr>
          <w:spacing w:val="-18"/>
        </w:rPr>
        <w:t xml:space="preserve"> </w:t>
      </w:r>
      <w:r>
        <w:t>with</w:t>
      </w:r>
      <w:r>
        <w:rPr>
          <w:spacing w:val="-18"/>
        </w:rPr>
        <w:t xml:space="preserve"> </w:t>
      </w:r>
      <w:r>
        <w:t>languages</w:t>
      </w:r>
      <w:r>
        <w:rPr>
          <w:spacing w:val="-18"/>
        </w:rPr>
        <w:t xml:space="preserve"> </w:t>
      </w:r>
      <w:r>
        <w:t>like</w:t>
      </w:r>
      <w:r>
        <w:rPr>
          <w:spacing w:val="-18"/>
        </w:rPr>
        <w:t xml:space="preserve"> </w:t>
      </w:r>
      <w:r>
        <w:t>C,</w:t>
      </w:r>
      <w:r>
        <w:rPr>
          <w:spacing w:val="-18"/>
        </w:rPr>
        <w:t xml:space="preserve"> </w:t>
      </w:r>
      <w:r>
        <w:t>C++,</w:t>
      </w:r>
      <w:r>
        <w:rPr>
          <w:spacing w:val="-18"/>
        </w:rPr>
        <w:t xml:space="preserve"> </w:t>
      </w:r>
      <w:r>
        <w:t>and</w:t>
      </w:r>
      <w:r>
        <w:rPr>
          <w:spacing w:val="-18"/>
        </w:rPr>
        <w:t xml:space="preserve"> </w:t>
      </w:r>
      <w:r>
        <w:t>Java,</w:t>
      </w:r>
      <w:r>
        <w:rPr>
          <w:spacing w:val="-18"/>
        </w:rPr>
        <w:t xml:space="preserve"> </w:t>
      </w:r>
      <w:r>
        <w:t>and</w:t>
      </w:r>
      <w:r>
        <w:rPr>
          <w:spacing w:val="-18"/>
        </w:rPr>
        <w:t xml:space="preserve"> </w:t>
      </w:r>
      <w:r>
        <w:t>with</w:t>
      </w:r>
      <w:r>
        <w:rPr>
          <w:spacing w:val="-18"/>
        </w:rPr>
        <w:t xml:space="preserve"> </w:t>
      </w:r>
      <w:r>
        <w:t>various</w:t>
      </w:r>
      <w:r>
        <w:rPr>
          <w:spacing w:val="-19"/>
        </w:rPr>
        <w:t xml:space="preserve"> </w:t>
      </w:r>
      <w:r>
        <w:t>technologies</w:t>
      </w:r>
      <w:r>
        <w:rPr>
          <w:spacing w:val="-18"/>
        </w:rPr>
        <w:t xml:space="preserve"> </w:t>
      </w:r>
      <w:r>
        <w:t>and APIs.</w:t>
      </w:r>
      <w:r>
        <w:rPr>
          <w:spacing w:val="-7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makes</w:t>
      </w:r>
      <w:r>
        <w:rPr>
          <w:spacing w:val="-7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pertinent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projects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combine</w:t>
      </w:r>
      <w:r>
        <w:rPr>
          <w:spacing w:val="-7"/>
        </w:rPr>
        <w:t xml:space="preserve"> </w:t>
      </w:r>
      <w:r>
        <w:t>legacy</w:t>
      </w:r>
      <w:r>
        <w:rPr>
          <w:spacing w:val="-7"/>
        </w:rPr>
        <w:t xml:space="preserve"> </w:t>
      </w:r>
      <w:r>
        <w:t>code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modern</w:t>
      </w:r>
      <w:r>
        <w:rPr>
          <w:spacing w:val="-7"/>
        </w:rPr>
        <w:t xml:space="preserve"> </w:t>
      </w:r>
      <w:r>
        <w:t>features.</w:t>
      </w:r>
    </w:p>
    <w:p w14:paraId="044B509C">
      <w:pPr>
        <w:pStyle w:val="13"/>
      </w:pPr>
      <w:bookmarkStart w:id="21" w:name="Rapid Development and Prototyping "/>
      <w:bookmarkEnd w:id="21"/>
    </w:p>
    <w:p w14:paraId="0A7B9009">
      <w:pPr>
        <w:pStyle w:val="13"/>
        <w:spacing w:before="151"/>
      </w:pPr>
    </w:p>
    <w:p w14:paraId="083E654D">
      <w:pPr>
        <w:pStyle w:val="6"/>
        <w:numPr>
          <w:ilvl w:val="0"/>
          <w:numId w:val="1"/>
        </w:numPr>
        <w:tabs>
          <w:tab w:val="left" w:pos="1061"/>
        </w:tabs>
        <w:spacing w:before="0" w:after="0" w:line="403" w:lineRule="auto"/>
        <w:ind w:left="720" w:right="595" w:firstLine="0"/>
        <w:jc w:val="left"/>
      </w:pPr>
      <w:r>
        <w:rPr>
          <w:spacing w:val="-6"/>
        </w:rPr>
        <w:t>Installing</w:t>
      </w:r>
      <w:r>
        <w:rPr>
          <w:spacing w:val="-17"/>
        </w:rPr>
        <w:t xml:space="preserve"> </w:t>
      </w:r>
      <w:r>
        <w:rPr>
          <w:spacing w:val="-6"/>
        </w:rPr>
        <w:t>Python</w:t>
      </w:r>
      <w:r>
        <w:rPr>
          <w:spacing w:val="-17"/>
        </w:rPr>
        <w:t xml:space="preserve"> </w:t>
      </w:r>
      <w:r>
        <w:rPr>
          <w:spacing w:val="-6"/>
        </w:rPr>
        <w:t>and</w:t>
      </w:r>
      <w:r>
        <w:rPr>
          <w:spacing w:val="-16"/>
        </w:rPr>
        <w:t xml:space="preserve"> </w:t>
      </w:r>
      <w:r>
        <w:rPr>
          <w:spacing w:val="-6"/>
        </w:rPr>
        <w:t>setting</w:t>
      </w:r>
      <w:r>
        <w:rPr>
          <w:spacing w:val="-17"/>
        </w:rPr>
        <w:t xml:space="preserve"> </w:t>
      </w:r>
      <w:r>
        <w:rPr>
          <w:spacing w:val="-6"/>
        </w:rPr>
        <w:t>up</w:t>
      </w:r>
      <w:r>
        <w:rPr>
          <w:spacing w:val="-16"/>
        </w:rPr>
        <w:t xml:space="preserve"> </w:t>
      </w:r>
      <w:r>
        <w:rPr>
          <w:spacing w:val="-6"/>
        </w:rPr>
        <w:t>the</w:t>
      </w:r>
      <w:r>
        <w:rPr>
          <w:spacing w:val="-17"/>
        </w:rPr>
        <w:t xml:space="preserve"> </w:t>
      </w:r>
      <w:r>
        <w:rPr>
          <w:spacing w:val="-6"/>
        </w:rPr>
        <w:t>development</w:t>
      </w:r>
      <w:r>
        <w:rPr>
          <w:spacing w:val="-17"/>
        </w:rPr>
        <w:t xml:space="preserve"> </w:t>
      </w:r>
      <w:r>
        <w:rPr>
          <w:spacing w:val="-6"/>
        </w:rPr>
        <w:t>environment</w:t>
      </w:r>
      <w:r>
        <w:rPr>
          <w:spacing w:val="-16"/>
        </w:rPr>
        <w:t xml:space="preserve"> </w:t>
      </w:r>
      <w:r>
        <w:rPr>
          <w:spacing w:val="-6"/>
        </w:rPr>
        <w:t xml:space="preserve">(Anaconda, </w:t>
      </w:r>
      <w:r>
        <w:t>PyCharm, or VS Code).</w:t>
      </w:r>
    </w:p>
    <w:p w14:paraId="36E865EF">
      <w:pPr>
        <w:pStyle w:val="7"/>
        <w:spacing w:before="239"/>
        <w:ind w:left="570"/>
      </w:pPr>
      <w:r>
        <w:rPr>
          <w:spacing w:val="-4"/>
        </w:rPr>
        <w:t>Ans:</w:t>
      </w:r>
    </w:p>
    <w:p w14:paraId="30351092">
      <w:pPr>
        <w:pStyle w:val="13"/>
        <w:spacing w:before="174"/>
        <w:rPr>
          <w:b/>
          <w:sz w:val="28"/>
        </w:rPr>
      </w:pPr>
    </w:p>
    <w:p w14:paraId="729D7BA9">
      <w:pPr>
        <w:pStyle w:val="13"/>
        <w:spacing w:line="420" w:lineRule="auto"/>
        <w:ind w:left="570" w:right="73" w:firstLine="209"/>
      </w:pPr>
      <w:r>
        <w:t>To</w:t>
      </w:r>
      <w:r>
        <w:rPr>
          <w:spacing w:val="-17"/>
        </w:rPr>
        <w:t xml:space="preserve"> </w:t>
      </w:r>
      <w:r>
        <w:t>get</w:t>
      </w:r>
      <w:r>
        <w:rPr>
          <w:spacing w:val="-17"/>
        </w:rPr>
        <w:t xml:space="preserve"> </w:t>
      </w:r>
      <w:r>
        <w:t>started</w:t>
      </w:r>
      <w:r>
        <w:rPr>
          <w:spacing w:val="-17"/>
        </w:rPr>
        <w:t xml:space="preserve"> </w:t>
      </w:r>
      <w:r>
        <w:t>with</w:t>
      </w:r>
      <w:r>
        <w:rPr>
          <w:spacing w:val="-17"/>
        </w:rPr>
        <w:t xml:space="preserve"> </w:t>
      </w:r>
      <w:r>
        <w:t>Python,</w:t>
      </w:r>
      <w:r>
        <w:rPr>
          <w:spacing w:val="-17"/>
        </w:rPr>
        <w:t xml:space="preserve"> </w:t>
      </w:r>
      <w:r>
        <w:t>you</w:t>
      </w:r>
      <w:r>
        <w:rPr>
          <w:spacing w:val="-17"/>
        </w:rPr>
        <w:t xml:space="preserve"> </w:t>
      </w:r>
      <w:r>
        <w:t>need</w:t>
      </w:r>
      <w:r>
        <w:rPr>
          <w:spacing w:val="-17"/>
        </w:rPr>
        <w:t xml:space="preserve"> </w:t>
      </w:r>
      <w:r>
        <w:t>to</w:t>
      </w:r>
      <w:r>
        <w:rPr>
          <w:spacing w:val="-17"/>
        </w:rPr>
        <w:t xml:space="preserve"> </w:t>
      </w:r>
      <w:r>
        <w:t>install</w:t>
      </w:r>
      <w:r>
        <w:rPr>
          <w:spacing w:val="-17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Python</w:t>
      </w:r>
      <w:r>
        <w:rPr>
          <w:spacing w:val="-17"/>
        </w:rPr>
        <w:t xml:space="preserve"> </w:t>
      </w:r>
      <w:r>
        <w:t>interpreter</w:t>
      </w:r>
      <w:r>
        <w:rPr>
          <w:spacing w:val="-17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set</w:t>
      </w:r>
      <w:r>
        <w:rPr>
          <w:spacing w:val="-17"/>
        </w:rPr>
        <w:t xml:space="preserve"> </w:t>
      </w:r>
      <w:r>
        <w:t>up</w:t>
      </w:r>
      <w:r>
        <w:rPr>
          <w:spacing w:val="-17"/>
        </w:rPr>
        <w:t xml:space="preserve"> </w:t>
      </w:r>
      <w:r>
        <w:t>a</w:t>
      </w:r>
      <w:r>
        <w:rPr>
          <w:spacing w:val="-17"/>
        </w:rPr>
        <w:t xml:space="preserve"> </w:t>
      </w:r>
      <w:r>
        <w:t>development environment.</w:t>
      </w:r>
      <w:r>
        <w:rPr>
          <w:spacing w:val="-16"/>
        </w:rPr>
        <w:t xml:space="preserve"> </w:t>
      </w:r>
      <w:r>
        <w:t>Common</w:t>
      </w:r>
      <w:r>
        <w:rPr>
          <w:spacing w:val="-16"/>
        </w:rPr>
        <w:t xml:space="preserve"> </w:t>
      </w:r>
      <w:r>
        <w:t>tools</w:t>
      </w:r>
      <w:r>
        <w:rPr>
          <w:spacing w:val="-16"/>
        </w:rPr>
        <w:t xml:space="preserve"> </w:t>
      </w:r>
      <w:r>
        <w:t>for</w:t>
      </w:r>
      <w:r>
        <w:rPr>
          <w:spacing w:val="-16"/>
        </w:rPr>
        <w:t xml:space="preserve"> </w:t>
      </w:r>
      <w:r>
        <w:t>writing</w:t>
      </w:r>
      <w:r>
        <w:rPr>
          <w:spacing w:val="-16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running</w:t>
      </w:r>
      <w:r>
        <w:rPr>
          <w:spacing w:val="-16"/>
        </w:rPr>
        <w:t xml:space="preserve"> </w:t>
      </w:r>
      <w:r>
        <w:t>Python</w:t>
      </w:r>
      <w:r>
        <w:rPr>
          <w:spacing w:val="-16"/>
        </w:rPr>
        <w:t xml:space="preserve"> </w:t>
      </w:r>
      <w:r>
        <w:t>code</w:t>
      </w:r>
      <w:r>
        <w:rPr>
          <w:spacing w:val="-16"/>
        </w:rPr>
        <w:t xml:space="preserve"> </w:t>
      </w:r>
      <w:r>
        <w:t>include</w:t>
      </w:r>
      <w:r>
        <w:rPr>
          <w:spacing w:val="-16"/>
        </w:rPr>
        <w:t xml:space="preserve"> </w:t>
      </w:r>
      <w:r>
        <w:t>Anaconda</w:t>
      </w:r>
      <w:r>
        <w:rPr>
          <w:spacing w:val="-16"/>
        </w:rPr>
        <w:t xml:space="preserve"> </w:t>
      </w:r>
      <w:r>
        <w:t>(especially</w:t>
      </w:r>
      <w:r>
        <w:rPr>
          <w:spacing w:val="-16"/>
        </w:rPr>
        <w:t xml:space="preserve"> </w:t>
      </w:r>
      <w:r>
        <w:t>for</w:t>
      </w:r>
      <w:r>
        <w:rPr>
          <w:spacing w:val="-16"/>
        </w:rPr>
        <w:t xml:space="preserve"> </w:t>
      </w:r>
      <w:r>
        <w:t>data science), PyCharm, and Visual Studio Code (VS Code).</w:t>
      </w:r>
    </w:p>
    <w:p w14:paraId="7EF4551F">
      <w:pPr>
        <w:pStyle w:val="13"/>
        <w:spacing w:after="0" w:line="420" w:lineRule="auto"/>
        <w:sectPr>
          <w:pgSz w:w="11920" w:h="16840"/>
          <w:pgMar w:top="1360" w:right="283" w:bottom="260" w:left="0" w:header="0" w:footer="79" w:gutter="0"/>
          <w:cols w:space="720" w:num="1"/>
        </w:sectPr>
      </w:pPr>
    </w:p>
    <w:p w14:paraId="3EE8FA58">
      <w:pPr>
        <w:pStyle w:val="4"/>
        <w:spacing w:before="84"/>
      </w:pPr>
      <w:bookmarkStart w:id="22" w:name="Installing Python "/>
      <w:bookmarkEnd w:id="22"/>
      <w:r>
        <w:rPr>
          <w:spacing w:val="-4"/>
        </w:rPr>
        <w:t>Installing</w:t>
      </w:r>
      <w:r>
        <w:rPr>
          <w:spacing w:val="-12"/>
        </w:rPr>
        <w:t xml:space="preserve"> </w:t>
      </w:r>
      <w:r>
        <w:rPr>
          <w:spacing w:val="-2"/>
        </w:rPr>
        <w:t>Python</w:t>
      </w:r>
    </w:p>
    <w:p w14:paraId="78861824">
      <w:pPr>
        <w:pStyle w:val="16"/>
        <w:numPr>
          <w:ilvl w:val="0"/>
          <w:numId w:val="3"/>
        </w:numPr>
        <w:tabs>
          <w:tab w:val="left" w:pos="1439"/>
        </w:tabs>
        <w:spacing w:before="347" w:after="0" w:line="240" w:lineRule="auto"/>
        <w:ind w:left="1439" w:right="0" w:hanging="359"/>
        <w:jc w:val="left"/>
        <w:rPr>
          <w:sz w:val="24"/>
        </w:rPr>
      </w:pPr>
      <w:r>
        <w:rPr>
          <w:spacing w:val="-2"/>
          <w:sz w:val="24"/>
        </w:rPr>
        <w:t>Oﬃcial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Website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Download</w:t>
      </w:r>
    </w:p>
    <w:p w14:paraId="3CA409FA">
      <w:pPr>
        <w:pStyle w:val="16"/>
        <w:numPr>
          <w:ilvl w:val="1"/>
          <w:numId w:val="3"/>
        </w:numPr>
        <w:tabs>
          <w:tab w:val="left" w:pos="2159"/>
        </w:tabs>
        <w:spacing w:before="189" w:after="0" w:line="240" w:lineRule="auto"/>
        <w:ind w:left="2159" w:right="0" w:hanging="359"/>
        <w:jc w:val="left"/>
        <w:rPr>
          <w:sz w:val="24"/>
        </w:rPr>
      </w:pPr>
      <w:r>
        <w:rPr>
          <w:spacing w:val="-2"/>
          <w:sz w:val="24"/>
        </w:rPr>
        <w:t>Go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Python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oﬃcial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website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(python.org).</w:t>
      </w:r>
    </w:p>
    <w:p w14:paraId="6EDE8A88">
      <w:pPr>
        <w:pStyle w:val="16"/>
        <w:numPr>
          <w:ilvl w:val="1"/>
          <w:numId w:val="3"/>
        </w:numPr>
        <w:tabs>
          <w:tab w:val="left" w:pos="2159"/>
        </w:tabs>
        <w:spacing w:before="190" w:after="0" w:line="240" w:lineRule="auto"/>
        <w:ind w:left="2159" w:right="0" w:hanging="359"/>
        <w:jc w:val="left"/>
        <w:rPr>
          <w:sz w:val="24"/>
        </w:rPr>
      </w:pPr>
      <w:r>
        <w:rPr>
          <w:sz w:val="24"/>
        </w:rPr>
        <w:t>Download</w:t>
      </w:r>
      <w:r>
        <w:rPr>
          <w:spacing w:val="-17"/>
          <w:sz w:val="24"/>
        </w:rPr>
        <w:t xml:space="preserve"> </w:t>
      </w:r>
      <w:r>
        <w:rPr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z w:val="24"/>
        </w:rPr>
        <w:t>latest</w:t>
      </w:r>
      <w:r>
        <w:rPr>
          <w:spacing w:val="-17"/>
          <w:sz w:val="24"/>
        </w:rPr>
        <w:t xml:space="preserve"> </w:t>
      </w:r>
      <w:r>
        <w:rPr>
          <w:sz w:val="24"/>
        </w:rPr>
        <w:t>stable</w:t>
      </w:r>
      <w:r>
        <w:rPr>
          <w:spacing w:val="-17"/>
          <w:sz w:val="24"/>
        </w:rPr>
        <w:t xml:space="preserve"> </w:t>
      </w:r>
      <w:r>
        <w:rPr>
          <w:sz w:val="24"/>
        </w:rPr>
        <w:t>version</w:t>
      </w:r>
      <w:r>
        <w:rPr>
          <w:spacing w:val="-17"/>
          <w:sz w:val="24"/>
        </w:rPr>
        <w:t xml:space="preserve"> </w:t>
      </w:r>
      <w:r>
        <w:rPr>
          <w:sz w:val="24"/>
        </w:rPr>
        <w:t>for</w:t>
      </w:r>
      <w:r>
        <w:rPr>
          <w:spacing w:val="-17"/>
          <w:sz w:val="24"/>
        </w:rPr>
        <w:t xml:space="preserve"> </w:t>
      </w:r>
      <w:r>
        <w:rPr>
          <w:sz w:val="24"/>
        </w:rPr>
        <w:t>your</w:t>
      </w:r>
      <w:r>
        <w:rPr>
          <w:spacing w:val="-17"/>
          <w:sz w:val="24"/>
        </w:rPr>
        <w:t xml:space="preserve"> </w:t>
      </w:r>
      <w:r>
        <w:rPr>
          <w:sz w:val="24"/>
        </w:rPr>
        <w:t>operating</w:t>
      </w:r>
      <w:r>
        <w:rPr>
          <w:spacing w:val="-17"/>
          <w:sz w:val="24"/>
        </w:rPr>
        <w:t xml:space="preserve"> </w:t>
      </w:r>
      <w:r>
        <w:rPr>
          <w:sz w:val="24"/>
        </w:rPr>
        <w:t>system</w:t>
      </w:r>
      <w:r>
        <w:rPr>
          <w:spacing w:val="-17"/>
          <w:sz w:val="24"/>
        </w:rPr>
        <w:t xml:space="preserve"> </w:t>
      </w:r>
      <w:r>
        <w:rPr>
          <w:sz w:val="24"/>
        </w:rPr>
        <w:t>(Windows,</w:t>
      </w:r>
      <w:r>
        <w:rPr>
          <w:spacing w:val="-16"/>
          <w:sz w:val="24"/>
        </w:rPr>
        <w:t xml:space="preserve"> </w:t>
      </w:r>
      <w:r>
        <w:rPr>
          <w:sz w:val="24"/>
        </w:rPr>
        <w:t>Mac,</w:t>
      </w:r>
      <w:r>
        <w:rPr>
          <w:spacing w:val="-17"/>
          <w:sz w:val="24"/>
        </w:rPr>
        <w:t xml:space="preserve"> </w:t>
      </w:r>
      <w:r>
        <w:rPr>
          <w:sz w:val="24"/>
        </w:rPr>
        <w:t>or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Linux).</w:t>
      </w:r>
    </w:p>
    <w:p w14:paraId="4EFA49E6">
      <w:pPr>
        <w:pStyle w:val="16"/>
        <w:numPr>
          <w:ilvl w:val="1"/>
          <w:numId w:val="3"/>
        </w:numPr>
        <w:tabs>
          <w:tab w:val="left" w:pos="2160"/>
        </w:tabs>
        <w:spacing w:before="189" w:after="0" w:line="403" w:lineRule="auto"/>
        <w:ind w:left="2160" w:right="191" w:hanging="360"/>
        <w:jc w:val="left"/>
        <w:rPr>
          <w:sz w:val="24"/>
        </w:rPr>
      </w:pPr>
      <w:r>
        <w:rPr>
          <w:spacing w:val="-2"/>
          <w:sz w:val="24"/>
        </w:rPr>
        <w:t>Run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installer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ensure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option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“Add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Python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PATH”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checked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before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 xml:space="preserve">clicking </w:t>
      </w:r>
      <w:r>
        <w:rPr>
          <w:sz w:val="24"/>
        </w:rPr>
        <w:t>“Install Now”.</w:t>
      </w:r>
    </w:p>
    <w:p w14:paraId="37B28D3A">
      <w:pPr>
        <w:pStyle w:val="16"/>
        <w:numPr>
          <w:ilvl w:val="1"/>
          <w:numId w:val="3"/>
        </w:numPr>
        <w:tabs>
          <w:tab w:val="left" w:pos="2160"/>
        </w:tabs>
        <w:spacing w:before="0" w:after="0" w:line="393" w:lineRule="auto"/>
        <w:ind w:left="2160" w:right="451" w:hanging="360"/>
        <w:jc w:val="left"/>
        <w:rPr>
          <w:sz w:val="24"/>
        </w:rPr>
      </w:pPr>
      <w:r>
        <w:rPr>
          <w:spacing w:val="-2"/>
          <w:sz w:val="24"/>
        </w:rPr>
        <w:t>After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installation,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open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your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terminal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or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command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prompt,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type</w:t>
      </w:r>
      <w:r>
        <w:rPr>
          <w:spacing w:val="-16"/>
          <w:sz w:val="24"/>
        </w:rPr>
        <w:t xml:space="preserve"> </w:t>
      </w:r>
      <w:r>
        <w:rPr>
          <w:rFonts w:ascii="Courier New" w:hAnsi="Courier New"/>
          <w:color w:val="178037"/>
          <w:spacing w:val="-2"/>
          <w:sz w:val="21"/>
        </w:rPr>
        <w:t>python</w:t>
      </w:r>
      <w:r>
        <w:rPr>
          <w:rFonts w:ascii="Courier New" w:hAnsi="Courier New"/>
          <w:color w:val="178037"/>
          <w:spacing w:val="-30"/>
          <w:sz w:val="21"/>
        </w:rPr>
        <w:t xml:space="preserve"> </w:t>
      </w:r>
      <w:r>
        <w:rPr>
          <w:rFonts w:ascii="Courier New" w:hAnsi="Courier New"/>
          <w:color w:val="178037"/>
          <w:spacing w:val="-2"/>
          <w:sz w:val="21"/>
        </w:rPr>
        <w:t>--version</w:t>
      </w:r>
      <w:r>
        <w:rPr>
          <w:rFonts w:ascii="Courier New" w:hAnsi="Courier New"/>
          <w:color w:val="178037"/>
          <w:spacing w:val="-67"/>
          <w:sz w:val="21"/>
        </w:rPr>
        <w:t xml:space="preserve"> </w:t>
      </w:r>
      <w:r>
        <w:rPr>
          <w:spacing w:val="-2"/>
          <w:sz w:val="24"/>
        </w:rPr>
        <w:t xml:space="preserve">to </w:t>
      </w:r>
      <w:r>
        <w:rPr>
          <w:sz w:val="24"/>
        </w:rPr>
        <w:t>verify the installation.</w:t>
      </w:r>
    </w:p>
    <w:p w14:paraId="74CC541D">
      <w:pPr>
        <w:pStyle w:val="13"/>
        <w:spacing w:before="130"/>
        <w:rPr>
          <w:sz w:val="21"/>
        </w:rPr>
      </w:pPr>
    </w:p>
    <w:p w14:paraId="05E37C5F">
      <w:pPr>
        <w:pStyle w:val="4"/>
      </w:pPr>
      <w:bookmarkStart w:id="23" w:name="Setting Up Your Development Environment "/>
      <w:bookmarkEnd w:id="23"/>
      <w:r>
        <w:rPr>
          <w:spacing w:val="-10"/>
        </w:rPr>
        <w:t>Setting</w:t>
      </w:r>
      <w:r>
        <w:rPr>
          <w:spacing w:val="-17"/>
        </w:rPr>
        <w:t xml:space="preserve"> </w:t>
      </w:r>
      <w:r>
        <w:rPr>
          <w:spacing w:val="-10"/>
        </w:rPr>
        <w:t>Up</w:t>
      </w:r>
      <w:r>
        <w:rPr>
          <w:spacing w:val="-16"/>
        </w:rPr>
        <w:t xml:space="preserve"> </w:t>
      </w:r>
      <w:r>
        <w:rPr>
          <w:spacing w:val="-10"/>
        </w:rPr>
        <w:t>Your</w:t>
      </w:r>
      <w:r>
        <w:rPr>
          <w:spacing w:val="-17"/>
        </w:rPr>
        <w:t xml:space="preserve"> </w:t>
      </w:r>
      <w:r>
        <w:rPr>
          <w:spacing w:val="-10"/>
        </w:rPr>
        <w:t>Development</w:t>
      </w:r>
      <w:r>
        <w:rPr>
          <w:spacing w:val="-16"/>
        </w:rPr>
        <w:t xml:space="preserve"> </w:t>
      </w:r>
      <w:r>
        <w:rPr>
          <w:spacing w:val="-10"/>
        </w:rPr>
        <w:t>Environment</w:t>
      </w:r>
      <w:r>
        <w:rPr>
          <w:spacing w:val="-17"/>
        </w:rPr>
        <w:t xml:space="preserve"> </w:t>
      </w:r>
      <w:r>
        <w:rPr>
          <w:spacing w:val="-10"/>
        </w:rPr>
        <w:t>:</w:t>
      </w:r>
    </w:p>
    <w:p w14:paraId="2F91BA7E">
      <w:pPr>
        <w:pStyle w:val="4"/>
        <w:numPr>
          <w:numId w:val="0"/>
        </w:numPr>
        <w:tabs>
          <w:tab w:val="left" w:pos="1096"/>
        </w:tabs>
        <w:spacing w:before="84" w:after="0" w:line="240" w:lineRule="auto"/>
        <w:ind w:left="720" w:leftChars="0" w:right="0" w:rightChars="0"/>
        <w:jc w:val="left"/>
      </w:pPr>
      <w:bookmarkStart w:id="24" w:name="1. PyCharm "/>
      <w:bookmarkEnd w:id="24"/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863600</wp:posOffset>
                </wp:positionH>
                <wp:positionV relativeFrom="page">
                  <wp:posOffset>4965700</wp:posOffset>
                </wp:positionV>
                <wp:extent cx="6705600" cy="12700"/>
                <wp:effectExtent l="0" t="0" r="0" b="0"/>
                <wp:wrapNone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56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12700">
                              <a:moveTo>
                                <a:pt x="6705600" y="12700"/>
                              </a:move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  <a:lnTo>
                                <a:pt x="6705600" y="0"/>
                              </a:lnTo>
                              <a:lnTo>
                                <a:pt x="6705600" y="127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78787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68pt;margin-top:391pt;height:1pt;width:528pt;mso-position-horizontal-relative:page;mso-position-vertical-relative:page;z-index:251659264;mso-width-relative:page;mso-height-relative:page;" fillcolor="#878787" filled="t" stroked="f" coordsize="6705600,12700" o:gfxdata="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BpnZiG2QAAAAwBAAAP&#10;AAAAAAAAAAEAIAAAACIAAABkcnMvZG93bnJldi54bWxQSwECFAAUAAAACACHTuJAnO9OyRcCAADk&#10;BAAADgAAAAAAAAABACAAAAAoAQAAZHJzL2Uyb0RvYy54bWxQSwUGAAAAAAYABgBZAQAAsQUAAAAA&#10;" path="m6705600,12700l0,12700,0,0,6705600,0,6705600,1270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bookmarkStart w:id="25" w:name="2. Visual Studio Code (VS Code) "/>
      <w:bookmarkEnd w:id="25"/>
      <w:r>
        <w:rPr>
          <w:rFonts w:hint="default"/>
          <w:lang w:val="en-IN"/>
        </w:rPr>
        <w:t xml:space="preserve">- </w:t>
      </w:r>
      <w:r>
        <w:t>Visual</w:t>
      </w:r>
      <w:r>
        <w:rPr>
          <w:spacing w:val="-18"/>
        </w:rPr>
        <w:t xml:space="preserve"> </w:t>
      </w:r>
      <w:r>
        <w:t>Studio</w:t>
      </w:r>
      <w:r>
        <w:rPr>
          <w:spacing w:val="-19"/>
        </w:rPr>
        <w:t xml:space="preserve"> </w:t>
      </w:r>
      <w:r>
        <w:t>Code</w:t>
      </w:r>
      <w:r>
        <w:rPr>
          <w:spacing w:val="-19"/>
        </w:rPr>
        <w:t xml:space="preserve"> </w:t>
      </w:r>
      <w:r>
        <w:t>(VS</w:t>
      </w:r>
      <w:r>
        <w:rPr>
          <w:spacing w:val="-19"/>
        </w:rPr>
        <w:t xml:space="preserve"> </w:t>
      </w:r>
      <w:r>
        <w:rPr>
          <w:spacing w:val="-4"/>
        </w:rPr>
        <w:t>Code)</w:t>
      </w:r>
    </w:p>
    <w:p w14:paraId="3A5C0FE7">
      <w:pPr>
        <w:pStyle w:val="16"/>
        <w:numPr>
          <w:ilvl w:val="1"/>
          <w:numId w:val="4"/>
        </w:numPr>
        <w:tabs>
          <w:tab w:val="left" w:pos="1439"/>
        </w:tabs>
        <w:spacing w:before="347" w:after="0" w:line="240" w:lineRule="auto"/>
        <w:ind w:left="1439" w:right="0" w:hanging="359"/>
        <w:jc w:val="left"/>
        <w:rPr>
          <w:sz w:val="24"/>
        </w:rPr>
      </w:pPr>
      <w:r>
        <w:rPr>
          <w:sz w:val="24"/>
        </w:rPr>
        <w:t>Download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code.visualstudio.com.</w:t>
      </w:r>
    </w:p>
    <w:p w14:paraId="68E2A36B">
      <w:pPr>
        <w:pStyle w:val="16"/>
        <w:numPr>
          <w:ilvl w:val="1"/>
          <w:numId w:val="4"/>
        </w:numPr>
        <w:tabs>
          <w:tab w:val="left" w:pos="1439"/>
        </w:tabs>
        <w:spacing w:before="189" w:after="0" w:line="240" w:lineRule="auto"/>
        <w:ind w:left="1439" w:right="0" w:hanging="359"/>
        <w:jc w:val="left"/>
        <w:rPr>
          <w:sz w:val="24"/>
        </w:rPr>
      </w:pPr>
      <w:r>
        <w:rPr>
          <w:sz w:val="24"/>
        </w:rPr>
        <w:t>Install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launch</w:t>
      </w:r>
      <w:r>
        <w:rPr>
          <w:spacing w:val="-6"/>
          <w:sz w:val="24"/>
        </w:rPr>
        <w:t xml:space="preserve"> </w:t>
      </w:r>
      <w:r>
        <w:rPr>
          <w:sz w:val="24"/>
        </w:rPr>
        <w:t>VS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Code.</w:t>
      </w:r>
    </w:p>
    <w:p w14:paraId="34364824">
      <w:pPr>
        <w:pStyle w:val="16"/>
        <w:numPr>
          <w:ilvl w:val="1"/>
          <w:numId w:val="4"/>
        </w:numPr>
        <w:tabs>
          <w:tab w:val="left" w:pos="1439"/>
        </w:tabs>
        <w:spacing w:before="190" w:after="0" w:line="240" w:lineRule="auto"/>
        <w:ind w:left="1439" w:right="0" w:hanging="359"/>
        <w:jc w:val="left"/>
        <w:rPr>
          <w:sz w:val="24"/>
        </w:rPr>
      </w:pPr>
      <w:r>
        <w:rPr>
          <w:spacing w:val="-2"/>
          <w:sz w:val="24"/>
        </w:rPr>
        <w:t>Go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Extensions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search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"Python",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then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install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oﬃcial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Python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extension.</w:t>
      </w:r>
    </w:p>
    <w:p w14:paraId="512CB8F0">
      <w:pPr>
        <w:pStyle w:val="16"/>
        <w:numPr>
          <w:ilvl w:val="1"/>
          <w:numId w:val="4"/>
        </w:numPr>
        <w:tabs>
          <w:tab w:val="left" w:pos="1439"/>
        </w:tabs>
        <w:spacing w:before="189" w:after="0" w:line="240" w:lineRule="auto"/>
        <w:ind w:left="1439" w:right="0" w:hanging="359"/>
        <w:jc w:val="left"/>
        <w:rPr>
          <w:sz w:val="24"/>
        </w:rPr>
      </w:pPr>
      <w:r>
        <w:rPr>
          <w:spacing w:val="-4"/>
          <w:sz w:val="24"/>
        </w:rPr>
        <w:t>Open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your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project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folder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or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create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new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ﬁle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with</w:t>
      </w:r>
      <w:r>
        <w:rPr>
          <w:spacing w:val="-14"/>
          <w:sz w:val="24"/>
        </w:rPr>
        <w:t xml:space="preserve"> </w:t>
      </w:r>
      <w:r>
        <w:rPr>
          <w:rFonts w:ascii="Courier New" w:hAnsi="Courier New"/>
          <w:color w:val="178037"/>
          <w:spacing w:val="-4"/>
          <w:sz w:val="21"/>
        </w:rPr>
        <w:t>.py</w:t>
      </w:r>
      <w:r>
        <w:rPr>
          <w:rFonts w:ascii="Courier New" w:hAnsi="Courier New"/>
          <w:color w:val="178037"/>
          <w:spacing w:val="-67"/>
          <w:sz w:val="21"/>
        </w:rPr>
        <w:t xml:space="preserve"> </w:t>
      </w:r>
      <w:r>
        <w:rPr>
          <w:spacing w:val="-4"/>
          <w:sz w:val="24"/>
        </w:rPr>
        <w:t>extension.</w:t>
      </w:r>
    </w:p>
    <w:p w14:paraId="6C996113">
      <w:pPr>
        <w:pStyle w:val="16"/>
        <w:numPr>
          <w:ilvl w:val="1"/>
          <w:numId w:val="4"/>
        </w:numPr>
        <w:tabs>
          <w:tab w:val="left" w:pos="1439"/>
        </w:tabs>
        <w:spacing w:before="185" w:after="0" w:line="240" w:lineRule="auto"/>
        <w:ind w:left="1439" w:right="0" w:hanging="359"/>
        <w:jc w:val="left"/>
        <w:rPr>
          <w:sz w:val="24"/>
        </w:rPr>
      </w:pPr>
      <w:r>
        <w:rPr>
          <w:spacing w:val="-6"/>
          <w:sz w:val="24"/>
        </w:rPr>
        <w:t>Set</w:t>
      </w:r>
      <w:r>
        <w:rPr>
          <w:spacing w:val="-5"/>
          <w:sz w:val="24"/>
        </w:rPr>
        <w:t xml:space="preserve"> </w:t>
      </w:r>
      <w:r>
        <w:rPr>
          <w:spacing w:val="-6"/>
          <w:sz w:val="24"/>
        </w:rPr>
        <w:t>your</w:t>
      </w:r>
      <w:r>
        <w:rPr>
          <w:spacing w:val="-4"/>
          <w:sz w:val="24"/>
        </w:rPr>
        <w:t xml:space="preserve"> </w:t>
      </w:r>
      <w:r>
        <w:rPr>
          <w:spacing w:val="-6"/>
          <w:sz w:val="24"/>
        </w:rPr>
        <w:t>Python</w:t>
      </w:r>
      <w:r>
        <w:rPr>
          <w:spacing w:val="-4"/>
          <w:sz w:val="24"/>
        </w:rPr>
        <w:t xml:space="preserve"> </w:t>
      </w:r>
      <w:r>
        <w:rPr>
          <w:spacing w:val="-6"/>
          <w:sz w:val="24"/>
        </w:rPr>
        <w:t>interpreter</w:t>
      </w:r>
      <w:r>
        <w:rPr>
          <w:spacing w:val="-5"/>
          <w:sz w:val="24"/>
        </w:rPr>
        <w:t xml:space="preserve"> </w:t>
      </w:r>
      <w:r>
        <w:rPr>
          <w:spacing w:val="-6"/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pacing w:val="-6"/>
          <w:sz w:val="24"/>
        </w:rPr>
        <w:t>clicking</w:t>
      </w:r>
      <w:r>
        <w:rPr>
          <w:spacing w:val="-4"/>
          <w:sz w:val="24"/>
        </w:rPr>
        <w:t xml:space="preserve"> </w:t>
      </w:r>
      <w:r>
        <w:rPr>
          <w:spacing w:val="-6"/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6"/>
          <w:sz w:val="24"/>
        </w:rPr>
        <w:t>interpreter</w:t>
      </w:r>
      <w:r>
        <w:rPr>
          <w:spacing w:val="-4"/>
          <w:sz w:val="24"/>
        </w:rPr>
        <w:t xml:space="preserve"> </w:t>
      </w:r>
      <w:r>
        <w:rPr>
          <w:spacing w:val="-6"/>
          <w:sz w:val="24"/>
        </w:rPr>
        <w:t>path</w:t>
      </w:r>
      <w:r>
        <w:rPr>
          <w:spacing w:val="-5"/>
          <w:sz w:val="24"/>
        </w:rPr>
        <w:t xml:space="preserve"> </w:t>
      </w:r>
      <w:r>
        <w:rPr>
          <w:spacing w:val="-6"/>
          <w:sz w:val="24"/>
        </w:rPr>
        <w:t>at</w:t>
      </w:r>
      <w:r>
        <w:rPr>
          <w:spacing w:val="-4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6"/>
          <w:sz w:val="24"/>
        </w:rPr>
        <w:t>bottom</w:t>
      </w:r>
      <w:r>
        <w:rPr>
          <w:spacing w:val="-4"/>
          <w:sz w:val="24"/>
        </w:rPr>
        <w:t xml:space="preserve"> </w:t>
      </w:r>
      <w:r>
        <w:rPr>
          <w:spacing w:val="-6"/>
          <w:sz w:val="24"/>
        </w:rPr>
        <w:t>left.</w:t>
      </w:r>
    </w:p>
    <w:p w14:paraId="726531A0">
      <w:pPr>
        <w:pStyle w:val="16"/>
        <w:numPr>
          <w:ilvl w:val="1"/>
          <w:numId w:val="4"/>
        </w:numPr>
        <w:tabs>
          <w:tab w:val="left" w:pos="1439"/>
        </w:tabs>
        <w:spacing w:before="189" w:after="0" w:line="240" w:lineRule="auto"/>
        <w:ind w:left="1439" w:right="0" w:hanging="359"/>
        <w:jc w:val="left"/>
        <w:rPr>
          <w:sz w:val="24"/>
        </w:rPr>
      </w:pPr>
      <w:r>
        <w:rPr>
          <w:spacing w:val="-2"/>
          <w:sz w:val="24"/>
        </w:rPr>
        <w:t>VS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Code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provides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smart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code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completion,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integrated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terminal,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linting,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debugging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tools.</w:t>
      </w:r>
    </w:p>
    <w:p w14:paraId="2E173BE8">
      <w:pPr>
        <w:pStyle w:val="13"/>
        <w:spacing w:before="272"/>
      </w:pPr>
    </w:p>
    <w:p w14:paraId="598B474B">
      <w:pPr>
        <w:pStyle w:val="4"/>
        <w:numPr>
          <w:ilvl w:val="0"/>
          <w:numId w:val="1"/>
        </w:numPr>
        <w:tabs>
          <w:tab w:val="left" w:pos="1106"/>
        </w:tabs>
        <w:spacing w:before="121" w:after="0" w:line="240" w:lineRule="auto"/>
        <w:ind w:left="1106" w:right="0" w:hanging="386"/>
        <w:jc w:val="left"/>
      </w:pPr>
      <w:bookmarkStart w:id="26" w:name="3. Anaconda Navigator (for Data Science)"/>
      <w:bookmarkEnd w:id="26"/>
      <w:r>
        <w:rPr>
          <w:rFonts w:ascii="Arial"/>
        </w:rPr>
        <w:t>Writing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and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executing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your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first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Python</w:t>
      </w:r>
      <w:r>
        <w:rPr>
          <w:rFonts w:ascii="Arial"/>
          <w:spacing w:val="-6"/>
        </w:rPr>
        <w:t xml:space="preserve"> </w:t>
      </w:r>
      <w:r>
        <w:rPr>
          <w:rFonts w:ascii="Arial"/>
          <w:spacing w:val="-2"/>
        </w:rPr>
        <w:t>program.</w:t>
      </w:r>
    </w:p>
    <w:p w14:paraId="5A0C7D97">
      <w:pPr>
        <w:pStyle w:val="7"/>
        <w:spacing w:before="311"/>
        <w:rPr>
          <w:rFonts w:ascii="Arial"/>
        </w:rPr>
      </w:pPr>
      <w:r>
        <w:rPr>
          <w:rFonts w:ascii="Arial"/>
          <w:spacing w:val="-4"/>
        </w:rPr>
        <w:t>Ans:</w:t>
      </w:r>
    </w:p>
    <w:p w14:paraId="68F46F84">
      <w:pPr>
        <w:spacing w:before="291"/>
        <w:ind w:left="953" w:right="0" w:firstLine="0"/>
        <w:jc w:val="left"/>
        <w:rPr>
          <w:b/>
          <w:sz w:val="28"/>
        </w:rPr>
      </w:pPr>
      <w:r>
        <w:rPr>
          <w:b/>
          <w:spacing w:val="-8"/>
          <w:sz w:val="28"/>
        </w:rPr>
        <w:t>Writing</w:t>
      </w:r>
      <w:r>
        <w:rPr>
          <w:b/>
          <w:spacing w:val="-6"/>
          <w:sz w:val="28"/>
        </w:rPr>
        <w:t xml:space="preserve"> </w:t>
      </w:r>
      <w:r>
        <w:rPr>
          <w:b/>
          <w:spacing w:val="-8"/>
          <w:sz w:val="28"/>
        </w:rPr>
        <w:t>Your</w:t>
      </w:r>
      <w:r>
        <w:rPr>
          <w:b/>
          <w:spacing w:val="-6"/>
          <w:sz w:val="28"/>
        </w:rPr>
        <w:t xml:space="preserve"> </w:t>
      </w:r>
      <w:r>
        <w:rPr>
          <w:b/>
          <w:spacing w:val="-8"/>
          <w:sz w:val="28"/>
        </w:rPr>
        <w:t>First</w:t>
      </w:r>
      <w:r>
        <w:rPr>
          <w:b/>
          <w:spacing w:val="-6"/>
          <w:sz w:val="28"/>
        </w:rPr>
        <w:t xml:space="preserve"> </w:t>
      </w:r>
      <w:r>
        <w:rPr>
          <w:b/>
          <w:spacing w:val="-8"/>
          <w:sz w:val="28"/>
        </w:rPr>
        <w:t>Python</w:t>
      </w:r>
      <w:r>
        <w:rPr>
          <w:b/>
          <w:spacing w:val="-6"/>
          <w:sz w:val="28"/>
        </w:rPr>
        <w:t xml:space="preserve"> </w:t>
      </w:r>
      <w:r>
        <w:rPr>
          <w:b/>
          <w:spacing w:val="-8"/>
          <w:sz w:val="28"/>
        </w:rPr>
        <w:t>Program</w:t>
      </w:r>
      <w:r>
        <w:rPr>
          <w:b/>
          <w:spacing w:val="-6"/>
          <w:sz w:val="28"/>
        </w:rPr>
        <w:t xml:space="preserve"> </w:t>
      </w:r>
      <w:r>
        <w:rPr>
          <w:b/>
          <w:spacing w:val="-10"/>
          <w:sz w:val="28"/>
        </w:rPr>
        <w:t>:</w:t>
      </w:r>
    </w:p>
    <w:p w14:paraId="0625793C">
      <w:pPr>
        <w:pStyle w:val="16"/>
        <w:numPr>
          <w:ilvl w:val="0"/>
          <w:numId w:val="5"/>
        </w:numPr>
        <w:tabs>
          <w:tab w:val="left" w:pos="1439"/>
        </w:tabs>
        <w:spacing w:before="301" w:after="0" w:line="240" w:lineRule="auto"/>
        <w:ind w:left="1439" w:right="0" w:hanging="359"/>
        <w:jc w:val="left"/>
        <w:rPr>
          <w:sz w:val="24"/>
        </w:rPr>
      </w:pPr>
      <w:r>
        <w:rPr>
          <w:spacing w:val="-2"/>
          <w:sz w:val="24"/>
        </w:rPr>
        <w:t>Open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Your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Development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Environment</w:t>
      </w:r>
    </w:p>
    <w:p w14:paraId="11759A3B">
      <w:pPr>
        <w:pStyle w:val="16"/>
        <w:numPr>
          <w:ilvl w:val="1"/>
          <w:numId w:val="5"/>
        </w:numPr>
        <w:tabs>
          <w:tab w:val="left" w:pos="2160"/>
        </w:tabs>
        <w:spacing w:before="189" w:after="0" w:line="403" w:lineRule="auto"/>
        <w:ind w:left="2160" w:right="247" w:hanging="360"/>
        <w:jc w:val="left"/>
        <w:rPr>
          <w:sz w:val="24"/>
        </w:rPr>
      </w:pPr>
      <w:r>
        <w:rPr>
          <w:sz w:val="24"/>
        </w:rPr>
        <w:t>This</w:t>
      </w:r>
      <w:r>
        <w:rPr>
          <w:spacing w:val="-18"/>
          <w:sz w:val="24"/>
        </w:rPr>
        <w:t xml:space="preserve"> </w:t>
      </w:r>
      <w:r>
        <w:rPr>
          <w:sz w:val="24"/>
        </w:rPr>
        <w:t>can</w:t>
      </w:r>
      <w:r>
        <w:rPr>
          <w:spacing w:val="-18"/>
          <w:sz w:val="24"/>
        </w:rPr>
        <w:t xml:space="preserve"> </w:t>
      </w:r>
      <w:r>
        <w:rPr>
          <w:sz w:val="24"/>
        </w:rPr>
        <w:t>be</w:t>
      </w:r>
      <w:r>
        <w:rPr>
          <w:spacing w:val="-18"/>
          <w:sz w:val="24"/>
        </w:rPr>
        <w:t xml:space="preserve"> </w:t>
      </w:r>
      <w:r>
        <w:rPr>
          <w:sz w:val="24"/>
        </w:rPr>
        <w:t>a</w:t>
      </w:r>
      <w:r>
        <w:rPr>
          <w:spacing w:val="-18"/>
          <w:sz w:val="24"/>
        </w:rPr>
        <w:t xml:space="preserve"> </w:t>
      </w:r>
      <w:r>
        <w:rPr>
          <w:sz w:val="24"/>
        </w:rPr>
        <w:t>simple</w:t>
      </w:r>
      <w:r>
        <w:rPr>
          <w:spacing w:val="-18"/>
          <w:sz w:val="24"/>
        </w:rPr>
        <w:t xml:space="preserve"> </w:t>
      </w:r>
      <w:r>
        <w:rPr>
          <w:sz w:val="24"/>
        </w:rPr>
        <w:t>text</w:t>
      </w:r>
      <w:r>
        <w:rPr>
          <w:spacing w:val="-18"/>
          <w:sz w:val="24"/>
        </w:rPr>
        <w:t xml:space="preserve"> </w:t>
      </w:r>
      <w:r>
        <w:rPr>
          <w:sz w:val="24"/>
        </w:rPr>
        <w:t>editor</w:t>
      </w:r>
      <w:r>
        <w:rPr>
          <w:spacing w:val="-18"/>
          <w:sz w:val="24"/>
        </w:rPr>
        <w:t xml:space="preserve"> </w:t>
      </w:r>
      <w:r>
        <w:rPr>
          <w:sz w:val="24"/>
        </w:rPr>
        <w:t>like</w:t>
      </w:r>
      <w:r>
        <w:rPr>
          <w:spacing w:val="-18"/>
          <w:sz w:val="24"/>
        </w:rPr>
        <w:t xml:space="preserve"> </w:t>
      </w:r>
      <w:r>
        <w:rPr>
          <w:sz w:val="24"/>
        </w:rPr>
        <w:t>Notepad</w:t>
      </w:r>
      <w:r>
        <w:rPr>
          <w:spacing w:val="-18"/>
          <w:sz w:val="24"/>
        </w:rPr>
        <w:t xml:space="preserve"> </w:t>
      </w:r>
      <w:r>
        <w:rPr>
          <w:sz w:val="24"/>
        </w:rPr>
        <w:t>or</w:t>
      </w:r>
      <w:r>
        <w:rPr>
          <w:spacing w:val="-18"/>
          <w:sz w:val="24"/>
        </w:rPr>
        <w:t xml:space="preserve"> </w:t>
      </w:r>
      <w:r>
        <w:rPr>
          <w:sz w:val="24"/>
        </w:rPr>
        <w:t>a</w:t>
      </w:r>
      <w:r>
        <w:rPr>
          <w:spacing w:val="-18"/>
          <w:sz w:val="24"/>
        </w:rPr>
        <w:t xml:space="preserve"> </w:t>
      </w:r>
      <w:r>
        <w:rPr>
          <w:sz w:val="24"/>
        </w:rPr>
        <w:t>code</w:t>
      </w:r>
      <w:r>
        <w:rPr>
          <w:spacing w:val="-18"/>
          <w:sz w:val="24"/>
        </w:rPr>
        <w:t xml:space="preserve"> </w:t>
      </w:r>
      <w:r>
        <w:rPr>
          <w:sz w:val="24"/>
        </w:rPr>
        <w:t>editor</w:t>
      </w:r>
      <w:r>
        <w:rPr>
          <w:spacing w:val="-18"/>
          <w:sz w:val="24"/>
        </w:rPr>
        <w:t xml:space="preserve"> </w:t>
      </w:r>
      <w:r>
        <w:rPr>
          <w:sz w:val="24"/>
        </w:rPr>
        <w:t>like</w:t>
      </w:r>
      <w:r>
        <w:rPr>
          <w:spacing w:val="-18"/>
          <w:sz w:val="24"/>
        </w:rPr>
        <w:t xml:space="preserve"> </w:t>
      </w:r>
      <w:r>
        <w:rPr>
          <w:sz w:val="24"/>
        </w:rPr>
        <w:t>Visual</w:t>
      </w:r>
      <w:r>
        <w:rPr>
          <w:spacing w:val="-18"/>
          <w:sz w:val="24"/>
        </w:rPr>
        <w:t xml:space="preserve"> </w:t>
      </w:r>
      <w:r>
        <w:rPr>
          <w:sz w:val="24"/>
        </w:rPr>
        <w:t>Studio</w:t>
      </w:r>
      <w:r>
        <w:rPr>
          <w:spacing w:val="-18"/>
          <w:sz w:val="24"/>
        </w:rPr>
        <w:t xml:space="preserve"> </w:t>
      </w:r>
      <w:r>
        <w:rPr>
          <w:sz w:val="24"/>
        </w:rPr>
        <w:t>Code</w:t>
      </w:r>
    </w:p>
    <w:p w14:paraId="50F7DEF7">
      <w:pPr>
        <w:pStyle w:val="16"/>
        <w:numPr>
          <w:ilvl w:val="1"/>
          <w:numId w:val="5"/>
        </w:numPr>
        <w:tabs>
          <w:tab w:val="left" w:pos="2160"/>
        </w:tabs>
        <w:spacing w:before="0" w:after="0" w:line="403" w:lineRule="auto"/>
        <w:ind w:left="2160" w:right="935" w:hanging="360"/>
        <w:jc w:val="left"/>
        <w:rPr>
          <w:sz w:val="24"/>
        </w:rPr>
      </w:pPr>
      <w:r>
        <w:rPr>
          <w:spacing w:val="-4"/>
          <w:sz w:val="24"/>
        </w:rPr>
        <w:t>Alternatively,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you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can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use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an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interactive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environment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like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Jupyter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Notebook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 xml:space="preserve">(with </w:t>
      </w:r>
      <w:r>
        <w:rPr>
          <w:spacing w:val="-2"/>
          <w:sz w:val="24"/>
        </w:rPr>
        <w:t>Anaconda).</w:t>
      </w:r>
    </w:p>
    <w:p w14:paraId="72B4AFAC">
      <w:pPr>
        <w:pStyle w:val="16"/>
        <w:numPr>
          <w:ilvl w:val="0"/>
          <w:numId w:val="5"/>
        </w:numPr>
        <w:tabs>
          <w:tab w:val="left" w:pos="1439"/>
        </w:tabs>
        <w:spacing w:before="0" w:after="0" w:line="240" w:lineRule="auto"/>
        <w:ind w:left="1439" w:right="0" w:hanging="359"/>
        <w:jc w:val="left"/>
        <w:rPr>
          <w:sz w:val="24"/>
        </w:rPr>
      </w:pPr>
      <w:r>
        <w:rPr>
          <w:spacing w:val="-8"/>
          <w:sz w:val="24"/>
        </w:rPr>
        <w:t>Write</w:t>
      </w:r>
      <w:r>
        <w:rPr>
          <w:spacing w:val="-11"/>
          <w:sz w:val="24"/>
        </w:rPr>
        <w:t xml:space="preserve"> </w:t>
      </w:r>
      <w:r>
        <w:rPr>
          <w:spacing w:val="-8"/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pacing w:val="-8"/>
          <w:sz w:val="24"/>
        </w:rPr>
        <w:t>Code</w:t>
      </w:r>
    </w:p>
    <w:p w14:paraId="1DE6D79A">
      <w:pPr>
        <w:pStyle w:val="16"/>
        <w:spacing w:after="0" w:line="240" w:lineRule="auto"/>
        <w:jc w:val="left"/>
        <w:rPr>
          <w:sz w:val="24"/>
        </w:rPr>
        <w:sectPr>
          <w:pgSz w:w="11920" w:h="16840"/>
          <w:pgMar w:top="1360" w:right="283" w:bottom="260" w:left="0" w:header="0" w:footer="79" w:gutter="0"/>
          <w:cols w:space="720" w:num="1"/>
        </w:sectPr>
      </w:pPr>
    </w:p>
    <w:p w14:paraId="3EE1B44D">
      <w:pPr>
        <w:pStyle w:val="16"/>
        <w:numPr>
          <w:ilvl w:val="1"/>
          <w:numId w:val="5"/>
        </w:numPr>
        <w:tabs>
          <w:tab w:val="left" w:pos="2159"/>
        </w:tabs>
        <w:spacing w:before="82" w:after="0" w:line="240" w:lineRule="auto"/>
        <w:ind w:left="2159" w:right="0" w:hanging="359"/>
        <w:jc w:val="left"/>
        <w:rPr>
          <w:sz w:val="24"/>
        </w:rPr>
      </w:pPr>
      <w:r>
        <w:rPr>
          <w:spacing w:val="-2"/>
          <w:sz w:val="24"/>
        </w:rPr>
        <w:t>Type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classic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introductory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program:</w:t>
      </w:r>
    </w:p>
    <w:p w14:paraId="61D47F2B">
      <w:pPr>
        <w:pStyle w:val="13"/>
        <w:spacing w:before="88"/>
      </w:pPr>
    </w:p>
    <w:p w14:paraId="51655288">
      <w:pPr>
        <w:pStyle w:val="13"/>
        <w:ind w:left="2160"/>
        <w:rPr>
          <w:rFonts w:ascii="Courier New"/>
        </w:rPr>
      </w:pPr>
      <w:r>
        <w:rPr>
          <w:rFonts w:ascii="Courier New"/>
          <w:spacing w:val="-2"/>
        </w:rPr>
        <w:t>python</w:t>
      </w:r>
    </w:p>
    <w:p w14:paraId="02150326">
      <w:pPr>
        <w:pStyle w:val="13"/>
        <w:spacing w:before="190"/>
        <w:rPr>
          <w:rFonts w:ascii="Courier New"/>
        </w:rPr>
      </w:pPr>
    </w:p>
    <w:p w14:paraId="4ABC7B72">
      <w:pPr>
        <w:pStyle w:val="13"/>
        <w:ind w:left="2010"/>
        <w:rPr>
          <w:rFonts w:ascii="Courier New"/>
        </w:rPr>
      </w:pPr>
      <w:r>
        <w:rPr>
          <w:rFonts w:ascii="Courier New"/>
        </w:rPr>
        <w:t xml:space="preserve">print("Hello, </w:t>
      </w:r>
      <w:r>
        <w:rPr>
          <w:rFonts w:ascii="Courier New"/>
          <w:spacing w:val="-2"/>
        </w:rPr>
        <w:t>World!")</w:t>
      </w:r>
    </w:p>
    <w:p w14:paraId="7E2FEFA0">
      <w:pPr>
        <w:pStyle w:val="13"/>
        <w:spacing w:before="162"/>
        <w:rPr>
          <w:rFonts w:ascii="Courier New"/>
        </w:rPr>
      </w:pPr>
    </w:p>
    <w:p w14:paraId="07A0B926">
      <w:pPr>
        <w:pStyle w:val="16"/>
        <w:numPr>
          <w:ilvl w:val="1"/>
          <w:numId w:val="5"/>
        </w:numPr>
        <w:tabs>
          <w:tab w:val="left" w:pos="2159"/>
        </w:tabs>
        <w:spacing w:before="0" w:after="0" w:line="240" w:lineRule="auto"/>
        <w:ind w:left="2159" w:right="0" w:hanging="359"/>
        <w:jc w:val="left"/>
        <w:rPr>
          <w:sz w:val="24"/>
        </w:rPr>
      </w:pPr>
      <w:r>
        <w:rPr>
          <w:spacing w:val="-2"/>
          <w:sz w:val="24"/>
        </w:rPr>
        <w:t>This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code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uses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rFonts w:ascii="Courier New" w:hAnsi="Courier New"/>
          <w:color w:val="178037"/>
          <w:spacing w:val="-2"/>
          <w:sz w:val="21"/>
        </w:rPr>
        <w:t>print</w:t>
      </w:r>
      <w:r>
        <w:rPr>
          <w:rFonts w:ascii="Courier New" w:hAnsi="Courier New"/>
          <w:color w:val="178037"/>
          <w:spacing w:val="-67"/>
          <w:sz w:val="21"/>
        </w:rPr>
        <w:t xml:space="preserve"> </w:t>
      </w:r>
      <w:r>
        <w:rPr>
          <w:spacing w:val="-2"/>
          <w:sz w:val="24"/>
        </w:rPr>
        <w:t>function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display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text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"Hello,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World!"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on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screen.</w:t>
      </w:r>
    </w:p>
    <w:p w14:paraId="2F480B1C">
      <w:pPr>
        <w:pStyle w:val="16"/>
        <w:numPr>
          <w:ilvl w:val="0"/>
          <w:numId w:val="5"/>
        </w:numPr>
        <w:tabs>
          <w:tab w:val="left" w:pos="1439"/>
        </w:tabs>
        <w:spacing w:before="184" w:after="0" w:line="240" w:lineRule="auto"/>
        <w:ind w:left="1439" w:right="0" w:hanging="359"/>
        <w:jc w:val="left"/>
        <w:rPr>
          <w:sz w:val="24"/>
        </w:rPr>
      </w:pPr>
      <w:r>
        <w:rPr>
          <w:sz w:val="24"/>
        </w:rPr>
        <w:t>Save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File</w:t>
      </w:r>
    </w:p>
    <w:p w14:paraId="2C21BB28">
      <w:pPr>
        <w:pStyle w:val="16"/>
        <w:numPr>
          <w:ilvl w:val="1"/>
          <w:numId w:val="5"/>
        </w:numPr>
        <w:tabs>
          <w:tab w:val="left" w:pos="2159"/>
        </w:tabs>
        <w:spacing w:before="190" w:after="0" w:line="240" w:lineRule="auto"/>
        <w:ind w:left="2159" w:right="0" w:hanging="359"/>
        <w:jc w:val="left"/>
        <w:rPr>
          <w:sz w:val="24"/>
        </w:rPr>
      </w:pPr>
      <w:r>
        <w:rPr>
          <w:spacing w:val="-4"/>
          <w:sz w:val="24"/>
        </w:rPr>
        <w:t>Save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ﬁle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rFonts w:ascii="Courier New" w:hAnsi="Courier New"/>
          <w:color w:val="178037"/>
          <w:spacing w:val="-4"/>
          <w:sz w:val="21"/>
        </w:rPr>
        <w:t>.py</w:t>
      </w:r>
      <w:r>
        <w:rPr>
          <w:rFonts w:ascii="Courier New" w:hAnsi="Courier New"/>
          <w:color w:val="178037"/>
          <w:spacing w:val="-62"/>
          <w:sz w:val="21"/>
        </w:rPr>
        <w:t xml:space="preserve"> </w:t>
      </w:r>
      <w:r>
        <w:rPr>
          <w:spacing w:val="-4"/>
          <w:sz w:val="24"/>
        </w:rPr>
        <w:t>extension,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example</w:t>
      </w:r>
      <w:r>
        <w:rPr>
          <w:spacing w:val="-9"/>
          <w:sz w:val="24"/>
        </w:rPr>
        <w:t xml:space="preserve"> </w:t>
      </w:r>
      <w:r>
        <w:rPr>
          <w:rFonts w:ascii="Courier New" w:hAnsi="Courier New"/>
          <w:spacing w:val="-4"/>
          <w:sz w:val="21"/>
        </w:rPr>
        <w:t>hello.py</w:t>
      </w:r>
      <w:r>
        <w:rPr>
          <w:spacing w:val="-4"/>
          <w:sz w:val="24"/>
        </w:rPr>
        <w:t>.</w:t>
      </w:r>
    </w:p>
    <w:p w14:paraId="4EE50DBA">
      <w:pPr>
        <w:pStyle w:val="16"/>
        <w:numPr>
          <w:ilvl w:val="1"/>
          <w:numId w:val="5"/>
        </w:numPr>
        <w:tabs>
          <w:tab w:val="left" w:pos="2159"/>
        </w:tabs>
        <w:spacing w:before="184" w:after="0" w:line="240" w:lineRule="auto"/>
        <w:ind w:left="2159" w:right="0" w:hanging="359"/>
        <w:jc w:val="left"/>
        <w:rPr>
          <w:sz w:val="24"/>
        </w:rPr>
      </w:pPr>
      <w:r>
        <w:rPr>
          <w:sz w:val="24"/>
        </w:rPr>
        <w:t>Make</w:t>
      </w:r>
      <w:r>
        <w:rPr>
          <w:spacing w:val="-15"/>
          <w:sz w:val="24"/>
        </w:rPr>
        <w:t xml:space="preserve"> </w:t>
      </w:r>
      <w:r>
        <w:rPr>
          <w:sz w:val="24"/>
        </w:rPr>
        <w:t>sure</w:t>
      </w:r>
      <w:r>
        <w:rPr>
          <w:spacing w:val="-15"/>
          <w:sz w:val="24"/>
        </w:rPr>
        <w:t xml:space="preserve"> </w:t>
      </w:r>
      <w:r>
        <w:rPr>
          <w:sz w:val="24"/>
        </w:rPr>
        <w:t>you</w:t>
      </w:r>
      <w:r>
        <w:rPr>
          <w:spacing w:val="-15"/>
          <w:sz w:val="24"/>
        </w:rPr>
        <w:t xml:space="preserve"> </w:t>
      </w:r>
      <w:r>
        <w:rPr>
          <w:sz w:val="24"/>
        </w:rPr>
        <w:t>save</w:t>
      </w:r>
      <w:r>
        <w:rPr>
          <w:spacing w:val="-15"/>
          <w:sz w:val="24"/>
        </w:rPr>
        <w:t xml:space="preserve"> </w:t>
      </w:r>
      <w:r>
        <w:rPr>
          <w:sz w:val="24"/>
        </w:rPr>
        <w:t>it</w:t>
      </w:r>
      <w:r>
        <w:rPr>
          <w:spacing w:val="-15"/>
          <w:sz w:val="24"/>
        </w:rPr>
        <w:t xml:space="preserve"> </w:t>
      </w:r>
      <w:r>
        <w:rPr>
          <w:sz w:val="24"/>
        </w:rPr>
        <w:t>in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folder</w:t>
      </w:r>
      <w:r>
        <w:rPr>
          <w:spacing w:val="-15"/>
          <w:sz w:val="24"/>
        </w:rPr>
        <w:t xml:space="preserve"> </w:t>
      </w:r>
      <w:r>
        <w:rPr>
          <w:sz w:val="24"/>
        </w:rPr>
        <w:t>where</w:t>
      </w:r>
      <w:r>
        <w:rPr>
          <w:spacing w:val="-15"/>
          <w:sz w:val="24"/>
        </w:rPr>
        <w:t xml:space="preserve"> </w:t>
      </w:r>
      <w:r>
        <w:rPr>
          <w:sz w:val="24"/>
        </w:rPr>
        <w:t>you</w:t>
      </w:r>
      <w:r>
        <w:rPr>
          <w:spacing w:val="-15"/>
          <w:sz w:val="24"/>
        </w:rPr>
        <w:t xml:space="preserve"> </w:t>
      </w:r>
      <w:r>
        <w:rPr>
          <w:sz w:val="24"/>
        </w:rPr>
        <w:t>can</w:t>
      </w:r>
      <w:r>
        <w:rPr>
          <w:spacing w:val="-15"/>
          <w:sz w:val="24"/>
        </w:rPr>
        <w:t xml:space="preserve"> </w:t>
      </w:r>
      <w:r>
        <w:rPr>
          <w:sz w:val="24"/>
        </w:rPr>
        <w:t>easily</w:t>
      </w:r>
      <w:r>
        <w:rPr>
          <w:spacing w:val="-15"/>
          <w:sz w:val="24"/>
        </w:rPr>
        <w:t xml:space="preserve"> </w:t>
      </w:r>
      <w:r>
        <w:rPr>
          <w:sz w:val="24"/>
        </w:rPr>
        <w:t>locate</w:t>
      </w:r>
      <w:r>
        <w:rPr>
          <w:spacing w:val="-15"/>
          <w:sz w:val="24"/>
        </w:rPr>
        <w:t xml:space="preserve"> </w:t>
      </w:r>
      <w:r>
        <w:rPr>
          <w:spacing w:val="-5"/>
          <w:sz w:val="24"/>
        </w:rPr>
        <w:t>it.</w:t>
      </w:r>
    </w:p>
    <w:p w14:paraId="2E3762ED">
      <w:pPr>
        <w:pStyle w:val="13"/>
        <w:spacing w:before="272"/>
      </w:pPr>
    </w:p>
    <w:p w14:paraId="37D10235">
      <w:pPr>
        <w:pStyle w:val="4"/>
      </w:pPr>
      <w:bookmarkStart w:id="27" w:name="Executing Your Python Program:  "/>
      <w:bookmarkEnd w:id="27"/>
      <w:r>
        <w:rPr>
          <w:spacing w:val="-10"/>
        </w:rPr>
        <w:t>Executing</w:t>
      </w:r>
      <w:r>
        <w:rPr>
          <w:spacing w:val="-12"/>
        </w:rPr>
        <w:t xml:space="preserve"> </w:t>
      </w:r>
      <w:r>
        <w:rPr>
          <w:spacing w:val="-10"/>
        </w:rPr>
        <w:t>Your</w:t>
      </w:r>
      <w:r>
        <w:rPr>
          <w:spacing w:val="-11"/>
        </w:rPr>
        <w:t xml:space="preserve"> </w:t>
      </w:r>
      <w:r>
        <w:rPr>
          <w:spacing w:val="-10"/>
        </w:rPr>
        <w:t>Python</w:t>
      </w:r>
      <w:r>
        <w:rPr>
          <w:spacing w:val="-11"/>
        </w:rPr>
        <w:t xml:space="preserve"> </w:t>
      </w:r>
      <w:r>
        <w:rPr>
          <w:spacing w:val="-10"/>
        </w:rPr>
        <w:t>Program:</w:t>
      </w:r>
    </w:p>
    <w:p w14:paraId="7B3EFBAD">
      <w:pPr>
        <w:pStyle w:val="13"/>
        <w:spacing w:before="234"/>
        <w:rPr>
          <w:b/>
          <w:sz w:val="34"/>
        </w:rPr>
      </w:pPr>
    </w:p>
    <w:p w14:paraId="6591DB2C">
      <w:pPr>
        <w:spacing w:before="0"/>
        <w:ind w:left="720" w:right="0" w:firstLine="0"/>
        <w:jc w:val="left"/>
        <w:rPr>
          <w:b/>
          <w:sz w:val="34"/>
        </w:rPr>
      </w:pPr>
      <w:bookmarkStart w:id="28" w:name="Using Command Line or Terminal: "/>
      <w:bookmarkEnd w:id="28"/>
      <w:r>
        <w:rPr>
          <w:b/>
          <w:spacing w:val="-4"/>
          <w:sz w:val="34"/>
        </w:rPr>
        <w:t>Using</w:t>
      </w:r>
      <w:r>
        <w:rPr>
          <w:b/>
          <w:spacing w:val="-19"/>
          <w:sz w:val="34"/>
        </w:rPr>
        <w:t xml:space="preserve"> </w:t>
      </w:r>
      <w:r>
        <w:rPr>
          <w:b/>
          <w:spacing w:val="-4"/>
          <w:sz w:val="34"/>
        </w:rPr>
        <w:t>Command</w:t>
      </w:r>
      <w:r>
        <w:rPr>
          <w:b/>
          <w:spacing w:val="-19"/>
          <w:sz w:val="34"/>
        </w:rPr>
        <w:t xml:space="preserve"> </w:t>
      </w:r>
      <w:r>
        <w:rPr>
          <w:b/>
          <w:spacing w:val="-4"/>
          <w:sz w:val="34"/>
        </w:rPr>
        <w:t>Line</w:t>
      </w:r>
      <w:r>
        <w:rPr>
          <w:b/>
          <w:spacing w:val="-19"/>
          <w:sz w:val="34"/>
        </w:rPr>
        <w:t xml:space="preserve"> </w:t>
      </w:r>
      <w:r>
        <w:rPr>
          <w:b/>
          <w:spacing w:val="-4"/>
          <w:sz w:val="34"/>
        </w:rPr>
        <w:t>or</w:t>
      </w:r>
      <w:r>
        <w:rPr>
          <w:b/>
          <w:spacing w:val="-19"/>
          <w:sz w:val="34"/>
        </w:rPr>
        <w:t xml:space="preserve"> </w:t>
      </w:r>
      <w:r>
        <w:rPr>
          <w:b/>
          <w:spacing w:val="-4"/>
          <w:sz w:val="34"/>
        </w:rPr>
        <w:t>Terminal:</w:t>
      </w:r>
    </w:p>
    <w:p w14:paraId="49818BB5">
      <w:pPr>
        <w:pStyle w:val="16"/>
        <w:numPr>
          <w:ilvl w:val="0"/>
          <w:numId w:val="6"/>
        </w:numPr>
        <w:tabs>
          <w:tab w:val="left" w:pos="1439"/>
        </w:tabs>
        <w:spacing w:before="347" w:after="0" w:line="240" w:lineRule="auto"/>
        <w:ind w:left="1439" w:right="0" w:hanging="359"/>
        <w:jc w:val="left"/>
        <w:rPr>
          <w:sz w:val="24"/>
        </w:rPr>
      </w:pPr>
      <w:r>
        <w:rPr>
          <w:spacing w:val="-2"/>
          <w:sz w:val="24"/>
        </w:rPr>
        <w:t>Open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your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terminal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(Command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Prompt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Windows,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Terminal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Mac/Linux).</w:t>
      </w:r>
    </w:p>
    <w:p w14:paraId="256A356A">
      <w:pPr>
        <w:pStyle w:val="16"/>
        <w:numPr>
          <w:ilvl w:val="0"/>
          <w:numId w:val="6"/>
        </w:numPr>
        <w:tabs>
          <w:tab w:val="left" w:pos="1439"/>
        </w:tabs>
        <w:spacing w:before="189" w:after="0" w:line="240" w:lineRule="auto"/>
        <w:ind w:left="1439" w:right="0" w:hanging="359"/>
        <w:jc w:val="left"/>
        <w:rPr>
          <w:sz w:val="24"/>
        </w:rPr>
      </w:pPr>
      <w:r>
        <w:rPr>
          <w:spacing w:val="-2"/>
          <w:sz w:val="24"/>
        </w:rPr>
        <w:t>Navigate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directory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where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your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ﬁle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saved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rFonts w:ascii="Courier New" w:hAnsi="Courier New"/>
          <w:color w:val="178037"/>
          <w:spacing w:val="-2"/>
          <w:sz w:val="21"/>
        </w:rPr>
        <w:t>cd</w:t>
      </w:r>
      <w:r>
        <w:rPr>
          <w:rFonts w:ascii="Courier New" w:hAnsi="Courier New"/>
          <w:color w:val="178037"/>
          <w:spacing w:val="-65"/>
          <w:sz w:val="21"/>
        </w:rPr>
        <w:t xml:space="preserve"> </w:t>
      </w:r>
      <w:r>
        <w:rPr>
          <w:spacing w:val="-2"/>
          <w:sz w:val="24"/>
        </w:rPr>
        <w:t>command.</w:t>
      </w:r>
    </w:p>
    <w:p w14:paraId="16FF83A2">
      <w:pPr>
        <w:pStyle w:val="16"/>
        <w:numPr>
          <w:ilvl w:val="0"/>
          <w:numId w:val="6"/>
        </w:numPr>
        <w:tabs>
          <w:tab w:val="left" w:pos="1439"/>
        </w:tabs>
        <w:spacing w:before="185" w:after="0" w:line="240" w:lineRule="auto"/>
        <w:ind w:left="1439" w:right="0" w:hanging="359"/>
        <w:jc w:val="left"/>
        <w:rPr>
          <w:sz w:val="24"/>
        </w:rPr>
      </w:pPr>
      <w:r>
        <w:rPr>
          <w:sz w:val="24"/>
        </w:rPr>
        <w:t>Run</w:t>
      </w:r>
      <w:r>
        <w:rPr>
          <w:spacing w:val="-18"/>
          <w:sz w:val="24"/>
        </w:rPr>
        <w:t xml:space="preserve"> </w:t>
      </w:r>
      <w:r>
        <w:rPr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z w:val="24"/>
        </w:rPr>
        <w:t>program</w:t>
      </w:r>
      <w:r>
        <w:rPr>
          <w:spacing w:val="-18"/>
          <w:sz w:val="24"/>
        </w:rPr>
        <w:t xml:space="preserve"> </w:t>
      </w:r>
      <w:r>
        <w:rPr>
          <w:sz w:val="24"/>
        </w:rPr>
        <w:t>by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typing:</w:t>
      </w:r>
    </w:p>
    <w:p w14:paraId="355D08C4">
      <w:pPr>
        <w:pStyle w:val="13"/>
        <w:spacing w:before="80"/>
      </w:pPr>
    </w:p>
    <w:p w14:paraId="58286E3A">
      <w:pPr>
        <w:pStyle w:val="13"/>
        <w:ind w:left="2010"/>
        <w:rPr>
          <w:rFonts w:ascii="Courier New"/>
        </w:rPr>
      </w:pPr>
      <w:r>
        <w:rPr>
          <w:rFonts w:ascii="Courier New"/>
        </w:rPr>
        <w:t xml:space="preserve">python </w:t>
      </w:r>
      <w:r>
        <w:rPr>
          <w:rFonts w:ascii="Courier New"/>
          <w:spacing w:val="-2"/>
        </w:rPr>
        <w:t>hello.py</w:t>
      </w:r>
    </w:p>
    <w:p w14:paraId="37042A56">
      <w:pPr>
        <w:pStyle w:val="13"/>
        <w:spacing w:before="161"/>
        <w:rPr>
          <w:rFonts w:ascii="Courier New"/>
        </w:rPr>
      </w:pPr>
    </w:p>
    <w:p w14:paraId="1404E268">
      <w:pPr>
        <w:pStyle w:val="16"/>
        <w:numPr>
          <w:ilvl w:val="0"/>
          <w:numId w:val="6"/>
        </w:numPr>
        <w:tabs>
          <w:tab w:val="left" w:pos="1439"/>
        </w:tabs>
        <w:spacing w:before="0" w:after="0" w:line="240" w:lineRule="auto"/>
        <w:ind w:left="1439" w:right="0" w:hanging="359"/>
        <w:jc w:val="left"/>
        <w:rPr>
          <w:sz w:val="24"/>
        </w:rPr>
      </w:pPr>
      <w:r>
        <w:rPr>
          <w:sz w:val="24"/>
        </w:rPr>
        <w:t>You</w:t>
      </w:r>
      <w:r>
        <w:rPr>
          <w:spacing w:val="-8"/>
          <w:sz w:val="24"/>
        </w:rPr>
        <w:t xml:space="preserve"> </w:t>
      </w:r>
      <w:r>
        <w:rPr>
          <w:sz w:val="24"/>
        </w:rPr>
        <w:t>should</w:t>
      </w:r>
      <w:r>
        <w:rPr>
          <w:spacing w:val="-7"/>
          <w:sz w:val="24"/>
        </w:rPr>
        <w:t xml:space="preserve"> </w:t>
      </w:r>
      <w:r>
        <w:rPr>
          <w:sz w:val="24"/>
        </w:rPr>
        <w:t>see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output:</w:t>
      </w:r>
    </w:p>
    <w:p w14:paraId="45D3F563">
      <w:pPr>
        <w:pStyle w:val="13"/>
        <w:spacing w:before="239"/>
        <w:ind w:left="2160"/>
        <w:rPr>
          <w:rFonts w:ascii="Courier New"/>
        </w:rPr>
      </w:pPr>
      <w:r>
        <w:rPr>
          <w:rFonts w:ascii="Courier New"/>
          <w:color w:val="C4C7C6"/>
        </w:rPr>
        <w:t xml:space="preserve">Hello, </w:t>
      </w:r>
      <w:r>
        <w:rPr>
          <w:rFonts w:ascii="Courier New"/>
          <w:color w:val="C4C7C6"/>
          <w:spacing w:val="-2"/>
        </w:rPr>
        <w:t>World!</w:t>
      </w:r>
    </w:p>
    <w:p w14:paraId="48EE2A97">
      <w:pPr>
        <w:pStyle w:val="13"/>
        <w:rPr>
          <w:rFonts w:ascii="Courier New"/>
        </w:rPr>
      </w:pPr>
    </w:p>
    <w:p w14:paraId="7818851F">
      <w:pPr>
        <w:pStyle w:val="13"/>
        <w:spacing w:before="10"/>
        <w:rPr>
          <w:rFonts w:ascii="Courier New"/>
        </w:rPr>
      </w:pPr>
    </w:p>
    <w:p w14:paraId="3AB3F6E3">
      <w:pPr>
        <w:pStyle w:val="4"/>
        <w:spacing w:before="1"/>
      </w:pPr>
      <w:bookmarkStart w:id="29" w:name="Using an IDE or Code Editor: "/>
      <w:bookmarkEnd w:id="29"/>
      <w:r>
        <w:rPr>
          <w:spacing w:val="-2"/>
        </w:rPr>
        <w:t>Using</w:t>
      </w:r>
      <w:r>
        <w:rPr>
          <w:spacing w:val="-20"/>
        </w:rPr>
        <w:t xml:space="preserve"> </w:t>
      </w:r>
      <w:r>
        <w:rPr>
          <w:spacing w:val="-2"/>
        </w:rPr>
        <w:t>an</w:t>
      </w:r>
      <w:r>
        <w:rPr>
          <w:spacing w:val="-20"/>
        </w:rPr>
        <w:t xml:space="preserve"> </w:t>
      </w:r>
      <w:r>
        <w:rPr>
          <w:spacing w:val="-2"/>
        </w:rPr>
        <w:t>IDE</w:t>
      </w:r>
      <w:r>
        <w:rPr>
          <w:spacing w:val="-20"/>
        </w:rPr>
        <w:t xml:space="preserve"> </w:t>
      </w:r>
      <w:r>
        <w:rPr>
          <w:spacing w:val="-2"/>
        </w:rPr>
        <w:t>or</w:t>
      </w:r>
      <w:r>
        <w:rPr>
          <w:spacing w:val="-20"/>
        </w:rPr>
        <w:t xml:space="preserve"> </w:t>
      </w:r>
      <w:r>
        <w:rPr>
          <w:spacing w:val="-2"/>
        </w:rPr>
        <w:t>Code</w:t>
      </w:r>
      <w:r>
        <w:rPr>
          <w:spacing w:val="-19"/>
        </w:rPr>
        <w:t xml:space="preserve"> </w:t>
      </w:r>
      <w:r>
        <w:rPr>
          <w:spacing w:val="-2"/>
        </w:rPr>
        <w:t>Editor:</w:t>
      </w:r>
    </w:p>
    <w:p w14:paraId="0447F327">
      <w:pPr>
        <w:pStyle w:val="16"/>
        <w:numPr>
          <w:ilvl w:val="1"/>
          <w:numId w:val="6"/>
        </w:numPr>
        <w:tabs>
          <w:tab w:val="left" w:pos="1440"/>
        </w:tabs>
        <w:spacing w:before="347" w:after="0" w:line="403" w:lineRule="auto"/>
        <w:ind w:left="1440" w:right="75" w:hanging="360"/>
        <w:jc w:val="left"/>
        <w:rPr>
          <w:sz w:val="24"/>
        </w:rPr>
      </w:pPr>
      <w:r>
        <w:rPr>
          <w:spacing w:val="-2"/>
          <w:sz w:val="24"/>
        </w:rPr>
        <w:t>In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PyCharm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or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VS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Code,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open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your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ﬁle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look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“Run”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button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or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use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terminal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 xml:space="preserve">integrated </w:t>
      </w:r>
      <w:r>
        <w:rPr>
          <w:sz w:val="24"/>
        </w:rPr>
        <w:t>into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editor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run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command</w:t>
      </w:r>
      <w:r>
        <w:rPr>
          <w:spacing w:val="-4"/>
          <w:sz w:val="24"/>
        </w:rPr>
        <w:t xml:space="preserve"> </w:t>
      </w:r>
      <w:r>
        <w:rPr>
          <w:sz w:val="24"/>
        </w:rPr>
        <w:t>above.</w:t>
      </w:r>
    </w:p>
    <w:p w14:paraId="426B8B79">
      <w:pPr>
        <w:pStyle w:val="16"/>
        <w:numPr>
          <w:ilvl w:val="1"/>
          <w:numId w:val="6"/>
        </w:numPr>
        <w:tabs>
          <w:tab w:val="left" w:pos="1440"/>
        </w:tabs>
        <w:spacing w:before="0" w:after="0" w:line="393" w:lineRule="auto"/>
        <w:ind w:left="1440" w:right="221" w:hanging="360"/>
        <w:jc w:val="left"/>
        <w:rPr>
          <w:sz w:val="24"/>
        </w:rPr>
      </w:pPr>
      <w:r>
        <w:rPr>
          <w:spacing w:val="-2"/>
          <w:sz w:val="24"/>
        </w:rPr>
        <w:t>In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Jupyter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Notebook,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type</w:t>
      </w:r>
      <w:r>
        <w:rPr>
          <w:spacing w:val="-15"/>
          <w:sz w:val="24"/>
        </w:rPr>
        <w:t xml:space="preserve"> </w:t>
      </w:r>
      <w:r>
        <w:rPr>
          <w:rFonts w:ascii="Courier New" w:hAnsi="Courier New"/>
          <w:color w:val="178037"/>
          <w:spacing w:val="-2"/>
          <w:sz w:val="21"/>
        </w:rPr>
        <w:t>print("Hello,</w:t>
      </w:r>
      <w:r>
        <w:rPr>
          <w:rFonts w:ascii="Courier New" w:hAnsi="Courier New"/>
          <w:color w:val="178037"/>
          <w:spacing w:val="-6"/>
          <w:sz w:val="21"/>
        </w:rPr>
        <w:t xml:space="preserve"> </w:t>
      </w:r>
      <w:r>
        <w:rPr>
          <w:rFonts w:ascii="Courier New" w:hAnsi="Courier New"/>
          <w:color w:val="178037"/>
          <w:spacing w:val="-2"/>
          <w:sz w:val="21"/>
        </w:rPr>
        <w:t>World!")</w:t>
      </w:r>
      <w:r>
        <w:rPr>
          <w:rFonts w:ascii="Courier New" w:hAnsi="Courier New"/>
          <w:color w:val="178037"/>
          <w:spacing w:val="-67"/>
          <w:sz w:val="21"/>
        </w:rPr>
        <w:t xml:space="preserve"> </w:t>
      </w:r>
      <w:r>
        <w:rPr>
          <w:spacing w:val="-2"/>
          <w:sz w:val="24"/>
        </w:rPr>
        <w:t>in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cell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run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cell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see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output directly.</w:t>
      </w:r>
    </w:p>
    <w:p w14:paraId="1A048294">
      <w:pPr>
        <w:pStyle w:val="16"/>
        <w:spacing w:after="0" w:line="393" w:lineRule="auto"/>
        <w:jc w:val="left"/>
        <w:rPr>
          <w:sz w:val="24"/>
        </w:rPr>
        <w:sectPr>
          <w:pgSz w:w="11920" w:h="16840"/>
          <w:pgMar w:top="1360" w:right="283" w:bottom="260" w:left="0" w:header="0" w:footer="79" w:gutter="0"/>
          <w:cols w:space="720" w:num="1"/>
        </w:sectPr>
      </w:pPr>
    </w:p>
    <w:p w14:paraId="65AB15CE">
      <w:pPr>
        <w:pStyle w:val="2"/>
        <w:ind w:left="3648"/>
        <w:rPr>
          <w:rFonts w:ascii="Arial"/>
        </w:rPr>
      </w:pPr>
      <w:r>
        <w:rPr>
          <w:rFonts w:ascii="Arial"/>
        </w:rPr>
        <w:t>2.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Programming</w:t>
      </w:r>
      <w:r>
        <w:rPr>
          <w:rFonts w:ascii="Arial"/>
          <w:spacing w:val="-6"/>
        </w:rPr>
        <w:t xml:space="preserve"> </w:t>
      </w:r>
      <w:r>
        <w:rPr>
          <w:rFonts w:ascii="Arial"/>
          <w:spacing w:val="-4"/>
        </w:rPr>
        <w:t>Style</w:t>
      </w:r>
    </w:p>
    <w:p w14:paraId="451B7AFD">
      <w:pPr>
        <w:pStyle w:val="13"/>
        <w:spacing w:before="250"/>
        <w:rPr>
          <w:rFonts w:ascii="Arial"/>
          <w:b/>
          <w:sz w:val="40"/>
        </w:rPr>
      </w:pPr>
    </w:p>
    <w:p w14:paraId="3F9D9199">
      <w:pPr>
        <w:pStyle w:val="7"/>
        <w:numPr>
          <w:ilvl w:val="0"/>
          <w:numId w:val="7"/>
        </w:numPr>
        <w:tabs>
          <w:tab w:val="left" w:pos="951"/>
        </w:tabs>
        <w:spacing w:before="0" w:after="0" w:line="240" w:lineRule="auto"/>
        <w:ind w:left="951" w:right="0" w:hanging="231"/>
        <w:jc w:val="left"/>
        <w:rPr>
          <w:rFonts w:ascii="Arial" w:hAnsi="Arial"/>
        </w:rPr>
      </w:pPr>
      <w:r>
        <w:rPr>
          <w:rFonts w:ascii="Arial" w:hAnsi="Arial"/>
        </w:rPr>
        <w:t>Understanding</w:t>
      </w:r>
      <w:r>
        <w:rPr>
          <w:rFonts w:ascii="Arial" w:hAnsi="Arial"/>
          <w:spacing w:val="-11"/>
        </w:rPr>
        <w:t xml:space="preserve"> </w:t>
      </w:r>
      <w:r>
        <w:rPr>
          <w:rFonts w:ascii="Arial" w:hAnsi="Arial"/>
        </w:rPr>
        <w:t>Python’s</w:t>
      </w:r>
      <w:r>
        <w:rPr>
          <w:rFonts w:ascii="Arial" w:hAnsi="Arial"/>
          <w:spacing w:val="-9"/>
        </w:rPr>
        <w:t xml:space="preserve"> </w:t>
      </w:r>
      <w:r>
        <w:rPr>
          <w:rFonts w:ascii="Arial" w:hAnsi="Arial"/>
        </w:rPr>
        <w:t>PEP</w:t>
      </w:r>
      <w:r>
        <w:rPr>
          <w:rFonts w:ascii="Arial" w:hAnsi="Arial"/>
          <w:spacing w:val="-9"/>
        </w:rPr>
        <w:t xml:space="preserve"> </w:t>
      </w:r>
      <w:r>
        <w:rPr>
          <w:rFonts w:ascii="Arial" w:hAnsi="Arial"/>
        </w:rPr>
        <w:t>8</w:t>
      </w:r>
      <w:r>
        <w:rPr>
          <w:rFonts w:ascii="Arial" w:hAnsi="Arial"/>
          <w:spacing w:val="-8"/>
        </w:rPr>
        <w:t xml:space="preserve"> </w:t>
      </w:r>
      <w:r>
        <w:rPr>
          <w:rFonts w:ascii="Arial" w:hAnsi="Arial"/>
          <w:spacing w:val="-2"/>
        </w:rPr>
        <w:t>guidelines.</w:t>
      </w:r>
    </w:p>
    <w:p w14:paraId="06D2FE92">
      <w:pPr>
        <w:pStyle w:val="13"/>
        <w:spacing w:before="143"/>
        <w:rPr>
          <w:rFonts w:ascii="Arial"/>
          <w:b/>
          <w:sz w:val="28"/>
        </w:rPr>
      </w:pPr>
    </w:p>
    <w:p w14:paraId="75ADA7EE">
      <w:pPr>
        <w:spacing w:before="0"/>
        <w:ind w:left="720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spacing w:val="-4"/>
          <w:sz w:val="28"/>
        </w:rPr>
        <w:t>Ans:</w:t>
      </w:r>
    </w:p>
    <w:p w14:paraId="17414936">
      <w:pPr>
        <w:pStyle w:val="13"/>
        <w:spacing w:before="86"/>
        <w:ind w:left="2160"/>
      </w:pPr>
      <w:r>
        <w:rPr>
          <w:spacing w:val="-2"/>
        </w:rPr>
        <w:t>PEP</w:t>
      </w:r>
      <w:r>
        <w:rPr>
          <w:spacing w:val="-10"/>
        </w:rPr>
        <w:t xml:space="preserve"> </w:t>
      </w:r>
      <w:r>
        <w:rPr>
          <w:spacing w:val="-2"/>
        </w:rPr>
        <w:t>8</w:t>
      </w:r>
      <w:r>
        <w:rPr>
          <w:spacing w:val="-10"/>
        </w:rPr>
        <w:t xml:space="preserve"> </w:t>
      </w:r>
      <w:r>
        <w:rPr>
          <w:spacing w:val="-2"/>
        </w:rPr>
        <w:t>is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oﬃcial</w:t>
      </w:r>
      <w:r>
        <w:rPr>
          <w:spacing w:val="-10"/>
        </w:rPr>
        <w:t xml:space="preserve"> </w:t>
      </w:r>
      <w:r>
        <w:rPr>
          <w:spacing w:val="-2"/>
        </w:rPr>
        <w:t>style</w:t>
      </w:r>
      <w:r>
        <w:rPr>
          <w:spacing w:val="-10"/>
        </w:rPr>
        <w:t xml:space="preserve"> </w:t>
      </w:r>
      <w:r>
        <w:rPr>
          <w:spacing w:val="-2"/>
        </w:rPr>
        <w:t>guide</w:t>
      </w:r>
      <w:r>
        <w:rPr>
          <w:spacing w:val="-10"/>
        </w:rPr>
        <w:t xml:space="preserve"> </w:t>
      </w:r>
      <w:r>
        <w:rPr>
          <w:spacing w:val="-2"/>
        </w:rPr>
        <w:t>for</w:t>
      </w:r>
      <w:r>
        <w:rPr>
          <w:spacing w:val="-10"/>
        </w:rPr>
        <w:t xml:space="preserve"> </w:t>
      </w:r>
      <w:r>
        <w:rPr>
          <w:spacing w:val="-2"/>
        </w:rPr>
        <w:t>Python</w:t>
      </w:r>
      <w:r>
        <w:rPr>
          <w:spacing w:val="-9"/>
        </w:rPr>
        <w:t xml:space="preserve"> </w:t>
      </w:r>
      <w:r>
        <w:rPr>
          <w:spacing w:val="-2"/>
        </w:rPr>
        <w:t>code,</w:t>
      </w:r>
      <w:r>
        <w:rPr>
          <w:spacing w:val="-10"/>
        </w:rPr>
        <w:t xml:space="preserve"> </w:t>
      </w:r>
      <w:r>
        <w:rPr>
          <w:spacing w:val="-2"/>
        </w:rPr>
        <w:t>created</w:t>
      </w:r>
      <w:r>
        <w:rPr>
          <w:spacing w:val="-10"/>
        </w:rPr>
        <w:t xml:space="preserve"> </w:t>
      </w:r>
      <w:r>
        <w:rPr>
          <w:spacing w:val="-2"/>
        </w:rPr>
        <w:t>to</w:t>
      </w:r>
      <w:r>
        <w:rPr>
          <w:spacing w:val="-10"/>
        </w:rPr>
        <w:t xml:space="preserve"> </w:t>
      </w:r>
      <w:r>
        <w:rPr>
          <w:spacing w:val="-2"/>
        </w:rPr>
        <w:t>promote</w:t>
      </w:r>
      <w:r>
        <w:rPr>
          <w:spacing w:val="-10"/>
        </w:rPr>
        <w:t xml:space="preserve"> </w:t>
      </w:r>
      <w:r>
        <w:rPr>
          <w:spacing w:val="-2"/>
        </w:rPr>
        <w:t>readability,</w:t>
      </w:r>
    </w:p>
    <w:p w14:paraId="187A989C">
      <w:pPr>
        <w:pStyle w:val="13"/>
        <w:spacing w:before="57" w:line="285" w:lineRule="auto"/>
        <w:ind w:left="720" w:right="226"/>
      </w:pPr>
      <w:r>
        <w:rPr>
          <w:spacing w:val="-2"/>
        </w:rPr>
        <w:t>consistency,</w:t>
      </w:r>
      <w:r>
        <w:rPr>
          <w:spacing w:val="-16"/>
        </w:rPr>
        <w:t xml:space="preserve"> </w:t>
      </w:r>
      <w:r>
        <w:rPr>
          <w:spacing w:val="-2"/>
        </w:rPr>
        <w:t>and</w:t>
      </w:r>
      <w:r>
        <w:rPr>
          <w:spacing w:val="-16"/>
        </w:rPr>
        <w:t xml:space="preserve"> </w:t>
      </w:r>
      <w:r>
        <w:rPr>
          <w:spacing w:val="-2"/>
        </w:rPr>
        <w:t>maintainability</w:t>
      </w:r>
      <w:r>
        <w:rPr>
          <w:spacing w:val="-16"/>
        </w:rPr>
        <w:t xml:space="preserve"> </w:t>
      </w:r>
      <w:r>
        <w:rPr>
          <w:spacing w:val="-2"/>
        </w:rPr>
        <w:t>of</w:t>
      </w:r>
      <w:r>
        <w:rPr>
          <w:spacing w:val="-16"/>
        </w:rPr>
        <w:t xml:space="preserve"> </w:t>
      </w:r>
      <w:r>
        <w:rPr>
          <w:spacing w:val="-2"/>
        </w:rPr>
        <w:t>Python</w:t>
      </w:r>
      <w:r>
        <w:rPr>
          <w:spacing w:val="-16"/>
        </w:rPr>
        <w:t xml:space="preserve"> </w:t>
      </w:r>
      <w:r>
        <w:rPr>
          <w:spacing w:val="-2"/>
        </w:rPr>
        <w:t>programs.</w:t>
      </w:r>
      <w:r>
        <w:rPr>
          <w:spacing w:val="-16"/>
        </w:rPr>
        <w:t xml:space="preserve"> </w:t>
      </w:r>
      <w:r>
        <w:rPr>
          <w:spacing w:val="-2"/>
        </w:rPr>
        <w:t>It</w:t>
      </w:r>
      <w:r>
        <w:rPr>
          <w:spacing w:val="-16"/>
        </w:rPr>
        <w:t xml:space="preserve"> </w:t>
      </w:r>
      <w:r>
        <w:rPr>
          <w:spacing w:val="-2"/>
        </w:rPr>
        <w:t>provides</w:t>
      </w:r>
      <w:r>
        <w:rPr>
          <w:spacing w:val="-16"/>
        </w:rPr>
        <w:t xml:space="preserve"> </w:t>
      </w:r>
      <w:r>
        <w:rPr>
          <w:spacing w:val="-2"/>
        </w:rPr>
        <w:t>detailed</w:t>
      </w:r>
      <w:r>
        <w:rPr>
          <w:spacing w:val="-16"/>
        </w:rPr>
        <w:t xml:space="preserve"> </w:t>
      </w:r>
      <w:r>
        <w:rPr>
          <w:spacing w:val="-2"/>
        </w:rPr>
        <w:t>guidelines</w:t>
      </w:r>
      <w:r>
        <w:rPr>
          <w:spacing w:val="-16"/>
        </w:rPr>
        <w:t xml:space="preserve"> </w:t>
      </w:r>
      <w:r>
        <w:rPr>
          <w:spacing w:val="-2"/>
        </w:rPr>
        <w:t>for</w:t>
      </w:r>
      <w:r>
        <w:rPr>
          <w:spacing w:val="-16"/>
        </w:rPr>
        <w:t xml:space="preserve"> </w:t>
      </w:r>
      <w:r>
        <w:rPr>
          <w:spacing w:val="-2"/>
        </w:rPr>
        <w:t>writing</w:t>
      </w:r>
      <w:r>
        <w:rPr>
          <w:spacing w:val="-16"/>
        </w:rPr>
        <w:t xml:space="preserve"> </w:t>
      </w:r>
      <w:r>
        <w:rPr>
          <w:spacing w:val="-2"/>
        </w:rPr>
        <w:t xml:space="preserve">clean, </w:t>
      </w:r>
      <w:r>
        <w:t>well-structured</w:t>
      </w:r>
      <w:r>
        <w:rPr>
          <w:spacing w:val="-7"/>
        </w:rPr>
        <w:t xml:space="preserve"> </w:t>
      </w:r>
      <w:r>
        <w:t>Python</w:t>
      </w:r>
      <w:r>
        <w:rPr>
          <w:spacing w:val="-7"/>
        </w:rPr>
        <w:t xml:space="preserve"> </w:t>
      </w:r>
      <w:r>
        <w:t>code,</w:t>
      </w:r>
      <w:r>
        <w:rPr>
          <w:spacing w:val="-7"/>
        </w:rPr>
        <w:t xml:space="preserve"> </w:t>
      </w:r>
      <w:r>
        <w:t>which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widely</w:t>
      </w:r>
      <w:r>
        <w:rPr>
          <w:spacing w:val="-7"/>
        </w:rPr>
        <w:t xml:space="preserve"> </w:t>
      </w:r>
      <w:r>
        <w:t>adopted</w:t>
      </w:r>
      <w:r>
        <w:rPr>
          <w:spacing w:val="-7"/>
        </w:rPr>
        <w:t xml:space="preserve"> </w:t>
      </w:r>
      <w:r>
        <w:t>across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Python</w:t>
      </w:r>
      <w:r>
        <w:rPr>
          <w:spacing w:val="-7"/>
        </w:rPr>
        <w:t xml:space="preserve"> </w:t>
      </w:r>
      <w:r>
        <w:t>community.</w:t>
      </w:r>
    </w:p>
    <w:p w14:paraId="1E4B76A3">
      <w:pPr>
        <w:pStyle w:val="13"/>
        <w:spacing w:before="82"/>
      </w:pPr>
    </w:p>
    <w:p w14:paraId="3DB63D19">
      <w:pPr>
        <w:pStyle w:val="4"/>
      </w:pPr>
      <w:bookmarkStart w:id="30" w:name="Key Principles of PEP 8 "/>
      <w:bookmarkEnd w:id="30"/>
      <w:r>
        <w:rPr>
          <w:spacing w:val="-4"/>
        </w:rPr>
        <w:t>Key</w:t>
      </w:r>
      <w:r>
        <w:rPr>
          <w:spacing w:val="-16"/>
        </w:rPr>
        <w:t xml:space="preserve"> </w:t>
      </w:r>
      <w:r>
        <w:rPr>
          <w:spacing w:val="-4"/>
        </w:rPr>
        <w:t>Principles</w:t>
      </w:r>
      <w:r>
        <w:rPr>
          <w:spacing w:val="-15"/>
        </w:rPr>
        <w:t xml:space="preserve"> </w:t>
      </w:r>
      <w:r>
        <w:rPr>
          <w:spacing w:val="-4"/>
        </w:rPr>
        <w:t>of</w:t>
      </w:r>
      <w:r>
        <w:rPr>
          <w:spacing w:val="-15"/>
        </w:rPr>
        <w:t xml:space="preserve"> </w:t>
      </w:r>
      <w:r>
        <w:rPr>
          <w:spacing w:val="-4"/>
        </w:rPr>
        <w:t>PEP</w:t>
      </w:r>
      <w:r>
        <w:rPr>
          <w:spacing w:val="-15"/>
        </w:rPr>
        <w:t xml:space="preserve"> </w:t>
      </w:r>
      <w:r>
        <w:rPr>
          <w:spacing w:val="-10"/>
        </w:rPr>
        <w:t>8</w:t>
      </w:r>
    </w:p>
    <w:p w14:paraId="025791DD">
      <w:pPr>
        <w:pStyle w:val="16"/>
        <w:numPr>
          <w:ilvl w:val="1"/>
          <w:numId w:val="7"/>
        </w:numPr>
        <w:tabs>
          <w:tab w:val="left" w:pos="1439"/>
        </w:tabs>
        <w:spacing w:before="153" w:after="0" w:line="240" w:lineRule="auto"/>
        <w:ind w:left="1439" w:right="0" w:hanging="359"/>
        <w:jc w:val="left"/>
        <w:rPr>
          <w:sz w:val="24"/>
        </w:rPr>
      </w:pPr>
      <w:r>
        <w:rPr>
          <w:spacing w:val="-4"/>
          <w:sz w:val="24"/>
        </w:rPr>
        <w:t>Indentation: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4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spaces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per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indentation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level;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no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tabs.</w:t>
      </w:r>
    </w:p>
    <w:p w14:paraId="79CDCB7E">
      <w:pPr>
        <w:pStyle w:val="16"/>
        <w:numPr>
          <w:ilvl w:val="1"/>
          <w:numId w:val="7"/>
        </w:numPr>
        <w:tabs>
          <w:tab w:val="left" w:pos="1440"/>
        </w:tabs>
        <w:spacing w:before="53" w:after="0" w:line="285" w:lineRule="auto"/>
        <w:ind w:left="1440" w:right="495" w:hanging="360"/>
        <w:jc w:val="left"/>
        <w:rPr>
          <w:sz w:val="24"/>
        </w:rPr>
      </w:pPr>
      <w:r>
        <w:rPr>
          <w:spacing w:val="-2"/>
          <w:sz w:val="24"/>
        </w:rPr>
        <w:t>Line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Length: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Limit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lines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79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characters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improve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readability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allow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multiple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ﬁles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 xml:space="preserve">be </w:t>
      </w:r>
      <w:r>
        <w:rPr>
          <w:sz w:val="24"/>
        </w:rPr>
        <w:t>open side-by-side.</w:t>
      </w:r>
    </w:p>
    <w:p w14:paraId="51883DC3">
      <w:pPr>
        <w:pStyle w:val="16"/>
        <w:numPr>
          <w:ilvl w:val="1"/>
          <w:numId w:val="7"/>
        </w:numPr>
        <w:tabs>
          <w:tab w:val="left" w:pos="1439"/>
        </w:tabs>
        <w:spacing w:before="0" w:after="0" w:line="278" w:lineRule="exact"/>
        <w:ind w:left="1439" w:right="0" w:hanging="359"/>
        <w:jc w:val="left"/>
        <w:rPr>
          <w:sz w:val="24"/>
        </w:rPr>
      </w:pPr>
      <w:r>
        <w:rPr>
          <w:sz w:val="24"/>
        </w:rPr>
        <w:t>Blank</w:t>
      </w:r>
      <w:r>
        <w:rPr>
          <w:spacing w:val="-12"/>
          <w:sz w:val="24"/>
        </w:rPr>
        <w:t xml:space="preserve"> </w:t>
      </w:r>
      <w:r>
        <w:rPr>
          <w:sz w:val="24"/>
        </w:rPr>
        <w:t>Lines:</w:t>
      </w:r>
      <w:r>
        <w:rPr>
          <w:spacing w:val="-11"/>
          <w:sz w:val="24"/>
        </w:rPr>
        <w:t xml:space="preserve"> </w:t>
      </w:r>
      <w:r>
        <w:rPr>
          <w:sz w:val="24"/>
        </w:rPr>
        <w:t>Use</w:t>
      </w:r>
      <w:r>
        <w:rPr>
          <w:spacing w:val="-11"/>
          <w:sz w:val="24"/>
        </w:rPr>
        <w:t xml:space="preserve"> </w:t>
      </w:r>
      <w:r>
        <w:rPr>
          <w:sz w:val="24"/>
        </w:rPr>
        <w:t>blank</w:t>
      </w:r>
      <w:r>
        <w:rPr>
          <w:spacing w:val="-12"/>
          <w:sz w:val="24"/>
        </w:rPr>
        <w:t xml:space="preserve"> </w:t>
      </w:r>
      <w:r>
        <w:rPr>
          <w:sz w:val="24"/>
        </w:rPr>
        <w:t>lines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separate</w:t>
      </w:r>
      <w:r>
        <w:rPr>
          <w:spacing w:val="-12"/>
          <w:sz w:val="24"/>
        </w:rPr>
        <w:t xml:space="preserve"> </w:t>
      </w:r>
      <w:r>
        <w:rPr>
          <w:sz w:val="24"/>
        </w:rPr>
        <w:t>functions,</w:t>
      </w:r>
      <w:r>
        <w:rPr>
          <w:spacing w:val="-11"/>
          <w:sz w:val="24"/>
        </w:rPr>
        <w:t xml:space="preserve"> </w:t>
      </w:r>
      <w:r>
        <w:rPr>
          <w:sz w:val="24"/>
        </w:rPr>
        <w:t>classes,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blocks</w:t>
      </w:r>
      <w:r>
        <w:rPr>
          <w:spacing w:val="-12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code.</w:t>
      </w:r>
    </w:p>
    <w:p w14:paraId="06CDC008">
      <w:pPr>
        <w:pStyle w:val="16"/>
        <w:numPr>
          <w:ilvl w:val="1"/>
          <w:numId w:val="7"/>
        </w:numPr>
        <w:tabs>
          <w:tab w:val="left" w:pos="1439"/>
        </w:tabs>
        <w:spacing w:before="53" w:after="0" w:line="240" w:lineRule="auto"/>
        <w:ind w:left="1439" w:right="0" w:hanging="359"/>
        <w:jc w:val="left"/>
        <w:rPr>
          <w:sz w:val="24"/>
        </w:rPr>
      </w:pPr>
      <w:r>
        <w:rPr>
          <w:spacing w:val="-2"/>
          <w:sz w:val="24"/>
        </w:rPr>
        <w:t>Imports: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Imports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should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be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on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separate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lines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grouped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(standard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libraries,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third-party,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local).</w:t>
      </w:r>
    </w:p>
    <w:p w14:paraId="5213880B">
      <w:pPr>
        <w:pStyle w:val="16"/>
        <w:numPr>
          <w:ilvl w:val="1"/>
          <w:numId w:val="7"/>
        </w:numPr>
        <w:tabs>
          <w:tab w:val="left" w:pos="1439"/>
        </w:tabs>
        <w:spacing w:before="52" w:after="0" w:line="240" w:lineRule="auto"/>
        <w:ind w:left="1439" w:right="0" w:hanging="359"/>
        <w:jc w:val="left"/>
        <w:rPr>
          <w:sz w:val="24"/>
        </w:rPr>
      </w:pPr>
      <w:r>
        <w:rPr>
          <w:spacing w:val="-2"/>
          <w:sz w:val="24"/>
        </w:rPr>
        <w:t>Whitespace: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Avoid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unnecessary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whitespace; for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example:</w:t>
      </w:r>
    </w:p>
    <w:p w14:paraId="0A4EAC08">
      <w:pPr>
        <w:pStyle w:val="16"/>
        <w:numPr>
          <w:ilvl w:val="2"/>
          <w:numId w:val="7"/>
        </w:numPr>
        <w:tabs>
          <w:tab w:val="left" w:pos="2159"/>
        </w:tabs>
        <w:spacing w:before="53" w:after="0" w:line="240" w:lineRule="auto"/>
        <w:ind w:left="2159" w:right="0" w:hanging="359"/>
        <w:jc w:val="left"/>
        <w:rPr>
          <w:sz w:val="24"/>
        </w:rPr>
      </w:pPr>
      <w:r>
        <w:rPr>
          <w:sz w:val="24"/>
        </w:rPr>
        <w:t>No</w:t>
      </w:r>
      <w:r>
        <w:rPr>
          <w:spacing w:val="-13"/>
          <w:sz w:val="24"/>
        </w:rPr>
        <w:t xml:space="preserve"> </w:t>
      </w:r>
      <w:r>
        <w:rPr>
          <w:sz w:val="24"/>
        </w:rPr>
        <w:t>spaces</w:t>
      </w:r>
      <w:r>
        <w:rPr>
          <w:spacing w:val="-13"/>
          <w:sz w:val="24"/>
        </w:rPr>
        <w:t xml:space="preserve"> </w:t>
      </w:r>
      <w:r>
        <w:rPr>
          <w:sz w:val="24"/>
        </w:rPr>
        <w:t>inside</w:t>
      </w:r>
      <w:r>
        <w:rPr>
          <w:spacing w:val="-13"/>
          <w:sz w:val="24"/>
        </w:rPr>
        <w:t xml:space="preserve"> </w:t>
      </w:r>
      <w:r>
        <w:rPr>
          <w:sz w:val="24"/>
        </w:rPr>
        <w:t>parentheses,</w:t>
      </w:r>
      <w:r>
        <w:rPr>
          <w:spacing w:val="-13"/>
          <w:sz w:val="24"/>
        </w:rPr>
        <w:t xml:space="preserve"> </w:t>
      </w:r>
      <w:r>
        <w:rPr>
          <w:sz w:val="24"/>
        </w:rPr>
        <w:t>brackets,</w:t>
      </w:r>
      <w:r>
        <w:rPr>
          <w:spacing w:val="-13"/>
          <w:sz w:val="24"/>
        </w:rPr>
        <w:t xml:space="preserve"> </w:t>
      </w:r>
      <w:r>
        <w:rPr>
          <w:sz w:val="24"/>
        </w:rPr>
        <w:t>or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braces.</w:t>
      </w:r>
    </w:p>
    <w:p w14:paraId="18585367">
      <w:pPr>
        <w:pStyle w:val="16"/>
        <w:numPr>
          <w:ilvl w:val="2"/>
          <w:numId w:val="7"/>
        </w:numPr>
        <w:tabs>
          <w:tab w:val="left" w:pos="2159"/>
        </w:tabs>
        <w:spacing w:before="52" w:after="0" w:line="240" w:lineRule="auto"/>
        <w:ind w:left="2159" w:right="0" w:hanging="359"/>
        <w:jc w:val="left"/>
        <w:rPr>
          <w:sz w:val="24"/>
        </w:rPr>
      </w:pPr>
      <w:r>
        <w:rPr>
          <w:sz w:val="24"/>
        </w:rPr>
        <w:t>No</w:t>
      </w:r>
      <w:r>
        <w:rPr>
          <w:spacing w:val="-7"/>
          <w:sz w:val="24"/>
        </w:rPr>
        <w:t xml:space="preserve"> </w:t>
      </w:r>
      <w:r>
        <w:rPr>
          <w:sz w:val="24"/>
        </w:rPr>
        <w:t>space</w:t>
      </w:r>
      <w:r>
        <w:rPr>
          <w:spacing w:val="-7"/>
          <w:sz w:val="24"/>
        </w:rPr>
        <w:t xml:space="preserve"> </w:t>
      </w:r>
      <w:r>
        <w:rPr>
          <w:sz w:val="24"/>
        </w:rPr>
        <w:t>before</w:t>
      </w:r>
      <w:r>
        <w:rPr>
          <w:spacing w:val="-6"/>
          <w:sz w:val="24"/>
        </w:rPr>
        <w:t xml:space="preserve"> </w:t>
      </w:r>
      <w:r>
        <w:rPr>
          <w:sz w:val="24"/>
        </w:rPr>
        <w:t>commas,</w:t>
      </w:r>
      <w:r>
        <w:rPr>
          <w:spacing w:val="-7"/>
          <w:sz w:val="24"/>
        </w:rPr>
        <w:t xml:space="preserve"> </w:t>
      </w:r>
      <w:r>
        <w:rPr>
          <w:sz w:val="24"/>
        </w:rPr>
        <w:t>colons,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semicolons.</w:t>
      </w:r>
    </w:p>
    <w:p w14:paraId="2BA5E97B">
      <w:pPr>
        <w:pStyle w:val="16"/>
        <w:numPr>
          <w:ilvl w:val="2"/>
          <w:numId w:val="7"/>
        </w:numPr>
        <w:tabs>
          <w:tab w:val="left" w:pos="2159"/>
        </w:tabs>
        <w:spacing w:before="53" w:after="0" w:line="240" w:lineRule="auto"/>
        <w:ind w:left="2159" w:right="0" w:hanging="359"/>
        <w:jc w:val="left"/>
        <w:rPr>
          <w:sz w:val="24"/>
        </w:rPr>
      </w:pPr>
      <w:r>
        <w:rPr>
          <w:spacing w:val="-2"/>
          <w:sz w:val="24"/>
        </w:rPr>
        <w:t>Choose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break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lines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before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binary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operators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enhance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readability.</w:t>
      </w:r>
    </w:p>
    <w:p w14:paraId="2F377A7E">
      <w:pPr>
        <w:pStyle w:val="16"/>
        <w:numPr>
          <w:ilvl w:val="1"/>
          <w:numId w:val="7"/>
        </w:numPr>
        <w:tabs>
          <w:tab w:val="left" w:pos="1440"/>
        </w:tabs>
        <w:spacing w:before="52" w:after="0" w:line="285" w:lineRule="auto"/>
        <w:ind w:left="1440" w:right="505" w:hanging="360"/>
        <w:jc w:val="left"/>
        <w:rPr>
          <w:sz w:val="24"/>
        </w:rPr>
      </w:pPr>
      <w:r>
        <w:rPr>
          <w:sz w:val="24"/>
        </w:rPr>
        <w:t>Naming</w:t>
      </w:r>
      <w:r>
        <w:rPr>
          <w:spacing w:val="-11"/>
          <w:sz w:val="24"/>
        </w:rPr>
        <w:t xml:space="preserve"> </w:t>
      </w:r>
      <w:r>
        <w:rPr>
          <w:sz w:val="24"/>
        </w:rPr>
        <w:t>Conventions:</w:t>
      </w:r>
      <w:r>
        <w:rPr>
          <w:spacing w:val="-11"/>
          <w:sz w:val="24"/>
        </w:rPr>
        <w:t xml:space="preserve"> </w:t>
      </w:r>
      <w:r>
        <w:rPr>
          <w:sz w:val="24"/>
        </w:rPr>
        <w:t>Use</w:t>
      </w:r>
      <w:r>
        <w:rPr>
          <w:spacing w:val="-11"/>
          <w:sz w:val="24"/>
        </w:rPr>
        <w:t xml:space="preserve"> </w:t>
      </w:r>
      <w:r>
        <w:rPr>
          <w:sz w:val="24"/>
        </w:rPr>
        <w:t>descriptive,</w:t>
      </w:r>
      <w:r>
        <w:rPr>
          <w:spacing w:val="-11"/>
          <w:sz w:val="24"/>
        </w:rPr>
        <w:t xml:space="preserve"> </w:t>
      </w:r>
      <w:r>
        <w:rPr>
          <w:sz w:val="24"/>
        </w:rPr>
        <w:t>lowercase</w:t>
      </w:r>
      <w:r>
        <w:rPr>
          <w:spacing w:val="-11"/>
          <w:sz w:val="24"/>
        </w:rPr>
        <w:t xml:space="preserve"> </w:t>
      </w:r>
      <w:r>
        <w:rPr>
          <w:sz w:val="24"/>
        </w:rPr>
        <w:t>names</w:t>
      </w:r>
      <w:r>
        <w:rPr>
          <w:spacing w:val="-11"/>
          <w:sz w:val="24"/>
        </w:rPr>
        <w:t xml:space="preserve"> </w:t>
      </w:r>
      <w:r>
        <w:rPr>
          <w:sz w:val="24"/>
        </w:rPr>
        <w:t>with</w:t>
      </w:r>
      <w:r>
        <w:rPr>
          <w:spacing w:val="-11"/>
          <w:sz w:val="24"/>
        </w:rPr>
        <w:t xml:space="preserve"> </w:t>
      </w:r>
      <w:r>
        <w:rPr>
          <w:sz w:val="24"/>
        </w:rPr>
        <w:t>underscores</w:t>
      </w:r>
      <w:r>
        <w:rPr>
          <w:spacing w:val="-11"/>
          <w:sz w:val="24"/>
        </w:rPr>
        <w:t xml:space="preserve"> </w:t>
      </w:r>
      <w:r>
        <w:rPr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sz w:val="24"/>
        </w:rPr>
        <w:t>variables</w:t>
      </w:r>
      <w:r>
        <w:rPr>
          <w:spacing w:val="-11"/>
          <w:sz w:val="24"/>
        </w:rPr>
        <w:t xml:space="preserve"> </w:t>
      </w:r>
      <w:r>
        <w:rPr>
          <w:sz w:val="24"/>
        </w:rPr>
        <w:t>and functions; CamelCase for classes.</w:t>
      </w:r>
    </w:p>
    <w:p w14:paraId="59D59C37">
      <w:pPr>
        <w:pStyle w:val="16"/>
        <w:numPr>
          <w:ilvl w:val="1"/>
          <w:numId w:val="7"/>
        </w:numPr>
        <w:tabs>
          <w:tab w:val="left" w:pos="1439"/>
        </w:tabs>
        <w:spacing w:before="0" w:after="0" w:line="278" w:lineRule="exact"/>
        <w:ind w:left="1439" w:right="0" w:hanging="359"/>
        <w:jc w:val="left"/>
        <w:rPr>
          <w:sz w:val="24"/>
        </w:rPr>
      </w:pPr>
      <w:r>
        <w:rPr>
          <w:sz w:val="24"/>
        </w:rPr>
        <w:t>Comments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Docstrings:</w:t>
      </w:r>
      <w:r>
        <w:rPr>
          <w:spacing w:val="-3"/>
          <w:sz w:val="24"/>
        </w:rPr>
        <w:t xml:space="preserve"> </w:t>
      </w: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comments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docstrings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explain</w:t>
      </w:r>
      <w:r>
        <w:rPr>
          <w:spacing w:val="-3"/>
          <w:sz w:val="24"/>
        </w:rPr>
        <w:t xml:space="preserve"> </w:t>
      </w:r>
      <w:r>
        <w:rPr>
          <w:sz w:val="24"/>
        </w:rPr>
        <w:t>code</w:t>
      </w:r>
      <w:r>
        <w:rPr>
          <w:spacing w:val="-4"/>
          <w:sz w:val="24"/>
        </w:rPr>
        <w:t xml:space="preserve"> </w:t>
      </w:r>
      <w:r>
        <w:rPr>
          <w:sz w:val="24"/>
        </w:rPr>
        <w:t>functionality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clearly.</w:t>
      </w:r>
    </w:p>
    <w:p w14:paraId="1D64D54D">
      <w:pPr>
        <w:pStyle w:val="16"/>
        <w:numPr>
          <w:ilvl w:val="1"/>
          <w:numId w:val="7"/>
        </w:numPr>
        <w:tabs>
          <w:tab w:val="left" w:pos="1439"/>
        </w:tabs>
        <w:spacing w:before="53" w:after="0" w:line="240" w:lineRule="auto"/>
        <w:ind w:left="1439" w:right="0" w:hanging="359"/>
        <w:jc w:val="left"/>
        <w:rPr>
          <w:sz w:val="24"/>
        </w:rPr>
      </w:pPr>
      <w:r>
        <w:rPr>
          <w:spacing w:val="-2"/>
          <w:sz w:val="24"/>
        </w:rPr>
        <w:t>Consistent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Style: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Follow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standards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throughout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your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code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consistency.</w:t>
      </w:r>
    </w:p>
    <w:p w14:paraId="12A1A749">
      <w:pPr>
        <w:pStyle w:val="13"/>
        <w:spacing w:before="135"/>
      </w:pPr>
    </w:p>
    <w:p w14:paraId="212EEFD9">
      <w:pPr>
        <w:pStyle w:val="16"/>
        <w:numPr>
          <w:ilvl w:val="0"/>
          <w:numId w:val="7"/>
        </w:numPr>
        <w:tabs>
          <w:tab w:val="left" w:pos="951"/>
        </w:tabs>
        <w:spacing w:before="80" w:after="0" w:line="276" w:lineRule="auto"/>
        <w:ind w:left="720" w:right="2736" w:firstLine="0"/>
        <w:jc w:val="left"/>
        <w:rPr>
          <w:rFonts w:ascii="Arial"/>
          <w:b/>
          <w:sz w:val="28"/>
        </w:rPr>
      </w:pPr>
      <w:bookmarkStart w:id="31" w:name="Practice and Tools "/>
      <w:bookmarkEnd w:id="31"/>
      <w:r>
        <w:rPr>
          <w:rFonts w:ascii="Arial"/>
          <w:b/>
          <w:sz w:val="28"/>
        </w:rPr>
        <w:t>Indentation,</w:t>
      </w:r>
      <w:r>
        <w:rPr>
          <w:rFonts w:ascii="Arial"/>
          <w:b/>
          <w:spacing w:val="-7"/>
          <w:sz w:val="28"/>
        </w:rPr>
        <w:t xml:space="preserve"> </w:t>
      </w:r>
      <w:r>
        <w:rPr>
          <w:rFonts w:ascii="Arial"/>
          <w:b/>
          <w:sz w:val="28"/>
        </w:rPr>
        <w:t>comments,</w:t>
      </w:r>
      <w:r>
        <w:rPr>
          <w:rFonts w:ascii="Arial"/>
          <w:b/>
          <w:spacing w:val="-7"/>
          <w:sz w:val="28"/>
        </w:rPr>
        <w:t xml:space="preserve"> </w:t>
      </w:r>
      <w:r>
        <w:rPr>
          <w:rFonts w:ascii="Arial"/>
          <w:b/>
          <w:sz w:val="28"/>
        </w:rPr>
        <w:t>and</w:t>
      </w:r>
      <w:r>
        <w:rPr>
          <w:rFonts w:ascii="Arial"/>
          <w:b/>
          <w:spacing w:val="-7"/>
          <w:sz w:val="28"/>
        </w:rPr>
        <w:t xml:space="preserve"> </w:t>
      </w:r>
      <w:r>
        <w:rPr>
          <w:rFonts w:ascii="Arial"/>
          <w:b/>
          <w:sz w:val="28"/>
        </w:rPr>
        <w:t>naming</w:t>
      </w:r>
      <w:r>
        <w:rPr>
          <w:rFonts w:ascii="Arial"/>
          <w:b/>
          <w:spacing w:val="-7"/>
          <w:sz w:val="28"/>
        </w:rPr>
        <w:t xml:space="preserve"> </w:t>
      </w:r>
      <w:r>
        <w:rPr>
          <w:rFonts w:ascii="Arial"/>
          <w:b/>
          <w:sz w:val="28"/>
        </w:rPr>
        <w:t>conventions</w:t>
      </w:r>
      <w:r>
        <w:rPr>
          <w:rFonts w:ascii="Arial"/>
          <w:b/>
          <w:spacing w:val="-7"/>
          <w:sz w:val="28"/>
        </w:rPr>
        <w:t xml:space="preserve"> </w:t>
      </w:r>
      <w:r>
        <w:rPr>
          <w:rFonts w:ascii="Arial"/>
          <w:b/>
          <w:sz w:val="28"/>
        </w:rPr>
        <w:t>in</w:t>
      </w:r>
      <w:r>
        <w:rPr>
          <w:rFonts w:ascii="Arial"/>
          <w:b/>
          <w:spacing w:val="-7"/>
          <w:sz w:val="28"/>
        </w:rPr>
        <w:t xml:space="preserve"> </w:t>
      </w:r>
      <w:r>
        <w:rPr>
          <w:rFonts w:ascii="Arial"/>
          <w:b/>
          <w:sz w:val="28"/>
        </w:rPr>
        <w:t xml:space="preserve">Python. </w:t>
      </w:r>
      <w:r>
        <w:rPr>
          <w:rFonts w:ascii="Arial"/>
          <w:b/>
          <w:spacing w:val="-4"/>
          <w:sz w:val="28"/>
        </w:rPr>
        <w:t>Ans:</w:t>
      </w:r>
    </w:p>
    <w:p w14:paraId="408E3D91">
      <w:pPr>
        <w:pStyle w:val="5"/>
        <w:numPr>
          <w:ilvl w:val="0"/>
          <w:numId w:val="8"/>
        </w:numPr>
        <w:tabs>
          <w:tab w:val="left" w:pos="2879"/>
        </w:tabs>
        <w:spacing w:before="0" w:after="0" w:line="394" w:lineRule="exact"/>
        <w:ind w:left="2879" w:right="0" w:hanging="359"/>
        <w:jc w:val="left"/>
      </w:pPr>
      <w:r>
        <w:rPr>
          <w:w w:val="90"/>
        </w:rPr>
        <w:t>Indentation</w:t>
      </w:r>
      <w:r>
        <w:rPr>
          <w:spacing w:val="16"/>
        </w:rPr>
        <w:t xml:space="preserve"> </w:t>
      </w:r>
      <w:r>
        <w:rPr>
          <w:w w:val="90"/>
        </w:rPr>
        <w:t>in</w:t>
      </w:r>
      <w:r>
        <w:rPr>
          <w:spacing w:val="16"/>
        </w:rPr>
        <w:t xml:space="preserve"> </w:t>
      </w:r>
      <w:r>
        <w:rPr>
          <w:spacing w:val="-2"/>
          <w:w w:val="90"/>
        </w:rPr>
        <w:t>Python</w:t>
      </w:r>
    </w:p>
    <w:p w14:paraId="620470EB">
      <w:pPr>
        <w:pStyle w:val="13"/>
        <w:spacing w:before="170" w:line="285" w:lineRule="auto"/>
        <w:ind w:left="720" w:right="73"/>
      </w:pPr>
      <w:r>
        <w:rPr>
          <w:spacing w:val="-2"/>
        </w:rPr>
        <w:t>Indentation</w:t>
      </w:r>
      <w:r>
        <w:rPr>
          <w:spacing w:val="-11"/>
        </w:rPr>
        <w:t xml:space="preserve"> </w:t>
      </w:r>
      <w:r>
        <w:rPr>
          <w:spacing w:val="-2"/>
        </w:rPr>
        <w:t>is</w:t>
      </w:r>
      <w:r>
        <w:rPr>
          <w:spacing w:val="-11"/>
        </w:rPr>
        <w:t xml:space="preserve"> </w:t>
      </w:r>
      <w:r>
        <w:rPr>
          <w:spacing w:val="-2"/>
        </w:rPr>
        <w:t>fundamental</w:t>
      </w:r>
      <w:r>
        <w:rPr>
          <w:spacing w:val="-11"/>
        </w:rPr>
        <w:t xml:space="preserve"> </w:t>
      </w:r>
      <w:r>
        <w:rPr>
          <w:spacing w:val="-2"/>
        </w:rPr>
        <w:t>in</w:t>
      </w:r>
      <w:r>
        <w:rPr>
          <w:spacing w:val="-11"/>
        </w:rPr>
        <w:t xml:space="preserve"> </w:t>
      </w:r>
      <w:r>
        <w:rPr>
          <w:spacing w:val="-2"/>
        </w:rPr>
        <w:t>Python</w:t>
      </w:r>
      <w:r>
        <w:rPr>
          <w:spacing w:val="-11"/>
        </w:rPr>
        <w:t xml:space="preserve"> </w:t>
      </w:r>
      <w:r>
        <w:rPr>
          <w:spacing w:val="-2"/>
        </w:rPr>
        <w:t>and</w:t>
      </w:r>
      <w:r>
        <w:rPr>
          <w:spacing w:val="-11"/>
        </w:rPr>
        <w:t xml:space="preserve"> </w:t>
      </w:r>
      <w:r>
        <w:rPr>
          <w:spacing w:val="-2"/>
        </w:rPr>
        <w:t>is</w:t>
      </w:r>
      <w:r>
        <w:rPr>
          <w:spacing w:val="-11"/>
        </w:rPr>
        <w:t xml:space="preserve"> </w:t>
      </w:r>
      <w:r>
        <w:rPr>
          <w:spacing w:val="-2"/>
        </w:rPr>
        <w:t>used</w:t>
      </w:r>
      <w:r>
        <w:rPr>
          <w:spacing w:val="-11"/>
        </w:rPr>
        <w:t xml:space="preserve"> </w:t>
      </w:r>
      <w:r>
        <w:rPr>
          <w:spacing w:val="-2"/>
        </w:rPr>
        <w:t>to</w:t>
      </w:r>
      <w:r>
        <w:rPr>
          <w:spacing w:val="-11"/>
        </w:rPr>
        <w:t xml:space="preserve"> </w:t>
      </w:r>
      <w:r>
        <w:rPr>
          <w:spacing w:val="-2"/>
        </w:rPr>
        <w:t>deﬁne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structure</w:t>
      </w:r>
      <w:r>
        <w:rPr>
          <w:spacing w:val="-11"/>
        </w:rPr>
        <w:t xml:space="preserve"> </w:t>
      </w:r>
      <w:r>
        <w:rPr>
          <w:spacing w:val="-2"/>
        </w:rPr>
        <w:t>and</w:t>
      </w:r>
      <w:r>
        <w:rPr>
          <w:spacing w:val="-11"/>
        </w:rPr>
        <w:t xml:space="preserve"> </w:t>
      </w:r>
      <w:r>
        <w:rPr>
          <w:spacing w:val="-2"/>
        </w:rPr>
        <w:t>ﬂow</w:t>
      </w:r>
      <w:r>
        <w:rPr>
          <w:spacing w:val="-11"/>
        </w:rPr>
        <w:t xml:space="preserve"> </w:t>
      </w:r>
      <w:r>
        <w:rPr>
          <w:spacing w:val="-2"/>
        </w:rPr>
        <w:t>of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code.</w:t>
      </w:r>
      <w:r>
        <w:rPr>
          <w:spacing w:val="-11"/>
        </w:rPr>
        <w:t xml:space="preserve"> </w:t>
      </w:r>
      <w:r>
        <w:rPr>
          <w:spacing w:val="-2"/>
        </w:rPr>
        <w:t xml:space="preserve">Unlike </w:t>
      </w:r>
      <w:r>
        <w:t>many</w:t>
      </w:r>
      <w:r>
        <w:rPr>
          <w:spacing w:val="-1"/>
        </w:rPr>
        <w:t xml:space="preserve"> </w:t>
      </w:r>
      <w:r>
        <w:t>other</w:t>
      </w:r>
      <w:r>
        <w:rPr>
          <w:spacing w:val="-1"/>
        </w:rPr>
        <w:t xml:space="preserve"> </w:t>
      </w:r>
      <w:r>
        <w:t>languages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braces</w:t>
      </w:r>
      <w:r>
        <w:rPr>
          <w:spacing w:val="-1"/>
        </w:rPr>
        <w:t xml:space="preserve"> </w:t>
      </w:r>
      <w:r>
        <w:rPr>
          <w:rFonts w:ascii="Courier New" w:hAnsi="Courier New"/>
          <w:color w:val="178037"/>
          <w:sz w:val="21"/>
        </w:rPr>
        <w:t>{}</w:t>
      </w:r>
      <w:r>
        <w:rPr>
          <w:rFonts w:ascii="Courier New" w:hAnsi="Courier New"/>
          <w:color w:val="178037"/>
          <w:spacing w:val="-55"/>
          <w:sz w:val="2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mark</w:t>
      </w:r>
      <w:r>
        <w:rPr>
          <w:spacing w:val="-1"/>
        </w:rPr>
        <w:t xml:space="preserve"> </w:t>
      </w:r>
      <w:r>
        <w:t>blocks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code,</w:t>
      </w:r>
      <w:r>
        <w:rPr>
          <w:spacing w:val="-1"/>
        </w:rPr>
        <w:t xml:space="preserve"> </w:t>
      </w:r>
      <w:r>
        <w:t>Python</w:t>
      </w:r>
      <w:r>
        <w:rPr>
          <w:spacing w:val="-1"/>
        </w:rPr>
        <w:t xml:space="preserve"> </w:t>
      </w:r>
      <w:r>
        <w:t>uses</w:t>
      </w:r>
      <w:r>
        <w:rPr>
          <w:spacing w:val="-1"/>
        </w:rPr>
        <w:t xml:space="preserve"> </w:t>
      </w:r>
      <w:r>
        <w:t>indentation</w:t>
      </w:r>
      <w:r>
        <w:rPr>
          <w:spacing w:val="-1"/>
        </w:rPr>
        <w:t xml:space="preserve"> </w:t>
      </w:r>
      <w:r>
        <w:t>levels:</w:t>
      </w:r>
    </w:p>
    <w:p w14:paraId="5D8DBDAF">
      <w:pPr>
        <w:pStyle w:val="16"/>
        <w:numPr>
          <w:ilvl w:val="0"/>
          <w:numId w:val="9"/>
        </w:numPr>
        <w:tabs>
          <w:tab w:val="left" w:pos="1439"/>
        </w:tabs>
        <w:spacing w:before="113" w:after="0" w:line="240" w:lineRule="auto"/>
        <w:ind w:left="1439" w:right="0" w:hanging="359"/>
        <w:jc w:val="left"/>
        <w:rPr>
          <w:sz w:val="24"/>
        </w:rPr>
      </w:pPr>
      <w:r>
        <w:rPr>
          <w:sz w:val="24"/>
        </w:rPr>
        <w:t>Use</w:t>
      </w:r>
      <w:r>
        <w:rPr>
          <w:spacing w:val="-12"/>
          <w:sz w:val="24"/>
        </w:rPr>
        <w:t xml:space="preserve"> </w:t>
      </w:r>
      <w:r>
        <w:rPr>
          <w:sz w:val="24"/>
        </w:rPr>
        <w:t>4</w:t>
      </w:r>
      <w:r>
        <w:rPr>
          <w:spacing w:val="-12"/>
          <w:sz w:val="24"/>
        </w:rPr>
        <w:t xml:space="preserve"> </w:t>
      </w:r>
      <w:r>
        <w:rPr>
          <w:sz w:val="24"/>
        </w:rPr>
        <w:t>spaces</w:t>
      </w:r>
      <w:r>
        <w:rPr>
          <w:spacing w:val="-11"/>
          <w:sz w:val="24"/>
        </w:rPr>
        <w:t xml:space="preserve"> </w:t>
      </w:r>
      <w:r>
        <w:rPr>
          <w:sz w:val="24"/>
        </w:rPr>
        <w:t>per</w:t>
      </w:r>
      <w:r>
        <w:rPr>
          <w:spacing w:val="-12"/>
          <w:sz w:val="24"/>
        </w:rPr>
        <w:t xml:space="preserve"> </w:t>
      </w:r>
      <w:r>
        <w:rPr>
          <w:sz w:val="24"/>
        </w:rPr>
        <w:t>indentation</w:t>
      </w:r>
      <w:r>
        <w:rPr>
          <w:spacing w:val="-11"/>
          <w:sz w:val="24"/>
        </w:rPr>
        <w:t xml:space="preserve"> </w:t>
      </w:r>
      <w:r>
        <w:rPr>
          <w:sz w:val="24"/>
        </w:rPr>
        <w:t>level,</w:t>
      </w:r>
      <w:r>
        <w:rPr>
          <w:spacing w:val="-12"/>
          <w:sz w:val="24"/>
        </w:rPr>
        <w:t xml:space="preserve"> </w:t>
      </w:r>
      <w:r>
        <w:rPr>
          <w:sz w:val="24"/>
        </w:rPr>
        <w:t>as</w:t>
      </w:r>
      <w:r>
        <w:rPr>
          <w:spacing w:val="-11"/>
          <w:sz w:val="24"/>
        </w:rPr>
        <w:t xml:space="preserve"> </w:t>
      </w:r>
      <w:r>
        <w:rPr>
          <w:sz w:val="24"/>
        </w:rPr>
        <w:t>recommended</w:t>
      </w:r>
      <w:r>
        <w:rPr>
          <w:spacing w:val="-12"/>
          <w:sz w:val="24"/>
        </w:rPr>
        <w:t xml:space="preserve"> </w:t>
      </w:r>
      <w:r>
        <w:rPr>
          <w:sz w:val="24"/>
        </w:rPr>
        <w:t>by</w:t>
      </w:r>
      <w:r>
        <w:rPr>
          <w:spacing w:val="-11"/>
          <w:sz w:val="24"/>
        </w:rPr>
        <w:t xml:space="preserve"> </w:t>
      </w:r>
      <w:r>
        <w:rPr>
          <w:sz w:val="24"/>
        </w:rPr>
        <w:t>PEP</w:t>
      </w:r>
      <w:r>
        <w:rPr>
          <w:spacing w:val="-12"/>
          <w:sz w:val="24"/>
        </w:rPr>
        <w:t xml:space="preserve"> </w:t>
      </w:r>
      <w:r>
        <w:rPr>
          <w:spacing w:val="-5"/>
          <w:sz w:val="24"/>
        </w:rPr>
        <w:t>8.</w:t>
      </w:r>
    </w:p>
    <w:p w14:paraId="01576716">
      <w:pPr>
        <w:pStyle w:val="16"/>
        <w:numPr>
          <w:ilvl w:val="0"/>
          <w:numId w:val="9"/>
        </w:numPr>
        <w:tabs>
          <w:tab w:val="left" w:pos="1439"/>
        </w:tabs>
        <w:spacing w:before="53" w:after="0" w:line="240" w:lineRule="auto"/>
        <w:ind w:left="1439" w:right="0" w:hanging="359"/>
        <w:jc w:val="left"/>
        <w:rPr>
          <w:sz w:val="24"/>
        </w:rPr>
      </w:pPr>
      <w:r>
        <w:rPr>
          <w:spacing w:val="-2"/>
          <w:sz w:val="24"/>
        </w:rPr>
        <w:t>Never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mix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tabs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spaces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same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ﬁle;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Python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3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will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raise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an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error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if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they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are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mixed.</w:t>
      </w:r>
    </w:p>
    <w:p w14:paraId="22BE10B4">
      <w:pPr>
        <w:pStyle w:val="16"/>
        <w:numPr>
          <w:ilvl w:val="0"/>
          <w:numId w:val="9"/>
        </w:numPr>
        <w:tabs>
          <w:tab w:val="left" w:pos="1439"/>
        </w:tabs>
        <w:spacing w:before="52" w:after="0" w:line="240" w:lineRule="auto"/>
        <w:ind w:left="1439" w:right="0" w:hanging="359"/>
        <w:jc w:val="left"/>
        <w:rPr>
          <w:sz w:val="24"/>
        </w:rPr>
      </w:pPr>
      <w:r>
        <w:rPr>
          <w:spacing w:val="-2"/>
          <w:sz w:val="24"/>
        </w:rPr>
        <w:t>Indentation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groups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statements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together,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such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body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functions,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loops,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conditionals.</w:t>
      </w:r>
    </w:p>
    <w:p w14:paraId="73047833">
      <w:pPr>
        <w:pStyle w:val="16"/>
        <w:numPr>
          <w:ilvl w:val="0"/>
          <w:numId w:val="9"/>
        </w:numPr>
        <w:tabs>
          <w:tab w:val="left" w:pos="1440"/>
        </w:tabs>
        <w:spacing w:before="53" w:after="0" w:line="285" w:lineRule="auto"/>
        <w:ind w:left="1440" w:right="252" w:hanging="360"/>
        <w:jc w:val="left"/>
        <w:rPr>
          <w:sz w:val="24"/>
        </w:rPr>
      </w:pPr>
      <w:r>
        <w:rPr>
          <w:sz w:val="24"/>
        </w:rPr>
        <w:t>Proper</w:t>
      </w:r>
      <w:r>
        <w:rPr>
          <w:spacing w:val="-17"/>
          <w:sz w:val="24"/>
        </w:rPr>
        <w:t xml:space="preserve"> </w:t>
      </w:r>
      <w:r>
        <w:rPr>
          <w:sz w:val="24"/>
        </w:rPr>
        <w:t>indentation</w:t>
      </w:r>
      <w:r>
        <w:rPr>
          <w:spacing w:val="-17"/>
          <w:sz w:val="24"/>
        </w:rPr>
        <w:t xml:space="preserve"> </w:t>
      </w:r>
      <w:r>
        <w:rPr>
          <w:sz w:val="24"/>
        </w:rPr>
        <w:t>is</w:t>
      </w:r>
      <w:r>
        <w:rPr>
          <w:spacing w:val="-17"/>
          <w:sz w:val="24"/>
        </w:rPr>
        <w:t xml:space="preserve"> </w:t>
      </w:r>
      <w:r>
        <w:rPr>
          <w:sz w:val="24"/>
        </w:rPr>
        <w:t>crucial</w:t>
      </w:r>
      <w:r>
        <w:rPr>
          <w:spacing w:val="-17"/>
          <w:sz w:val="24"/>
        </w:rPr>
        <w:t xml:space="preserve"> </w:t>
      </w:r>
      <w:r>
        <w:rPr>
          <w:sz w:val="24"/>
        </w:rPr>
        <w:t>because</w:t>
      </w:r>
      <w:r>
        <w:rPr>
          <w:spacing w:val="-17"/>
          <w:sz w:val="24"/>
        </w:rPr>
        <w:t xml:space="preserve"> </w:t>
      </w:r>
      <w:r>
        <w:rPr>
          <w:sz w:val="24"/>
        </w:rPr>
        <w:t>Python</w:t>
      </w:r>
      <w:r>
        <w:rPr>
          <w:spacing w:val="-17"/>
          <w:sz w:val="24"/>
        </w:rPr>
        <w:t xml:space="preserve"> </w:t>
      </w:r>
      <w:r>
        <w:rPr>
          <w:sz w:val="24"/>
        </w:rPr>
        <w:t>uses</w:t>
      </w:r>
      <w:r>
        <w:rPr>
          <w:spacing w:val="-17"/>
          <w:sz w:val="24"/>
        </w:rPr>
        <w:t xml:space="preserve"> </w:t>
      </w:r>
      <w:r>
        <w:rPr>
          <w:sz w:val="24"/>
        </w:rPr>
        <w:t>it</w:t>
      </w:r>
      <w:r>
        <w:rPr>
          <w:spacing w:val="-17"/>
          <w:sz w:val="24"/>
        </w:rPr>
        <w:t xml:space="preserve"> </w:t>
      </w:r>
      <w:r>
        <w:rPr>
          <w:sz w:val="24"/>
        </w:rPr>
        <w:t>to</w:t>
      </w:r>
      <w:r>
        <w:rPr>
          <w:spacing w:val="-17"/>
          <w:sz w:val="24"/>
        </w:rPr>
        <w:t xml:space="preserve"> </w:t>
      </w:r>
      <w:r>
        <w:rPr>
          <w:sz w:val="24"/>
        </w:rPr>
        <w:t>determine</w:t>
      </w:r>
      <w:r>
        <w:rPr>
          <w:spacing w:val="-17"/>
          <w:sz w:val="24"/>
        </w:rPr>
        <w:t xml:space="preserve"> </w:t>
      </w:r>
      <w:r>
        <w:rPr>
          <w:sz w:val="24"/>
        </w:rPr>
        <w:t>which</w:t>
      </w:r>
      <w:r>
        <w:rPr>
          <w:spacing w:val="-17"/>
          <w:sz w:val="24"/>
        </w:rPr>
        <w:t xml:space="preserve"> </w:t>
      </w:r>
      <w:r>
        <w:rPr>
          <w:sz w:val="24"/>
        </w:rPr>
        <w:t>statements</w:t>
      </w:r>
      <w:r>
        <w:rPr>
          <w:spacing w:val="-17"/>
          <w:sz w:val="24"/>
        </w:rPr>
        <w:t xml:space="preserve"> </w:t>
      </w:r>
      <w:r>
        <w:rPr>
          <w:sz w:val="24"/>
        </w:rPr>
        <w:t>belong</w:t>
      </w:r>
      <w:r>
        <w:rPr>
          <w:spacing w:val="-17"/>
          <w:sz w:val="24"/>
        </w:rPr>
        <w:t xml:space="preserve"> </w:t>
      </w:r>
      <w:r>
        <w:rPr>
          <w:sz w:val="24"/>
        </w:rPr>
        <w:t>to which blocks.</w:t>
      </w:r>
    </w:p>
    <w:p w14:paraId="4D50F3F6">
      <w:pPr>
        <w:pStyle w:val="13"/>
        <w:spacing w:before="119"/>
        <w:ind w:left="720"/>
      </w:pPr>
      <w:r>
        <w:rPr>
          <w:spacing w:val="-2"/>
        </w:rPr>
        <w:t>Example:</w:t>
      </w:r>
    </w:p>
    <w:p w14:paraId="32079C40">
      <w:pPr>
        <w:pStyle w:val="13"/>
        <w:spacing w:before="170"/>
        <w:ind w:left="1440"/>
        <w:rPr>
          <w:rFonts w:ascii="Courier New"/>
        </w:rPr>
      </w:pPr>
      <w:r>
        <w:rPr>
          <w:rFonts w:ascii="Courier New"/>
          <w:spacing w:val="-2"/>
        </w:rPr>
        <w:t>python</w:t>
      </w:r>
    </w:p>
    <w:p w14:paraId="0AC2F42A">
      <w:pPr>
        <w:pStyle w:val="13"/>
        <w:spacing w:before="60"/>
        <w:rPr>
          <w:rFonts w:ascii="Courier New"/>
        </w:rPr>
      </w:pPr>
    </w:p>
    <w:p w14:paraId="600D37E1">
      <w:pPr>
        <w:pStyle w:val="13"/>
        <w:spacing w:before="1"/>
        <w:ind w:left="2160"/>
        <w:rPr>
          <w:rFonts w:ascii="Courier New"/>
        </w:rPr>
      </w:pPr>
      <w:r>
        <w:rPr>
          <w:rFonts w:ascii="Courier New"/>
        </w:rPr>
        <w:t xml:space="preserve">x = </w:t>
      </w:r>
      <w:r>
        <w:rPr>
          <w:rFonts w:ascii="Courier New"/>
          <w:spacing w:val="-5"/>
        </w:rPr>
        <w:t>10</w:t>
      </w:r>
    </w:p>
    <w:p w14:paraId="30DEDC80">
      <w:pPr>
        <w:pStyle w:val="13"/>
        <w:spacing w:before="92"/>
        <w:ind w:left="2160"/>
        <w:rPr>
          <w:rFonts w:ascii="Courier New"/>
        </w:rPr>
      </w:pPr>
      <w:r>
        <w:rPr>
          <w:rFonts w:ascii="Courier New"/>
        </w:rPr>
        <w:t xml:space="preserve">if x &gt; </w:t>
      </w:r>
      <w:r>
        <w:rPr>
          <w:rFonts w:ascii="Courier New"/>
          <w:spacing w:val="-5"/>
        </w:rPr>
        <w:t>5:</w:t>
      </w:r>
    </w:p>
    <w:p w14:paraId="57C83B7B">
      <w:pPr>
        <w:tabs>
          <w:tab w:val="left" w:pos="7056"/>
        </w:tabs>
        <w:spacing w:before="66" w:line="292" w:lineRule="auto"/>
        <w:ind w:left="1440" w:right="358" w:firstLine="1296"/>
        <w:jc w:val="left"/>
        <w:rPr>
          <w:i/>
          <w:sz w:val="24"/>
        </w:rPr>
      </w:pPr>
      <w:r>
        <w:rPr>
          <w:rFonts w:ascii="Courier New"/>
          <w:w w:val="110"/>
          <w:sz w:val="24"/>
        </w:rPr>
        <w:t>print("x</w:t>
      </w:r>
      <w:r>
        <w:rPr>
          <w:rFonts w:ascii="Courier New"/>
          <w:spacing w:val="-40"/>
          <w:w w:val="110"/>
          <w:sz w:val="24"/>
        </w:rPr>
        <w:t xml:space="preserve"> </w:t>
      </w:r>
      <w:r>
        <w:rPr>
          <w:rFonts w:ascii="Courier New"/>
          <w:w w:val="110"/>
          <w:sz w:val="24"/>
        </w:rPr>
        <w:t>is</w:t>
      </w:r>
      <w:r>
        <w:rPr>
          <w:rFonts w:ascii="Courier New"/>
          <w:spacing w:val="-39"/>
          <w:w w:val="110"/>
          <w:sz w:val="24"/>
        </w:rPr>
        <w:t xml:space="preserve"> </w:t>
      </w:r>
      <w:r>
        <w:rPr>
          <w:rFonts w:ascii="Courier New"/>
          <w:w w:val="110"/>
          <w:sz w:val="24"/>
        </w:rPr>
        <w:t>greater</w:t>
      </w:r>
      <w:r>
        <w:rPr>
          <w:rFonts w:ascii="Courier New"/>
          <w:spacing w:val="-40"/>
          <w:w w:val="110"/>
          <w:sz w:val="24"/>
        </w:rPr>
        <w:t xml:space="preserve"> </w:t>
      </w:r>
      <w:r>
        <w:rPr>
          <w:rFonts w:ascii="Courier New"/>
          <w:w w:val="110"/>
          <w:sz w:val="24"/>
        </w:rPr>
        <w:t>than</w:t>
      </w:r>
      <w:r>
        <w:rPr>
          <w:rFonts w:ascii="Courier New"/>
          <w:spacing w:val="-39"/>
          <w:w w:val="110"/>
          <w:sz w:val="24"/>
        </w:rPr>
        <w:t xml:space="preserve"> </w:t>
      </w:r>
      <w:r>
        <w:rPr>
          <w:rFonts w:ascii="Courier New"/>
          <w:w w:val="110"/>
          <w:sz w:val="24"/>
        </w:rPr>
        <w:t>5")</w:t>
      </w:r>
      <w:r>
        <w:rPr>
          <w:rFonts w:ascii="Courier New"/>
          <w:sz w:val="24"/>
        </w:rPr>
        <w:tab/>
      </w:r>
      <w:r>
        <w:rPr>
          <w:i/>
          <w:w w:val="110"/>
          <w:sz w:val="24"/>
        </w:rPr>
        <w:t>#</w:t>
      </w:r>
      <w:r>
        <w:rPr>
          <w:i/>
          <w:spacing w:val="80"/>
          <w:w w:val="110"/>
          <w:sz w:val="24"/>
        </w:rPr>
        <w:t xml:space="preserve"> </w:t>
      </w:r>
      <w:r>
        <w:rPr>
          <w:i/>
          <w:w w:val="110"/>
          <w:sz w:val="24"/>
        </w:rPr>
        <w:t>Indented</w:t>
      </w:r>
      <w:r>
        <w:rPr>
          <w:i/>
          <w:spacing w:val="80"/>
          <w:w w:val="110"/>
          <w:sz w:val="24"/>
        </w:rPr>
        <w:t xml:space="preserve"> </w:t>
      </w:r>
      <w:r>
        <w:rPr>
          <w:i/>
          <w:w w:val="110"/>
          <w:sz w:val="24"/>
        </w:rPr>
        <w:t>by</w:t>
      </w:r>
      <w:r>
        <w:rPr>
          <w:i/>
          <w:spacing w:val="80"/>
          <w:w w:val="110"/>
          <w:sz w:val="24"/>
        </w:rPr>
        <w:t xml:space="preserve"> </w:t>
      </w:r>
      <w:r>
        <w:rPr>
          <w:i/>
          <w:w w:val="110"/>
          <w:sz w:val="24"/>
        </w:rPr>
        <w:t>4</w:t>
      </w:r>
      <w:r>
        <w:rPr>
          <w:i/>
          <w:spacing w:val="80"/>
          <w:w w:val="115"/>
          <w:sz w:val="24"/>
        </w:rPr>
        <w:t xml:space="preserve"> </w:t>
      </w:r>
      <w:r>
        <w:rPr>
          <w:i/>
          <w:w w:val="115"/>
          <w:sz w:val="24"/>
        </w:rPr>
        <w:t>spaces,</w:t>
      </w:r>
      <w:r>
        <w:rPr>
          <w:i/>
          <w:spacing w:val="80"/>
          <w:w w:val="115"/>
          <w:sz w:val="24"/>
        </w:rPr>
        <w:t xml:space="preserve"> </w:t>
      </w:r>
      <w:r>
        <w:rPr>
          <w:i/>
          <w:w w:val="115"/>
          <w:sz w:val="24"/>
        </w:rPr>
        <w:t xml:space="preserve">inside </w:t>
      </w:r>
      <w:r>
        <w:rPr>
          <w:i/>
          <w:w w:val="110"/>
          <w:sz w:val="24"/>
        </w:rPr>
        <w:t>the</w:t>
      </w:r>
      <w:r>
        <w:rPr>
          <w:i/>
          <w:spacing w:val="40"/>
          <w:w w:val="135"/>
          <w:sz w:val="24"/>
        </w:rPr>
        <w:t xml:space="preserve"> </w:t>
      </w:r>
      <w:r>
        <w:rPr>
          <w:i/>
          <w:w w:val="135"/>
          <w:sz w:val="24"/>
        </w:rPr>
        <w:t>if</w:t>
      </w:r>
      <w:r>
        <w:rPr>
          <w:i/>
          <w:spacing w:val="40"/>
          <w:w w:val="135"/>
          <w:sz w:val="24"/>
        </w:rPr>
        <w:t xml:space="preserve"> </w:t>
      </w:r>
      <w:r>
        <w:rPr>
          <w:i/>
          <w:w w:val="115"/>
          <w:sz w:val="24"/>
        </w:rPr>
        <w:t>block</w:t>
      </w:r>
    </w:p>
    <w:p w14:paraId="74AAF09F">
      <w:pPr>
        <w:pStyle w:val="13"/>
        <w:spacing w:before="88"/>
        <w:rPr>
          <w:i/>
        </w:rPr>
      </w:pPr>
    </w:p>
    <w:p w14:paraId="1C38209D">
      <w:pPr>
        <w:pStyle w:val="4"/>
        <w:spacing w:before="1"/>
      </w:pPr>
      <w:bookmarkStart w:id="32" w:name="Comments in Python "/>
      <w:bookmarkEnd w:id="32"/>
      <w:r>
        <w:rPr>
          <w:spacing w:val="-4"/>
        </w:rPr>
        <w:t>Comments</w:t>
      </w:r>
      <w:r>
        <w:rPr>
          <w:spacing w:val="-19"/>
        </w:rPr>
        <w:t xml:space="preserve"> </w:t>
      </w:r>
      <w:r>
        <w:rPr>
          <w:spacing w:val="-4"/>
        </w:rPr>
        <w:t>in</w:t>
      </w:r>
      <w:r>
        <w:rPr>
          <w:spacing w:val="-19"/>
        </w:rPr>
        <w:t xml:space="preserve"> </w:t>
      </w:r>
      <w:r>
        <w:rPr>
          <w:spacing w:val="-4"/>
        </w:rPr>
        <w:t>Python</w:t>
      </w:r>
    </w:p>
    <w:p w14:paraId="6E93E99A">
      <w:pPr>
        <w:pStyle w:val="13"/>
        <w:spacing w:before="193"/>
        <w:ind w:left="720"/>
      </w:pPr>
      <w:r>
        <w:rPr>
          <w:spacing w:val="-2"/>
        </w:rPr>
        <w:t>Comments</w:t>
      </w:r>
      <w:r>
        <w:rPr>
          <w:spacing w:val="-16"/>
        </w:rPr>
        <w:t xml:space="preserve"> </w:t>
      </w:r>
      <w:r>
        <w:rPr>
          <w:spacing w:val="-2"/>
        </w:rPr>
        <w:t>are</w:t>
      </w:r>
      <w:r>
        <w:rPr>
          <w:spacing w:val="-15"/>
        </w:rPr>
        <w:t xml:space="preserve"> </w:t>
      </w:r>
      <w:r>
        <w:rPr>
          <w:spacing w:val="-2"/>
        </w:rPr>
        <w:t>used</w:t>
      </w:r>
      <w:r>
        <w:rPr>
          <w:spacing w:val="-15"/>
        </w:rPr>
        <w:t xml:space="preserve"> </w:t>
      </w:r>
      <w:r>
        <w:rPr>
          <w:spacing w:val="-2"/>
        </w:rPr>
        <w:t>to</w:t>
      </w:r>
      <w:r>
        <w:rPr>
          <w:spacing w:val="-15"/>
        </w:rPr>
        <w:t xml:space="preserve"> </w:t>
      </w:r>
      <w:r>
        <w:rPr>
          <w:spacing w:val="-2"/>
        </w:rPr>
        <w:t>explain</w:t>
      </w:r>
      <w:r>
        <w:rPr>
          <w:spacing w:val="-15"/>
        </w:rPr>
        <w:t xml:space="preserve"> </w:t>
      </w:r>
      <w:r>
        <w:rPr>
          <w:spacing w:val="-2"/>
        </w:rPr>
        <w:t>and</w:t>
      </w:r>
      <w:r>
        <w:rPr>
          <w:spacing w:val="-15"/>
        </w:rPr>
        <w:t xml:space="preserve"> </w:t>
      </w:r>
      <w:r>
        <w:rPr>
          <w:spacing w:val="-2"/>
        </w:rPr>
        <w:t>clarify</w:t>
      </w:r>
      <w:r>
        <w:rPr>
          <w:spacing w:val="-15"/>
        </w:rPr>
        <w:t xml:space="preserve"> </w:t>
      </w:r>
      <w:r>
        <w:rPr>
          <w:spacing w:val="-2"/>
        </w:rPr>
        <w:t>code.</w:t>
      </w:r>
      <w:r>
        <w:rPr>
          <w:spacing w:val="-15"/>
        </w:rPr>
        <w:t xml:space="preserve"> </w:t>
      </w:r>
      <w:r>
        <w:rPr>
          <w:spacing w:val="-2"/>
        </w:rPr>
        <w:t>They</w:t>
      </w:r>
      <w:r>
        <w:rPr>
          <w:spacing w:val="-15"/>
        </w:rPr>
        <w:t xml:space="preserve"> </w:t>
      </w:r>
      <w:r>
        <w:rPr>
          <w:spacing w:val="-2"/>
        </w:rPr>
        <w:t>are</w:t>
      </w:r>
      <w:r>
        <w:rPr>
          <w:spacing w:val="-15"/>
        </w:rPr>
        <w:t xml:space="preserve"> </w:t>
      </w:r>
      <w:r>
        <w:rPr>
          <w:spacing w:val="-2"/>
        </w:rPr>
        <w:t>ignored</w:t>
      </w:r>
      <w:r>
        <w:rPr>
          <w:spacing w:val="-15"/>
        </w:rPr>
        <w:t xml:space="preserve"> </w:t>
      </w:r>
      <w:r>
        <w:rPr>
          <w:spacing w:val="-2"/>
        </w:rPr>
        <w:t>by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interpreter</w:t>
      </w:r>
      <w:r>
        <w:rPr>
          <w:spacing w:val="-15"/>
        </w:rPr>
        <w:t xml:space="preserve"> </w:t>
      </w:r>
      <w:r>
        <w:rPr>
          <w:spacing w:val="-2"/>
        </w:rPr>
        <w:t>during</w:t>
      </w:r>
      <w:r>
        <w:rPr>
          <w:spacing w:val="-15"/>
        </w:rPr>
        <w:t xml:space="preserve"> </w:t>
      </w:r>
      <w:r>
        <w:rPr>
          <w:spacing w:val="-2"/>
        </w:rPr>
        <w:t>execution.</w:t>
      </w:r>
    </w:p>
    <w:p w14:paraId="23E1E22E">
      <w:pPr>
        <w:pStyle w:val="16"/>
        <w:numPr>
          <w:ilvl w:val="0"/>
          <w:numId w:val="9"/>
        </w:numPr>
        <w:tabs>
          <w:tab w:val="left" w:pos="1439"/>
        </w:tabs>
        <w:spacing w:before="173" w:after="0" w:line="240" w:lineRule="auto"/>
        <w:ind w:left="1439" w:right="0" w:hanging="359"/>
        <w:jc w:val="left"/>
        <w:rPr>
          <w:sz w:val="24"/>
        </w:rPr>
      </w:pPr>
      <w:r>
        <w:rPr>
          <w:sz w:val="24"/>
        </w:rPr>
        <w:t>Single-line</w:t>
      </w:r>
      <w:r>
        <w:rPr>
          <w:spacing w:val="-18"/>
          <w:sz w:val="24"/>
        </w:rPr>
        <w:t xml:space="preserve"> </w:t>
      </w:r>
      <w:r>
        <w:rPr>
          <w:sz w:val="24"/>
        </w:rPr>
        <w:t>comments</w:t>
      </w:r>
      <w:r>
        <w:rPr>
          <w:spacing w:val="-15"/>
          <w:sz w:val="24"/>
        </w:rPr>
        <w:t xml:space="preserve"> </w:t>
      </w:r>
      <w:r>
        <w:rPr>
          <w:sz w:val="24"/>
        </w:rPr>
        <w:t>start</w:t>
      </w:r>
      <w:r>
        <w:rPr>
          <w:spacing w:val="-15"/>
          <w:sz w:val="24"/>
        </w:rPr>
        <w:t xml:space="preserve"> </w:t>
      </w:r>
      <w:r>
        <w:rPr>
          <w:sz w:val="24"/>
        </w:rPr>
        <w:t>with</w:t>
      </w:r>
      <w:r>
        <w:rPr>
          <w:spacing w:val="-16"/>
          <w:sz w:val="24"/>
        </w:rPr>
        <w:t xml:space="preserve"> </w:t>
      </w:r>
      <w:r>
        <w:rPr>
          <w:rFonts w:ascii="Courier New" w:hAnsi="Courier New"/>
          <w:color w:val="178037"/>
          <w:sz w:val="21"/>
        </w:rPr>
        <w:t>#</w:t>
      </w:r>
      <w:r>
        <w:rPr>
          <w:rFonts w:ascii="Courier New" w:hAnsi="Courier New"/>
          <w:color w:val="178037"/>
          <w:spacing w:val="-67"/>
          <w:sz w:val="21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should</w:t>
      </w:r>
      <w:r>
        <w:rPr>
          <w:spacing w:val="-15"/>
          <w:sz w:val="24"/>
        </w:rPr>
        <w:t xml:space="preserve"> </w:t>
      </w:r>
      <w:r>
        <w:rPr>
          <w:sz w:val="24"/>
        </w:rPr>
        <w:t>be</w:t>
      </w:r>
      <w:r>
        <w:rPr>
          <w:spacing w:val="-15"/>
          <w:sz w:val="24"/>
        </w:rPr>
        <w:t xml:space="preserve"> </w:t>
      </w:r>
      <w:r>
        <w:rPr>
          <w:sz w:val="24"/>
        </w:rPr>
        <w:t>used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16"/>
          <w:sz w:val="24"/>
        </w:rPr>
        <w:t xml:space="preserve"> </w:t>
      </w:r>
      <w:r>
        <w:rPr>
          <w:sz w:val="24"/>
        </w:rPr>
        <w:t>explain</w:t>
      </w:r>
      <w:r>
        <w:rPr>
          <w:spacing w:val="-15"/>
          <w:sz w:val="24"/>
        </w:rPr>
        <w:t xml:space="preserve"> </w:t>
      </w:r>
      <w:r>
        <w:rPr>
          <w:sz w:val="24"/>
        </w:rPr>
        <w:t>complex</w:t>
      </w:r>
      <w:r>
        <w:rPr>
          <w:spacing w:val="-15"/>
          <w:sz w:val="24"/>
        </w:rPr>
        <w:t xml:space="preserve"> </w:t>
      </w:r>
      <w:r>
        <w:rPr>
          <w:sz w:val="24"/>
        </w:rPr>
        <w:t>or</w:t>
      </w:r>
      <w:r>
        <w:rPr>
          <w:spacing w:val="-15"/>
          <w:sz w:val="24"/>
        </w:rPr>
        <w:t xml:space="preserve"> </w:t>
      </w:r>
      <w:r>
        <w:rPr>
          <w:sz w:val="24"/>
        </w:rPr>
        <w:t>unclear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sections.</w:t>
      </w:r>
    </w:p>
    <w:p w14:paraId="17545597">
      <w:pPr>
        <w:pStyle w:val="16"/>
        <w:numPr>
          <w:ilvl w:val="0"/>
          <w:numId w:val="9"/>
        </w:numPr>
        <w:tabs>
          <w:tab w:val="left" w:pos="1439"/>
        </w:tabs>
        <w:spacing w:before="46" w:after="0" w:line="240" w:lineRule="auto"/>
        <w:ind w:left="1439" w:right="0" w:hanging="359"/>
        <w:jc w:val="left"/>
        <w:rPr>
          <w:sz w:val="24"/>
        </w:rPr>
      </w:pPr>
      <w:r>
        <w:rPr>
          <w:spacing w:val="-2"/>
          <w:sz w:val="24"/>
        </w:rPr>
        <w:t>Avoid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obvious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comments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that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state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what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code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already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clearly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does.</w:t>
      </w:r>
    </w:p>
    <w:p w14:paraId="04FDAC0E">
      <w:pPr>
        <w:pStyle w:val="16"/>
        <w:numPr>
          <w:ilvl w:val="0"/>
          <w:numId w:val="9"/>
        </w:numPr>
        <w:tabs>
          <w:tab w:val="left" w:pos="1440"/>
        </w:tabs>
        <w:spacing w:before="52" w:after="0" w:line="278" w:lineRule="auto"/>
        <w:ind w:left="1440" w:right="213" w:hanging="360"/>
        <w:jc w:val="left"/>
        <w:rPr>
          <w:sz w:val="24"/>
        </w:rPr>
      </w:pPr>
      <w:r>
        <w:rPr>
          <w:spacing w:val="-2"/>
          <w:sz w:val="24"/>
        </w:rPr>
        <w:t>Docstrings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are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multi-line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string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literals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enclosed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triple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quotes</w:t>
      </w:r>
      <w:r>
        <w:rPr>
          <w:spacing w:val="-9"/>
          <w:sz w:val="24"/>
        </w:rPr>
        <w:t xml:space="preserve"> </w:t>
      </w:r>
      <w:r>
        <w:rPr>
          <w:rFonts w:ascii="Courier New" w:hAnsi="Courier New"/>
          <w:color w:val="178037"/>
          <w:spacing w:val="-2"/>
          <w:sz w:val="21"/>
        </w:rPr>
        <w:t>"""</w:t>
      </w:r>
      <w:r>
        <w:rPr>
          <w:rFonts w:ascii="Courier New" w:hAnsi="Courier New"/>
          <w:color w:val="178037"/>
          <w:spacing w:val="-63"/>
          <w:sz w:val="21"/>
        </w:rPr>
        <w:t xml:space="preserve"> </w:t>
      </w:r>
      <w:r>
        <w:rPr>
          <w:spacing w:val="-2"/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are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used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 xml:space="preserve">document </w:t>
      </w:r>
      <w:r>
        <w:rPr>
          <w:sz w:val="24"/>
        </w:rPr>
        <w:t>modules, functions, classes, and methods.</w:t>
      </w:r>
    </w:p>
    <w:p w14:paraId="18D7440E">
      <w:pPr>
        <w:pStyle w:val="16"/>
        <w:numPr>
          <w:ilvl w:val="0"/>
          <w:numId w:val="9"/>
        </w:numPr>
        <w:tabs>
          <w:tab w:val="left" w:pos="1439"/>
        </w:tabs>
        <w:spacing w:before="10" w:after="0" w:line="388" w:lineRule="auto"/>
        <w:ind w:left="720" w:right="3290" w:firstLine="360"/>
        <w:jc w:val="left"/>
        <w:rPr>
          <w:sz w:val="24"/>
        </w:rPr>
      </w:pPr>
      <w:r>
        <w:rPr>
          <w:spacing w:val="-2"/>
          <w:sz w:val="24"/>
        </w:rPr>
        <w:t>Good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commenting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improves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code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readability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 xml:space="preserve">maintainability. </w:t>
      </w:r>
      <w:r>
        <w:rPr>
          <w:sz w:val="24"/>
        </w:rPr>
        <w:t>Example of a single-line comment:</w:t>
      </w:r>
    </w:p>
    <w:p w14:paraId="132592AF">
      <w:pPr>
        <w:pStyle w:val="13"/>
        <w:spacing w:line="269" w:lineRule="exact"/>
        <w:ind w:left="1440"/>
        <w:rPr>
          <w:rFonts w:ascii="Courier New"/>
        </w:rPr>
      </w:pPr>
      <w:r>
        <w:rPr>
          <w:rFonts w:ascii="Courier New"/>
          <w:spacing w:val="-2"/>
        </w:rPr>
        <w:t>python</w:t>
      </w:r>
    </w:p>
    <w:p w14:paraId="326911E6">
      <w:pPr>
        <w:pStyle w:val="13"/>
        <w:spacing w:before="35"/>
        <w:rPr>
          <w:rFonts w:ascii="Courier New"/>
        </w:rPr>
      </w:pPr>
    </w:p>
    <w:p w14:paraId="26719252">
      <w:pPr>
        <w:spacing w:before="0"/>
        <w:ind w:left="2160" w:right="0" w:firstLine="0"/>
        <w:jc w:val="left"/>
        <w:rPr>
          <w:i/>
          <w:sz w:val="24"/>
        </w:rPr>
      </w:pPr>
      <w:r>
        <w:rPr>
          <w:i/>
          <w:w w:val="115"/>
          <w:sz w:val="24"/>
        </w:rPr>
        <w:t>#</w:t>
      </w:r>
      <w:r>
        <w:rPr>
          <w:i/>
          <w:spacing w:val="71"/>
          <w:w w:val="115"/>
          <w:sz w:val="24"/>
        </w:rPr>
        <w:t xml:space="preserve"> </w:t>
      </w:r>
      <w:r>
        <w:rPr>
          <w:i/>
          <w:w w:val="115"/>
          <w:sz w:val="24"/>
        </w:rPr>
        <w:t>This</w:t>
      </w:r>
      <w:r>
        <w:rPr>
          <w:i/>
          <w:spacing w:val="71"/>
          <w:w w:val="115"/>
          <w:sz w:val="24"/>
        </w:rPr>
        <w:t xml:space="preserve"> </w:t>
      </w:r>
      <w:r>
        <w:rPr>
          <w:i/>
          <w:w w:val="115"/>
          <w:sz w:val="24"/>
        </w:rPr>
        <w:t>function</w:t>
      </w:r>
      <w:r>
        <w:rPr>
          <w:i/>
          <w:spacing w:val="72"/>
          <w:w w:val="115"/>
          <w:sz w:val="24"/>
        </w:rPr>
        <w:t xml:space="preserve"> </w:t>
      </w:r>
      <w:r>
        <w:rPr>
          <w:i/>
          <w:w w:val="115"/>
          <w:sz w:val="24"/>
        </w:rPr>
        <w:t>adds</w:t>
      </w:r>
      <w:r>
        <w:rPr>
          <w:i/>
          <w:spacing w:val="71"/>
          <w:w w:val="115"/>
          <w:sz w:val="24"/>
        </w:rPr>
        <w:t xml:space="preserve"> </w:t>
      </w:r>
      <w:r>
        <w:rPr>
          <w:i/>
          <w:w w:val="115"/>
          <w:sz w:val="24"/>
        </w:rPr>
        <w:t>two</w:t>
      </w:r>
      <w:r>
        <w:rPr>
          <w:i/>
          <w:spacing w:val="72"/>
          <w:w w:val="115"/>
          <w:sz w:val="24"/>
        </w:rPr>
        <w:t xml:space="preserve"> </w:t>
      </w:r>
      <w:r>
        <w:rPr>
          <w:i/>
          <w:spacing w:val="-2"/>
          <w:w w:val="115"/>
          <w:sz w:val="24"/>
        </w:rPr>
        <w:t>numbers</w:t>
      </w:r>
    </w:p>
    <w:p w14:paraId="2DE41042">
      <w:pPr>
        <w:pStyle w:val="13"/>
        <w:spacing w:before="111" w:line="321" w:lineRule="auto"/>
        <w:ind w:left="2736" w:right="6904" w:hanging="577"/>
        <w:rPr>
          <w:rFonts w:ascii="Courier New"/>
        </w:rPr>
      </w:pPr>
      <w:r>
        <w:rPr>
          <w:rFonts w:ascii="Courier New"/>
        </w:rPr>
        <w:t>def add(a, b): return</w:t>
      </w:r>
      <w:r>
        <w:rPr>
          <w:rFonts w:ascii="Courier New"/>
          <w:spacing w:val="-13"/>
        </w:rPr>
        <w:t xml:space="preserve"> </w:t>
      </w:r>
      <w:r>
        <w:rPr>
          <w:rFonts w:ascii="Courier New"/>
        </w:rPr>
        <w:t>a</w:t>
      </w:r>
      <w:r>
        <w:rPr>
          <w:rFonts w:ascii="Courier New"/>
          <w:spacing w:val="-13"/>
        </w:rPr>
        <w:t xml:space="preserve"> </w:t>
      </w:r>
      <w:r>
        <w:rPr>
          <w:rFonts w:ascii="Courier New"/>
        </w:rPr>
        <w:t>+</w:t>
      </w:r>
      <w:r>
        <w:rPr>
          <w:rFonts w:ascii="Courier New"/>
          <w:spacing w:val="-13"/>
        </w:rPr>
        <w:t xml:space="preserve"> </w:t>
      </w:r>
      <w:r>
        <w:rPr>
          <w:rFonts w:ascii="Courier New"/>
        </w:rPr>
        <w:t>b</w:t>
      </w:r>
      <w:bookmarkStart w:id="33" w:name="❖​Naming Conventions in Python "/>
      <w:bookmarkEnd w:id="33"/>
    </w:p>
    <w:p w14:paraId="348B3572">
      <w:pPr>
        <w:pStyle w:val="13"/>
        <w:spacing w:before="111" w:line="321" w:lineRule="auto"/>
        <w:ind w:left="2736" w:right="6904" w:hanging="577"/>
        <w:rPr>
          <w:rFonts w:ascii="Courier New"/>
        </w:rPr>
      </w:pPr>
    </w:p>
    <w:p w14:paraId="2D04568C">
      <w:pPr>
        <w:pStyle w:val="13"/>
        <w:spacing w:before="111" w:line="321" w:lineRule="auto"/>
        <w:ind w:left="2736" w:right="6904" w:hanging="577"/>
        <w:rPr>
          <w:rFonts w:ascii="Courier New"/>
        </w:rPr>
      </w:pPr>
    </w:p>
    <w:p w14:paraId="60B3C6A7">
      <w:pPr>
        <w:pStyle w:val="7"/>
        <w:numPr>
          <w:ilvl w:val="0"/>
          <w:numId w:val="7"/>
        </w:numPr>
        <w:tabs>
          <w:tab w:val="left" w:pos="951"/>
        </w:tabs>
        <w:spacing w:before="38" w:after="0" w:line="740" w:lineRule="exact"/>
        <w:ind w:left="720" w:right="5321" w:firstLine="0"/>
        <w:jc w:val="left"/>
        <w:rPr>
          <w:rFonts w:ascii="Arial"/>
        </w:rPr>
      </w:pPr>
      <w:r>
        <w:rPr>
          <w:rFonts w:ascii="Arial"/>
        </w:rPr>
        <w:t>Writing</w:t>
      </w:r>
      <w:r>
        <w:rPr>
          <w:rFonts w:ascii="Arial"/>
          <w:spacing w:val="-11"/>
        </w:rPr>
        <w:t xml:space="preserve"> </w:t>
      </w:r>
      <w:r>
        <w:rPr>
          <w:rFonts w:ascii="Arial"/>
        </w:rPr>
        <w:t>readable</w:t>
      </w:r>
      <w:r>
        <w:rPr>
          <w:rFonts w:ascii="Arial"/>
          <w:spacing w:val="-11"/>
        </w:rPr>
        <w:t xml:space="preserve"> </w:t>
      </w:r>
      <w:r>
        <w:rPr>
          <w:rFonts w:ascii="Arial"/>
        </w:rPr>
        <w:t>and</w:t>
      </w:r>
      <w:r>
        <w:rPr>
          <w:rFonts w:ascii="Arial"/>
          <w:spacing w:val="-11"/>
        </w:rPr>
        <w:t xml:space="preserve"> </w:t>
      </w:r>
      <w:r>
        <w:rPr>
          <w:rFonts w:ascii="Arial"/>
        </w:rPr>
        <w:t>maintainable</w:t>
      </w:r>
      <w:r>
        <w:rPr>
          <w:rFonts w:ascii="Arial"/>
          <w:spacing w:val="-11"/>
        </w:rPr>
        <w:t xml:space="preserve"> </w:t>
      </w:r>
      <w:r>
        <w:rPr>
          <w:rFonts w:ascii="Arial"/>
        </w:rPr>
        <w:t xml:space="preserve">code. </w:t>
      </w:r>
      <w:r>
        <w:rPr>
          <w:rFonts w:ascii="Arial"/>
          <w:spacing w:val="-4"/>
        </w:rPr>
        <w:t>Ans:</w:t>
      </w:r>
    </w:p>
    <w:p w14:paraId="1333BE46">
      <w:pPr>
        <w:pStyle w:val="13"/>
        <w:spacing w:line="242" w:lineRule="exact"/>
        <w:ind w:left="855"/>
      </w:pPr>
      <w:r>
        <w:rPr>
          <w:spacing w:val="-2"/>
        </w:rPr>
        <w:t>Writing</w:t>
      </w:r>
      <w:r>
        <w:rPr>
          <w:spacing w:val="-11"/>
        </w:rPr>
        <w:t xml:space="preserve"> </w:t>
      </w:r>
      <w:r>
        <w:rPr>
          <w:spacing w:val="-2"/>
        </w:rPr>
        <w:t>readable</w:t>
      </w:r>
      <w:r>
        <w:rPr>
          <w:spacing w:val="-10"/>
        </w:rPr>
        <w:t xml:space="preserve"> </w:t>
      </w:r>
      <w:r>
        <w:rPr>
          <w:spacing w:val="-2"/>
        </w:rPr>
        <w:t>and</w:t>
      </w:r>
      <w:r>
        <w:rPr>
          <w:spacing w:val="-11"/>
        </w:rPr>
        <w:t xml:space="preserve"> </w:t>
      </w:r>
      <w:r>
        <w:rPr>
          <w:spacing w:val="-2"/>
        </w:rPr>
        <w:t>maintainable</w:t>
      </w:r>
      <w:r>
        <w:rPr>
          <w:spacing w:val="-10"/>
        </w:rPr>
        <w:t xml:space="preserve"> </w:t>
      </w:r>
      <w:r>
        <w:rPr>
          <w:spacing w:val="-2"/>
        </w:rPr>
        <w:t>Python</w:t>
      </w:r>
      <w:r>
        <w:rPr>
          <w:spacing w:val="-10"/>
        </w:rPr>
        <w:t xml:space="preserve"> </w:t>
      </w:r>
      <w:r>
        <w:rPr>
          <w:spacing w:val="-2"/>
        </w:rPr>
        <w:t>code</w:t>
      </w:r>
      <w:r>
        <w:rPr>
          <w:spacing w:val="-11"/>
        </w:rPr>
        <w:t xml:space="preserve"> </w:t>
      </w:r>
      <w:r>
        <w:rPr>
          <w:spacing w:val="-2"/>
        </w:rPr>
        <w:t>is</w:t>
      </w:r>
      <w:r>
        <w:rPr>
          <w:spacing w:val="-10"/>
        </w:rPr>
        <w:t xml:space="preserve"> </w:t>
      </w:r>
      <w:r>
        <w:rPr>
          <w:spacing w:val="-2"/>
        </w:rPr>
        <w:t>essential</w:t>
      </w:r>
      <w:r>
        <w:rPr>
          <w:spacing w:val="-10"/>
        </w:rPr>
        <w:t xml:space="preserve"> </w:t>
      </w:r>
      <w:r>
        <w:rPr>
          <w:spacing w:val="-2"/>
        </w:rPr>
        <w:t>for</w:t>
      </w:r>
      <w:r>
        <w:rPr>
          <w:spacing w:val="-11"/>
        </w:rPr>
        <w:t xml:space="preserve"> </w:t>
      </w:r>
      <w:r>
        <w:rPr>
          <w:spacing w:val="-2"/>
        </w:rPr>
        <w:t>collaboration,</w:t>
      </w:r>
      <w:r>
        <w:rPr>
          <w:spacing w:val="-10"/>
        </w:rPr>
        <w:t xml:space="preserve"> </w:t>
      </w:r>
      <w:r>
        <w:rPr>
          <w:spacing w:val="-2"/>
        </w:rPr>
        <w:t>debugging,</w:t>
      </w:r>
      <w:r>
        <w:rPr>
          <w:spacing w:val="-10"/>
        </w:rPr>
        <w:t xml:space="preserve"> </w:t>
      </w:r>
      <w:r>
        <w:rPr>
          <w:spacing w:val="-5"/>
        </w:rPr>
        <w:t>and</w:t>
      </w:r>
    </w:p>
    <w:p w14:paraId="5285303C">
      <w:pPr>
        <w:pStyle w:val="13"/>
        <w:spacing w:before="52" w:line="285" w:lineRule="auto"/>
        <w:ind w:left="705" w:right="73"/>
      </w:pPr>
      <w:r>
        <w:t>long-term</w:t>
      </w:r>
      <w:r>
        <w:rPr>
          <w:spacing w:val="-19"/>
        </w:rPr>
        <w:t xml:space="preserve"> </w:t>
      </w:r>
      <w:r>
        <w:t>project</w:t>
      </w:r>
      <w:r>
        <w:rPr>
          <w:spacing w:val="-18"/>
        </w:rPr>
        <w:t xml:space="preserve"> </w:t>
      </w:r>
      <w:r>
        <w:t>success.</w:t>
      </w:r>
      <w:r>
        <w:rPr>
          <w:spacing w:val="-18"/>
        </w:rPr>
        <w:t xml:space="preserve"> </w:t>
      </w:r>
      <w:r>
        <w:t>It</w:t>
      </w:r>
      <w:r>
        <w:rPr>
          <w:spacing w:val="-18"/>
        </w:rPr>
        <w:t xml:space="preserve"> </w:t>
      </w:r>
      <w:r>
        <w:t>ensures</w:t>
      </w:r>
      <w:r>
        <w:rPr>
          <w:spacing w:val="-18"/>
        </w:rPr>
        <w:t xml:space="preserve"> </w:t>
      </w:r>
      <w:r>
        <w:t>that</w:t>
      </w:r>
      <w:r>
        <w:rPr>
          <w:spacing w:val="-18"/>
        </w:rPr>
        <w:t xml:space="preserve"> </w:t>
      </w:r>
      <w:r>
        <w:t>others</w:t>
      </w:r>
      <w:r>
        <w:rPr>
          <w:spacing w:val="-18"/>
        </w:rPr>
        <w:t xml:space="preserve"> </w:t>
      </w:r>
      <w:r>
        <w:t>(and</w:t>
      </w:r>
      <w:r>
        <w:rPr>
          <w:spacing w:val="-18"/>
        </w:rPr>
        <w:t xml:space="preserve"> </w:t>
      </w:r>
      <w:r>
        <w:t>your</w:t>
      </w:r>
      <w:r>
        <w:rPr>
          <w:spacing w:val="-18"/>
        </w:rPr>
        <w:t xml:space="preserve"> </w:t>
      </w:r>
      <w:r>
        <w:t>future</w:t>
      </w:r>
      <w:r>
        <w:rPr>
          <w:spacing w:val="-18"/>
        </w:rPr>
        <w:t xml:space="preserve"> </w:t>
      </w:r>
      <w:r>
        <w:t>self)</w:t>
      </w:r>
      <w:r>
        <w:rPr>
          <w:spacing w:val="-18"/>
        </w:rPr>
        <w:t xml:space="preserve"> </w:t>
      </w:r>
      <w:r>
        <w:t>can</w:t>
      </w:r>
      <w:r>
        <w:rPr>
          <w:spacing w:val="-18"/>
        </w:rPr>
        <w:t xml:space="preserve"> </w:t>
      </w:r>
      <w:r>
        <w:t>understand</w:t>
      </w:r>
      <w:r>
        <w:rPr>
          <w:spacing w:val="-18"/>
        </w:rPr>
        <w:t xml:space="preserve"> </w:t>
      </w:r>
      <w:r>
        <w:t>and</w:t>
      </w:r>
      <w:r>
        <w:rPr>
          <w:spacing w:val="-19"/>
        </w:rPr>
        <w:t xml:space="preserve"> </w:t>
      </w:r>
      <w:r>
        <w:t>modify</w:t>
      </w:r>
      <w:r>
        <w:rPr>
          <w:spacing w:val="-18"/>
        </w:rPr>
        <w:t xml:space="preserve"> </w:t>
      </w:r>
      <w:r>
        <w:t>the code easily without introducing errors.</w:t>
      </w:r>
    </w:p>
    <w:p w14:paraId="0D2E83DB">
      <w:pPr>
        <w:pStyle w:val="13"/>
        <w:spacing w:before="81"/>
      </w:pPr>
    </w:p>
    <w:p w14:paraId="5FC7D0CB">
      <w:pPr>
        <w:pStyle w:val="13"/>
        <w:ind w:left="720"/>
      </w:pPr>
      <w:bookmarkStart w:id="34" w:name="Key Principles for Readability and Maint"/>
      <w:bookmarkEnd w:id="34"/>
      <w:r>
        <w:rPr>
          <w:spacing w:val="-2"/>
        </w:rPr>
        <w:t>Key</w:t>
      </w:r>
      <w:r>
        <w:rPr>
          <w:spacing w:val="-13"/>
        </w:rPr>
        <w:t xml:space="preserve"> </w:t>
      </w:r>
      <w:r>
        <w:rPr>
          <w:spacing w:val="-2"/>
        </w:rPr>
        <w:t>Principles</w:t>
      </w:r>
      <w:r>
        <w:rPr>
          <w:spacing w:val="-13"/>
        </w:rPr>
        <w:t xml:space="preserve"> </w:t>
      </w:r>
      <w:r>
        <w:rPr>
          <w:spacing w:val="-2"/>
        </w:rPr>
        <w:t>for</w:t>
      </w:r>
      <w:r>
        <w:rPr>
          <w:spacing w:val="-13"/>
        </w:rPr>
        <w:t xml:space="preserve"> </w:t>
      </w:r>
      <w:r>
        <w:rPr>
          <w:spacing w:val="-2"/>
        </w:rPr>
        <w:t>Readability</w:t>
      </w:r>
      <w:r>
        <w:rPr>
          <w:spacing w:val="-12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Maintainability</w:t>
      </w:r>
    </w:p>
    <w:p w14:paraId="20234CBE">
      <w:pPr>
        <w:pStyle w:val="16"/>
        <w:numPr>
          <w:ilvl w:val="0"/>
          <w:numId w:val="10"/>
        </w:numPr>
        <w:tabs>
          <w:tab w:val="left" w:pos="1439"/>
        </w:tabs>
        <w:spacing w:before="132" w:after="0" w:line="240" w:lineRule="auto"/>
        <w:ind w:left="1439" w:right="0" w:hanging="359"/>
        <w:jc w:val="left"/>
        <w:rPr>
          <w:sz w:val="24"/>
        </w:rPr>
      </w:pPr>
      <w:r>
        <w:rPr>
          <w:sz w:val="24"/>
        </w:rPr>
        <w:t>Follow</w:t>
      </w:r>
      <w:r>
        <w:rPr>
          <w:spacing w:val="-6"/>
          <w:sz w:val="24"/>
        </w:rPr>
        <w:t xml:space="preserve"> </w:t>
      </w:r>
      <w:r>
        <w:rPr>
          <w:sz w:val="24"/>
        </w:rPr>
        <w:t>PEP</w:t>
      </w:r>
      <w:r>
        <w:rPr>
          <w:spacing w:val="-6"/>
          <w:sz w:val="24"/>
        </w:rPr>
        <w:t xml:space="preserve"> </w:t>
      </w:r>
      <w:r>
        <w:rPr>
          <w:sz w:val="24"/>
        </w:rPr>
        <w:t>8</w:t>
      </w:r>
      <w:r>
        <w:rPr>
          <w:spacing w:val="-5"/>
          <w:sz w:val="24"/>
        </w:rPr>
        <w:t xml:space="preserve"> </w:t>
      </w:r>
      <w:r>
        <w:rPr>
          <w:sz w:val="24"/>
        </w:rPr>
        <w:t>Style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Guide</w:t>
      </w:r>
    </w:p>
    <w:p w14:paraId="08319D4E">
      <w:pPr>
        <w:pStyle w:val="16"/>
        <w:numPr>
          <w:ilvl w:val="1"/>
          <w:numId w:val="10"/>
        </w:numPr>
        <w:tabs>
          <w:tab w:val="left" w:pos="2159"/>
        </w:tabs>
        <w:spacing w:before="53" w:after="0" w:line="240" w:lineRule="auto"/>
        <w:ind w:left="2159" w:right="0" w:hanging="359"/>
        <w:jc w:val="left"/>
        <w:rPr>
          <w:rFonts w:ascii="Arial" w:hAnsi="Arial"/>
          <w:sz w:val="24"/>
        </w:rPr>
      </w:pPr>
      <w:r>
        <w:rPr>
          <w:sz w:val="24"/>
        </w:rPr>
        <w:t>Use</w:t>
      </w:r>
      <w:r>
        <w:rPr>
          <w:spacing w:val="-14"/>
          <w:sz w:val="24"/>
        </w:rPr>
        <w:t xml:space="preserve"> </w:t>
      </w:r>
      <w:r>
        <w:rPr>
          <w:sz w:val="24"/>
        </w:rPr>
        <w:t>consistent</w:t>
      </w:r>
      <w:r>
        <w:rPr>
          <w:spacing w:val="-14"/>
          <w:sz w:val="24"/>
        </w:rPr>
        <w:t xml:space="preserve"> </w:t>
      </w:r>
      <w:r>
        <w:rPr>
          <w:sz w:val="24"/>
        </w:rPr>
        <w:t>indentation</w:t>
      </w:r>
      <w:r>
        <w:rPr>
          <w:spacing w:val="-13"/>
          <w:sz w:val="24"/>
        </w:rPr>
        <w:t xml:space="preserve"> </w:t>
      </w:r>
      <w:r>
        <w:rPr>
          <w:sz w:val="24"/>
        </w:rPr>
        <w:t>(4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spaces).</w:t>
      </w:r>
    </w:p>
    <w:p w14:paraId="43E71359">
      <w:pPr>
        <w:pStyle w:val="16"/>
        <w:numPr>
          <w:ilvl w:val="1"/>
          <w:numId w:val="10"/>
        </w:numPr>
        <w:tabs>
          <w:tab w:val="left" w:pos="2159"/>
        </w:tabs>
        <w:spacing w:before="52" w:after="0" w:line="240" w:lineRule="auto"/>
        <w:ind w:left="2159" w:right="0" w:hanging="359"/>
        <w:jc w:val="left"/>
        <w:rPr>
          <w:rFonts w:ascii="Arial" w:hAnsi="Arial"/>
          <w:sz w:val="24"/>
        </w:rPr>
      </w:pPr>
      <w:r>
        <w:rPr>
          <w:spacing w:val="-4"/>
          <w:sz w:val="24"/>
        </w:rPr>
        <w:t>Limit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line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length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79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characters.</w:t>
      </w:r>
    </w:p>
    <w:p w14:paraId="4853DBE4">
      <w:pPr>
        <w:pStyle w:val="16"/>
        <w:numPr>
          <w:ilvl w:val="1"/>
          <w:numId w:val="10"/>
        </w:numPr>
        <w:tabs>
          <w:tab w:val="left" w:pos="2159"/>
        </w:tabs>
        <w:spacing w:before="53" w:after="0" w:line="240" w:lineRule="auto"/>
        <w:ind w:left="2159" w:right="0" w:hanging="359"/>
        <w:jc w:val="left"/>
        <w:rPr>
          <w:rFonts w:ascii="Arial" w:hAnsi="Arial"/>
          <w:sz w:val="24"/>
        </w:rPr>
      </w:pPr>
      <w:r>
        <w:rPr>
          <w:sz w:val="24"/>
        </w:rPr>
        <w:t>Use</w:t>
      </w:r>
      <w:r>
        <w:rPr>
          <w:spacing w:val="-16"/>
          <w:sz w:val="24"/>
        </w:rPr>
        <w:t xml:space="preserve"> </w:t>
      </w:r>
      <w:r>
        <w:rPr>
          <w:sz w:val="24"/>
        </w:rPr>
        <w:t>meaningful</w:t>
      </w:r>
      <w:r>
        <w:rPr>
          <w:spacing w:val="-15"/>
          <w:sz w:val="24"/>
        </w:rPr>
        <w:t xml:space="preserve"> </w:t>
      </w:r>
      <w:r>
        <w:rPr>
          <w:sz w:val="24"/>
        </w:rPr>
        <w:t>variable,</w:t>
      </w:r>
      <w:r>
        <w:rPr>
          <w:spacing w:val="-15"/>
          <w:sz w:val="24"/>
        </w:rPr>
        <w:t xml:space="preserve"> </w:t>
      </w:r>
      <w:r>
        <w:rPr>
          <w:sz w:val="24"/>
        </w:rPr>
        <w:t>function,</w:t>
      </w:r>
      <w:r>
        <w:rPr>
          <w:spacing w:val="-16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class</w:t>
      </w:r>
      <w:r>
        <w:rPr>
          <w:spacing w:val="-15"/>
          <w:sz w:val="24"/>
        </w:rPr>
        <w:t xml:space="preserve"> </w:t>
      </w:r>
      <w:r>
        <w:rPr>
          <w:sz w:val="24"/>
        </w:rPr>
        <w:t>names</w:t>
      </w:r>
      <w:r>
        <w:rPr>
          <w:spacing w:val="-16"/>
          <w:sz w:val="24"/>
        </w:rPr>
        <w:t xml:space="preserve"> </w:t>
      </w:r>
      <w:r>
        <w:rPr>
          <w:sz w:val="24"/>
        </w:rPr>
        <w:t>following</w:t>
      </w:r>
      <w:r>
        <w:rPr>
          <w:spacing w:val="-15"/>
          <w:sz w:val="24"/>
        </w:rPr>
        <w:t xml:space="preserve"> </w:t>
      </w:r>
      <w:r>
        <w:rPr>
          <w:sz w:val="24"/>
        </w:rPr>
        <w:t>naming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conventions.</w:t>
      </w:r>
    </w:p>
    <w:p w14:paraId="21C69758">
      <w:pPr>
        <w:pStyle w:val="16"/>
        <w:numPr>
          <w:ilvl w:val="1"/>
          <w:numId w:val="10"/>
        </w:numPr>
        <w:tabs>
          <w:tab w:val="left" w:pos="2160"/>
        </w:tabs>
        <w:spacing w:before="53" w:after="0" w:line="285" w:lineRule="auto"/>
        <w:ind w:left="2160" w:right="96" w:hanging="360"/>
        <w:jc w:val="left"/>
        <w:rPr>
          <w:rFonts w:ascii="Arial" w:hAnsi="Arial"/>
          <w:sz w:val="24"/>
        </w:rPr>
      </w:pPr>
      <w:r>
        <w:rPr>
          <w:sz w:val="24"/>
        </w:rPr>
        <w:t>Add</w:t>
      </w:r>
      <w:r>
        <w:rPr>
          <w:spacing w:val="-6"/>
          <w:sz w:val="24"/>
        </w:rPr>
        <w:t xml:space="preserve"> </w:t>
      </w:r>
      <w:r>
        <w:rPr>
          <w:sz w:val="24"/>
        </w:rPr>
        <w:t>comments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docstrings</w:t>
      </w:r>
      <w:r>
        <w:rPr>
          <w:spacing w:val="-6"/>
          <w:sz w:val="24"/>
        </w:rPr>
        <w:t xml:space="preserve"> </w:t>
      </w:r>
      <w:r>
        <w:rPr>
          <w:sz w:val="24"/>
        </w:rPr>
        <w:t>where</w:t>
      </w:r>
      <w:r>
        <w:rPr>
          <w:spacing w:val="-6"/>
          <w:sz w:val="24"/>
        </w:rPr>
        <w:t xml:space="preserve"> </w:t>
      </w:r>
      <w:r>
        <w:rPr>
          <w:sz w:val="24"/>
        </w:rPr>
        <w:t>necessary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explain</w:t>
      </w:r>
      <w:r>
        <w:rPr>
          <w:spacing w:val="-6"/>
          <w:sz w:val="24"/>
        </w:rPr>
        <w:t xml:space="preserve"> </w:t>
      </w:r>
      <w:r>
        <w:rPr>
          <w:sz w:val="24"/>
        </w:rPr>
        <w:t>complex</w:t>
      </w:r>
      <w:r>
        <w:rPr>
          <w:spacing w:val="-6"/>
          <w:sz w:val="24"/>
        </w:rPr>
        <w:t xml:space="preserve"> </w:t>
      </w:r>
      <w:r>
        <w:rPr>
          <w:sz w:val="24"/>
        </w:rPr>
        <w:t>logic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purpose of code sections.</w:t>
      </w:r>
    </w:p>
    <w:p w14:paraId="16103487">
      <w:pPr>
        <w:pStyle w:val="13"/>
      </w:pPr>
    </w:p>
    <w:p w14:paraId="69145DCD">
      <w:pPr>
        <w:pStyle w:val="13"/>
        <w:spacing w:before="133"/>
      </w:pPr>
    </w:p>
    <w:p w14:paraId="5569760B">
      <w:pPr>
        <w:pStyle w:val="16"/>
        <w:numPr>
          <w:ilvl w:val="0"/>
          <w:numId w:val="10"/>
        </w:numPr>
        <w:tabs>
          <w:tab w:val="left" w:pos="1439"/>
        </w:tabs>
        <w:spacing w:before="0" w:after="0" w:line="240" w:lineRule="auto"/>
        <w:ind w:left="1439" w:right="0" w:hanging="359"/>
        <w:jc w:val="left"/>
        <w:rPr>
          <w:sz w:val="24"/>
        </w:rPr>
      </w:pPr>
      <w:r>
        <w:rPr>
          <w:spacing w:val="-2"/>
          <w:sz w:val="24"/>
        </w:rPr>
        <w:t>Write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Clear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Simple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Code</w:t>
      </w:r>
    </w:p>
    <w:p w14:paraId="1F3504B5">
      <w:pPr>
        <w:pStyle w:val="16"/>
        <w:numPr>
          <w:ilvl w:val="1"/>
          <w:numId w:val="10"/>
        </w:numPr>
        <w:tabs>
          <w:tab w:val="left" w:pos="2159"/>
        </w:tabs>
        <w:spacing w:before="52" w:after="0" w:line="240" w:lineRule="auto"/>
        <w:ind w:left="2159" w:right="0" w:hanging="359"/>
        <w:jc w:val="left"/>
        <w:rPr>
          <w:rFonts w:ascii="Arial" w:hAnsi="Arial"/>
          <w:sz w:val="24"/>
        </w:rPr>
      </w:pPr>
      <w:r>
        <w:rPr>
          <w:spacing w:val="-6"/>
          <w:sz w:val="24"/>
        </w:rPr>
        <w:t>Prefer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readability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over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cleverness.</w:t>
      </w:r>
    </w:p>
    <w:p w14:paraId="5A9211D4">
      <w:pPr>
        <w:pStyle w:val="16"/>
        <w:numPr>
          <w:ilvl w:val="1"/>
          <w:numId w:val="10"/>
        </w:numPr>
        <w:tabs>
          <w:tab w:val="left" w:pos="2160"/>
        </w:tabs>
        <w:spacing w:before="53" w:after="0" w:line="285" w:lineRule="auto"/>
        <w:ind w:left="2160" w:right="1108" w:hanging="360"/>
        <w:jc w:val="left"/>
        <w:rPr>
          <w:rFonts w:ascii="Arial" w:hAnsi="Arial"/>
          <w:sz w:val="24"/>
        </w:rPr>
      </w:pPr>
      <w:r>
        <w:rPr>
          <w:spacing w:val="-2"/>
          <w:sz w:val="24"/>
        </w:rPr>
        <w:t>Avoid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deeply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nested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code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long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functions;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break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them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into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smaller,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modular functions.</w:t>
      </w:r>
    </w:p>
    <w:p w14:paraId="36A292D7">
      <w:pPr>
        <w:pStyle w:val="16"/>
        <w:numPr>
          <w:ilvl w:val="1"/>
          <w:numId w:val="10"/>
        </w:numPr>
        <w:tabs>
          <w:tab w:val="left" w:pos="2159"/>
        </w:tabs>
        <w:spacing w:before="0" w:after="0" w:line="278" w:lineRule="exact"/>
        <w:ind w:left="2159" w:right="0" w:hanging="359"/>
        <w:jc w:val="left"/>
        <w:rPr>
          <w:rFonts w:ascii="Arial" w:hAnsi="Arial"/>
          <w:sz w:val="24"/>
        </w:rPr>
      </w:pPr>
      <w:r>
        <w:rPr>
          <w:spacing w:val="-2"/>
          <w:sz w:val="24"/>
        </w:rPr>
        <w:t>Use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descriptive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names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that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convey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intent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clearly.</w:t>
      </w:r>
    </w:p>
    <w:p w14:paraId="33EF8794">
      <w:pPr>
        <w:pStyle w:val="16"/>
        <w:numPr>
          <w:ilvl w:val="1"/>
          <w:numId w:val="10"/>
        </w:numPr>
        <w:tabs>
          <w:tab w:val="left" w:pos="2159"/>
        </w:tabs>
        <w:spacing w:before="53" w:after="0" w:line="240" w:lineRule="auto"/>
        <w:ind w:left="2159" w:right="0" w:hanging="359"/>
        <w:jc w:val="left"/>
        <w:rPr>
          <w:rFonts w:ascii="Arial" w:hAnsi="Arial"/>
          <w:sz w:val="24"/>
        </w:rPr>
      </w:pPr>
      <w:r>
        <w:rPr>
          <w:sz w:val="24"/>
        </w:rPr>
        <w:t>Use</w:t>
      </w:r>
      <w:r>
        <w:rPr>
          <w:spacing w:val="-17"/>
          <w:sz w:val="24"/>
        </w:rPr>
        <w:t xml:space="preserve"> </w:t>
      </w:r>
      <w:r>
        <w:rPr>
          <w:sz w:val="24"/>
        </w:rPr>
        <w:t>whitespace</w:t>
      </w:r>
      <w:r>
        <w:rPr>
          <w:spacing w:val="-17"/>
          <w:sz w:val="24"/>
        </w:rPr>
        <w:t xml:space="preserve"> </w:t>
      </w:r>
      <w:r>
        <w:rPr>
          <w:sz w:val="24"/>
        </w:rPr>
        <w:t>effectively</w:t>
      </w:r>
      <w:r>
        <w:rPr>
          <w:spacing w:val="-17"/>
          <w:sz w:val="24"/>
        </w:rPr>
        <w:t xml:space="preserve"> </w:t>
      </w:r>
      <w:r>
        <w:rPr>
          <w:sz w:val="24"/>
        </w:rPr>
        <w:t>to</w:t>
      </w:r>
      <w:r>
        <w:rPr>
          <w:spacing w:val="-17"/>
          <w:sz w:val="24"/>
        </w:rPr>
        <w:t xml:space="preserve"> </w:t>
      </w:r>
      <w:r>
        <w:rPr>
          <w:sz w:val="24"/>
        </w:rPr>
        <w:t>separate</w:t>
      </w:r>
      <w:r>
        <w:rPr>
          <w:spacing w:val="-17"/>
          <w:sz w:val="24"/>
        </w:rPr>
        <w:t xml:space="preserve"> </w:t>
      </w:r>
      <w:r>
        <w:rPr>
          <w:sz w:val="24"/>
        </w:rPr>
        <w:t>code</w:t>
      </w:r>
      <w:r>
        <w:rPr>
          <w:spacing w:val="-16"/>
          <w:sz w:val="24"/>
        </w:rPr>
        <w:t xml:space="preserve"> </w:t>
      </w:r>
      <w:r>
        <w:rPr>
          <w:sz w:val="24"/>
        </w:rPr>
        <w:t>blocks</w:t>
      </w:r>
      <w:r>
        <w:rPr>
          <w:spacing w:val="-17"/>
          <w:sz w:val="24"/>
        </w:rPr>
        <w:t xml:space="preserve"> </w:t>
      </w:r>
      <w:r>
        <w:rPr>
          <w:sz w:val="24"/>
        </w:rPr>
        <w:t>and</w:t>
      </w:r>
      <w:r>
        <w:rPr>
          <w:spacing w:val="-17"/>
          <w:sz w:val="24"/>
        </w:rPr>
        <w:t xml:space="preserve"> </w:t>
      </w:r>
      <w:r>
        <w:rPr>
          <w:sz w:val="24"/>
        </w:rPr>
        <w:t>improve</w:t>
      </w:r>
      <w:r>
        <w:rPr>
          <w:spacing w:val="-17"/>
          <w:sz w:val="24"/>
        </w:rPr>
        <w:t xml:space="preserve"> </w:t>
      </w:r>
      <w:r>
        <w:rPr>
          <w:sz w:val="24"/>
        </w:rPr>
        <w:t>visual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clarity.</w:t>
      </w:r>
    </w:p>
    <w:p w14:paraId="1A9462BF">
      <w:pPr>
        <w:pStyle w:val="16"/>
        <w:spacing w:after="0" w:line="240" w:lineRule="auto"/>
        <w:jc w:val="left"/>
        <w:rPr>
          <w:rFonts w:ascii="Arial" w:hAnsi="Arial"/>
          <w:sz w:val="24"/>
        </w:rPr>
        <w:sectPr>
          <w:pgSz w:w="11920" w:h="16840"/>
          <w:pgMar w:top="1360" w:right="283" w:bottom="260" w:left="0" w:header="0" w:footer="79" w:gutter="0"/>
          <w:cols w:space="720" w:num="1"/>
        </w:sectPr>
      </w:pPr>
    </w:p>
    <w:p w14:paraId="288C9844">
      <w:pPr>
        <w:pStyle w:val="16"/>
        <w:numPr>
          <w:ilvl w:val="0"/>
          <w:numId w:val="10"/>
        </w:numPr>
        <w:tabs>
          <w:tab w:val="left" w:pos="1439"/>
        </w:tabs>
        <w:spacing w:before="82" w:after="0" w:line="240" w:lineRule="auto"/>
        <w:ind w:left="1439" w:right="0" w:hanging="359"/>
        <w:jc w:val="left"/>
        <w:rPr>
          <w:sz w:val="24"/>
        </w:rPr>
      </w:pPr>
      <w:r>
        <w:rPr>
          <w:sz w:val="24"/>
        </w:rPr>
        <w:t>Document</w:t>
      </w:r>
      <w:r>
        <w:rPr>
          <w:spacing w:val="-10"/>
          <w:sz w:val="24"/>
        </w:rPr>
        <w:t xml:space="preserve"> </w:t>
      </w:r>
      <w:r>
        <w:rPr>
          <w:sz w:val="24"/>
        </w:rPr>
        <w:t>Your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Code</w:t>
      </w:r>
    </w:p>
    <w:p w14:paraId="422756E4">
      <w:pPr>
        <w:pStyle w:val="16"/>
        <w:numPr>
          <w:ilvl w:val="1"/>
          <w:numId w:val="10"/>
        </w:numPr>
        <w:tabs>
          <w:tab w:val="left" w:pos="2160"/>
        </w:tabs>
        <w:spacing w:before="53" w:after="0" w:line="285" w:lineRule="auto"/>
        <w:ind w:left="2160" w:right="515" w:hanging="360"/>
        <w:jc w:val="left"/>
        <w:rPr>
          <w:rFonts w:ascii="Arial" w:hAnsi="Arial"/>
          <w:sz w:val="24"/>
        </w:rPr>
      </w:pPr>
      <w:r>
        <w:rPr>
          <w:sz w:val="24"/>
        </w:rPr>
        <w:t>Use</w:t>
      </w:r>
      <w:r>
        <w:rPr>
          <w:spacing w:val="-16"/>
          <w:sz w:val="24"/>
        </w:rPr>
        <w:t xml:space="preserve"> </w:t>
      </w:r>
      <w:r>
        <w:rPr>
          <w:sz w:val="24"/>
        </w:rPr>
        <w:t>docstrings</w:t>
      </w:r>
      <w:r>
        <w:rPr>
          <w:spacing w:val="-16"/>
          <w:sz w:val="24"/>
        </w:rPr>
        <w:t xml:space="preserve"> </w:t>
      </w:r>
      <w:r>
        <w:rPr>
          <w:sz w:val="24"/>
        </w:rPr>
        <w:t>for</w:t>
      </w:r>
      <w:r>
        <w:rPr>
          <w:spacing w:val="-16"/>
          <w:sz w:val="24"/>
        </w:rPr>
        <w:t xml:space="preserve"> </w:t>
      </w:r>
      <w:r>
        <w:rPr>
          <w:sz w:val="24"/>
        </w:rPr>
        <w:t>modules,</w:t>
      </w:r>
      <w:r>
        <w:rPr>
          <w:spacing w:val="-16"/>
          <w:sz w:val="24"/>
        </w:rPr>
        <w:t xml:space="preserve"> </w:t>
      </w:r>
      <w:r>
        <w:rPr>
          <w:sz w:val="24"/>
        </w:rPr>
        <w:t>classes,</w:t>
      </w:r>
      <w:r>
        <w:rPr>
          <w:spacing w:val="-16"/>
          <w:sz w:val="24"/>
        </w:rPr>
        <w:t xml:space="preserve"> </w:t>
      </w:r>
      <w:r>
        <w:rPr>
          <w:sz w:val="24"/>
        </w:rPr>
        <w:t>and</w:t>
      </w:r>
      <w:r>
        <w:rPr>
          <w:spacing w:val="-16"/>
          <w:sz w:val="24"/>
        </w:rPr>
        <w:t xml:space="preserve"> </w:t>
      </w:r>
      <w:r>
        <w:rPr>
          <w:sz w:val="24"/>
        </w:rPr>
        <w:t>functions</w:t>
      </w:r>
      <w:r>
        <w:rPr>
          <w:spacing w:val="-16"/>
          <w:sz w:val="24"/>
        </w:rPr>
        <w:t xml:space="preserve"> </w:t>
      </w:r>
      <w:r>
        <w:rPr>
          <w:sz w:val="24"/>
        </w:rPr>
        <w:t>to</w:t>
      </w:r>
      <w:r>
        <w:rPr>
          <w:spacing w:val="-16"/>
          <w:sz w:val="24"/>
        </w:rPr>
        <w:t xml:space="preserve"> </w:t>
      </w:r>
      <w:r>
        <w:rPr>
          <w:sz w:val="24"/>
        </w:rPr>
        <w:t>describe</w:t>
      </w:r>
      <w:r>
        <w:rPr>
          <w:spacing w:val="-16"/>
          <w:sz w:val="24"/>
        </w:rPr>
        <w:t xml:space="preserve"> </w:t>
      </w:r>
      <w:r>
        <w:rPr>
          <w:sz w:val="24"/>
        </w:rPr>
        <w:t>their</w:t>
      </w:r>
      <w:r>
        <w:rPr>
          <w:spacing w:val="-16"/>
          <w:sz w:val="24"/>
        </w:rPr>
        <w:t xml:space="preserve"> </w:t>
      </w:r>
      <w:r>
        <w:rPr>
          <w:sz w:val="24"/>
        </w:rPr>
        <w:t>purpose,</w:t>
      </w:r>
      <w:r>
        <w:rPr>
          <w:spacing w:val="-16"/>
          <w:sz w:val="24"/>
        </w:rPr>
        <w:t xml:space="preserve"> </w:t>
      </w:r>
      <w:r>
        <w:rPr>
          <w:sz w:val="24"/>
        </w:rPr>
        <w:t>inputs, outputs, and side effects.</w:t>
      </w:r>
    </w:p>
    <w:p w14:paraId="26C4A263">
      <w:pPr>
        <w:pStyle w:val="16"/>
        <w:numPr>
          <w:ilvl w:val="1"/>
          <w:numId w:val="10"/>
        </w:numPr>
        <w:tabs>
          <w:tab w:val="left" w:pos="2160"/>
        </w:tabs>
        <w:spacing w:before="0" w:after="0" w:line="285" w:lineRule="auto"/>
        <w:ind w:left="2160" w:right="329" w:hanging="360"/>
        <w:jc w:val="left"/>
      </w:pPr>
      <w:r>
        <w:rPr>
          <w:spacing w:val="-4"/>
          <w:sz w:val="24"/>
        </w:rPr>
        <w:t>Keep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comments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up-to-date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focused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on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explaining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“why”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rather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than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“what”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 xml:space="preserve">(which </w:t>
      </w:r>
      <w:r>
        <w:rPr>
          <w:sz w:val="24"/>
        </w:rPr>
        <w:t>should be apparent from the code)</w:t>
      </w:r>
    </w:p>
    <w:p w14:paraId="0FD4B521">
      <w:pPr>
        <w:pStyle w:val="13"/>
        <w:spacing w:before="181"/>
      </w:pPr>
    </w:p>
    <w:p w14:paraId="459C97AE">
      <w:pPr>
        <w:pStyle w:val="16"/>
        <w:numPr>
          <w:ilvl w:val="0"/>
          <w:numId w:val="10"/>
        </w:numPr>
        <w:tabs>
          <w:tab w:val="left" w:pos="1439"/>
        </w:tabs>
        <w:spacing w:before="0" w:after="0" w:line="240" w:lineRule="auto"/>
        <w:ind w:left="1439" w:right="0" w:hanging="359"/>
        <w:jc w:val="left"/>
        <w:rPr>
          <w:sz w:val="24"/>
        </w:rPr>
      </w:pPr>
      <w:r>
        <w:rPr>
          <w:sz w:val="24"/>
        </w:rPr>
        <w:t>Write</w:t>
      </w:r>
      <w:r>
        <w:rPr>
          <w:spacing w:val="-11"/>
          <w:sz w:val="24"/>
        </w:rPr>
        <w:t xml:space="preserve"> </w:t>
      </w:r>
      <w:r>
        <w:rPr>
          <w:sz w:val="24"/>
        </w:rPr>
        <w:t>Modular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Reusable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Code</w:t>
      </w:r>
    </w:p>
    <w:p w14:paraId="4AADA21D">
      <w:pPr>
        <w:pStyle w:val="16"/>
        <w:numPr>
          <w:ilvl w:val="1"/>
          <w:numId w:val="10"/>
        </w:numPr>
        <w:tabs>
          <w:tab w:val="left" w:pos="2159"/>
        </w:tabs>
        <w:spacing w:before="53" w:after="0" w:line="240" w:lineRule="auto"/>
        <w:ind w:left="2159" w:right="0" w:hanging="359"/>
        <w:jc w:val="left"/>
        <w:rPr>
          <w:rFonts w:ascii="Arial" w:hAnsi="Arial"/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functions</w:t>
      </w:r>
      <w:r>
        <w:rPr>
          <w:spacing w:val="-10"/>
          <w:sz w:val="24"/>
        </w:rPr>
        <w:t xml:space="preserve"> </w:t>
      </w:r>
      <w:r>
        <w:rPr>
          <w:sz w:val="24"/>
        </w:rPr>
        <w:t>or</w:t>
      </w:r>
      <w:r>
        <w:rPr>
          <w:spacing w:val="-10"/>
          <w:sz w:val="24"/>
        </w:rPr>
        <w:t xml:space="preserve"> </w:t>
      </w:r>
      <w:r>
        <w:rPr>
          <w:sz w:val="24"/>
        </w:rPr>
        <w:t>classes</w:t>
      </w:r>
      <w:r>
        <w:rPr>
          <w:spacing w:val="-11"/>
          <w:sz w:val="24"/>
        </w:rPr>
        <w:t xml:space="preserve"> </w:t>
      </w:r>
      <w:r>
        <w:rPr>
          <w:sz w:val="24"/>
        </w:rPr>
        <w:t>that</w:t>
      </w:r>
      <w:r>
        <w:rPr>
          <w:spacing w:val="-10"/>
          <w:sz w:val="24"/>
        </w:rPr>
        <w:t xml:space="preserve"> </w:t>
      </w:r>
      <w:r>
        <w:rPr>
          <w:sz w:val="24"/>
        </w:rPr>
        <w:t>do</w:t>
      </w:r>
      <w:r>
        <w:rPr>
          <w:spacing w:val="-10"/>
          <w:sz w:val="24"/>
        </w:rPr>
        <w:t xml:space="preserve"> </w:t>
      </w:r>
      <w:r>
        <w:rPr>
          <w:sz w:val="24"/>
        </w:rPr>
        <w:t>one</w:t>
      </w:r>
      <w:r>
        <w:rPr>
          <w:spacing w:val="-11"/>
          <w:sz w:val="24"/>
        </w:rPr>
        <w:t xml:space="preserve"> </w:t>
      </w:r>
      <w:r>
        <w:rPr>
          <w:sz w:val="24"/>
        </w:rPr>
        <w:t>thing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well.</w:t>
      </w:r>
    </w:p>
    <w:p w14:paraId="19BB1E77">
      <w:pPr>
        <w:pStyle w:val="16"/>
        <w:numPr>
          <w:ilvl w:val="1"/>
          <w:numId w:val="10"/>
        </w:numPr>
        <w:tabs>
          <w:tab w:val="left" w:pos="2159"/>
        </w:tabs>
        <w:spacing w:before="52" w:after="0" w:line="240" w:lineRule="auto"/>
        <w:ind w:left="2159" w:right="0" w:hanging="359"/>
        <w:jc w:val="left"/>
        <w:rPr>
          <w:rFonts w:ascii="Arial" w:hAnsi="Arial"/>
          <w:sz w:val="24"/>
        </w:rPr>
      </w:pPr>
      <w:r>
        <w:rPr>
          <w:sz w:val="24"/>
        </w:rPr>
        <w:t>Avoid</w:t>
      </w:r>
      <w:r>
        <w:rPr>
          <w:spacing w:val="-11"/>
          <w:sz w:val="24"/>
        </w:rPr>
        <w:t xml:space="preserve"> </w:t>
      </w:r>
      <w:r>
        <w:rPr>
          <w:sz w:val="24"/>
        </w:rPr>
        <w:t>duplicating</w:t>
      </w:r>
      <w:r>
        <w:rPr>
          <w:spacing w:val="-10"/>
          <w:sz w:val="24"/>
        </w:rPr>
        <w:t xml:space="preserve"> </w:t>
      </w:r>
      <w:r>
        <w:rPr>
          <w:sz w:val="24"/>
        </w:rPr>
        <w:t>code—reuse</w:t>
      </w:r>
      <w:r>
        <w:rPr>
          <w:spacing w:val="-10"/>
          <w:sz w:val="24"/>
        </w:rPr>
        <w:t xml:space="preserve"> </w:t>
      </w:r>
      <w:r>
        <w:rPr>
          <w:sz w:val="24"/>
        </w:rPr>
        <w:t>functions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classes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centralize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logic.</w:t>
      </w:r>
    </w:p>
    <w:p w14:paraId="366F6399">
      <w:pPr>
        <w:pStyle w:val="16"/>
        <w:numPr>
          <w:ilvl w:val="1"/>
          <w:numId w:val="10"/>
        </w:numPr>
        <w:tabs>
          <w:tab w:val="left" w:pos="2159"/>
        </w:tabs>
        <w:spacing w:before="53" w:after="0" w:line="240" w:lineRule="auto"/>
        <w:ind w:left="2159" w:right="0" w:hanging="359"/>
        <w:jc w:val="left"/>
        <w:rPr>
          <w:rFonts w:ascii="Arial" w:hAnsi="Arial"/>
          <w:sz w:val="24"/>
        </w:rPr>
      </w:pPr>
      <w:r>
        <w:rPr>
          <w:sz w:val="24"/>
        </w:rPr>
        <w:t>Separate</w:t>
      </w:r>
      <w:r>
        <w:rPr>
          <w:spacing w:val="-4"/>
          <w:sz w:val="24"/>
        </w:rPr>
        <w:t xml:space="preserve"> </w:t>
      </w:r>
      <w:r>
        <w:rPr>
          <w:sz w:val="24"/>
        </w:rPr>
        <w:t>concerns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organizing</w:t>
      </w:r>
      <w:r>
        <w:rPr>
          <w:spacing w:val="-3"/>
          <w:sz w:val="24"/>
        </w:rPr>
        <w:t xml:space="preserve"> </w:t>
      </w:r>
      <w:r>
        <w:rPr>
          <w:sz w:val="24"/>
        </w:rPr>
        <w:t>code</w:t>
      </w:r>
      <w:r>
        <w:rPr>
          <w:spacing w:val="-4"/>
          <w:sz w:val="24"/>
        </w:rPr>
        <w:t xml:space="preserve"> </w:t>
      </w:r>
      <w:r>
        <w:rPr>
          <w:sz w:val="24"/>
        </w:rPr>
        <w:t>into</w:t>
      </w:r>
      <w:r>
        <w:rPr>
          <w:spacing w:val="-3"/>
          <w:sz w:val="24"/>
        </w:rPr>
        <w:t xml:space="preserve"> </w:t>
      </w:r>
      <w:r>
        <w:rPr>
          <w:sz w:val="24"/>
        </w:rPr>
        <w:t>modules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packages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logically.</w:t>
      </w:r>
    </w:p>
    <w:p w14:paraId="14CC770A">
      <w:pPr>
        <w:pStyle w:val="13"/>
      </w:pPr>
    </w:p>
    <w:p w14:paraId="54EA12CA">
      <w:pPr>
        <w:pStyle w:val="13"/>
        <w:spacing w:before="186"/>
      </w:pPr>
    </w:p>
    <w:p w14:paraId="3088EF34">
      <w:pPr>
        <w:pStyle w:val="16"/>
        <w:numPr>
          <w:ilvl w:val="0"/>
          <w:numId w:val="10"/>
        </w:numPr>
        <w:tabs>
          <w:tab w:val="left" w:pos="1439"/>
        </w:tabs>
        <w:spacing w:before="0" w:after="0" w:line="240" w:lineRule="auto"/>
        <w:ind w:left="1439" w:right="0" w:hanging="359"/>
        <w:jc w:val="left"/>
        <w:rPr>
          <w:sz w:val="24"/>
        </w:rPr>
      </w:pPr>
      <w:r>
        <w:rPr>
          <w:sz w:val="24"/>
        </w:rPr>
        <w:t>Handle</w:t>
      </w:r>
      <w:r>
        <w:rPr>
          <w:spacing w:val="-13"/>
          <w:sz w:val="24"/>
        </w:rPr>
        <w:t xml:space="preserve"> </w:t>
      </w:r>
      <w:r>
        <w:rPr>
          <w:sz w:val="24"/>
        </w:rPr>
        <w:t>Errors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Gracefully</w:t>
      </w:r>
    </w:p>
    <w:p w14:paraId="5FAFCA27">
      <w:pPr>
        <w:pStyle w:val="16"/>
        <w:numPr>
          <w:ilvl w:val="1"/>
          <w:numId w:val="10"/>
        </w:numPr>
        <w:tabs>
          <w:tab w:val="left" w:pos="2159"/>
        </w:tabs>
        <w:spacing w:before="53" w:after="0" w:line="240" w:lineRule="auto"/>
        <w:ind w:left="2159" w:right="0" w:hanging="359"/>
        <w:jc w:val="left"/>
        <w:rPr>
          <w:rFonts w:ascii="Arial" w:hAnsi="Arial"/>
          <w:sz w:val="24"/>
        </w:rPr>
      </w:pPr>
      <w:r>
        <w:rPr>
          <w:sz w:val="24"/>
        </w:rPr>
        <w:t>Use</w:t>
      </w:r>
      <w:r>
        <w:rPr>
          <w:spacing w:val="-16"/>
          <w:sz w:val="24"/>
        </w:rPr>
        <w:t xml:space="preserve"> </w:t>
      </w:r>
      <w:r>
        <w:rPr>
          <w:sz w:val="24"/>
        </w:rPr>
        <w:t>exceptions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6"/>
          <w:sz w:val="24"/>
        </w:rPr>
        <w:t xml:space="preserve"> </w:t>
      </w:r>
      <w:r>
        <w:rPr>
          <w:sz w:val="24"/>
        </w:rPr>
        <w:t>error</w:t>
      </w:r>
      <w:r>
        <w:rPr>
          <w:spacing w:val="-15"/>
          <w:sz w:val="24"/>
        </w:rPr>
        <w:t xml:space="preserve"> </w:t>
      </w:r>
      <w:r>
        <w:rPr>
          <w:sz w:val="24"/>
        </w:rPr>
        <w:t>handling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16"/>
          <w:sz w:val="24"/>
        </w:rPr>
        <w:t xml:space="preserve"> </w:t>
      </w:r>
      <w:r>
        <w:rPr>
          <w:sz w:val="24"/>
        </w:rPr>
        <w:t>make</w:t>
      </w:r>
      <w:r>
        <w:rPr>
          <w:spacing w:val="-15"/>
          <w:sz w:val="24"/>
        </w:rPr>
        <w:t xml:space="preserve"> </w:t>
      </w:r>
      <w:r>
        <w:rPr>
          <w:sz w:val="24"/>
        </w:rPr>
        <w:t>your</w:t>
      </w:r>
      <w:r>
        <w:rPr>
          <w:spacing w:val="-16"/>
          <w:sz w:val="24"/>
        </w:rPr>
        <w:t xml:space="preserve"> </w:t>
      </w:r>
      <w:r>
        <w:rPr>
          <w:sz w:val="24"/>
        </w:rPr>
        <w:t>program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robust.</w:t>
      </w:r>
    </w:p>
    <w:p w14:paraId="580376A7">
      <w:pPr>
        <w:pStyle w:val="16"/>
        <w:numPr>
          <w:ilvl w:val="1"/>
          <w:numId w:val="10"/>
        </w:numPr>
        <w:tabs>
          <w:tab w:val="left" w:pos="2159"/>
        </w:tabs>
        <w:spacing w:before="53" w:after="0" w:line="240" w:lineRule="auto"/>
        <w:ind w:left="2159" w:right="0" w:hanging="359"/>
        <w:jc w:val="left"/>
        <w:rPr>
          <w:rFonts w:ascii="Arial" w:hAnsi="Arial"/>
          <w:sz w:val="24"/>
        </w:rPr>
      </w:pPr>
      <w:r>
        <w:rPr>
          <w:sz w:val="24"/>
        </w:rPr>
        <w:t>Provide</w:t>
      </w:r>
      <w:r>
        <w:rPr>
          <w:spacing w:val="-9"/>
          <w:sz w:val="24"/>
        </w:rPr>
        <w:t xml:space="preserve"> </w:t>
      </w:r>
      <w:r>
        <w:rPr>
          <w:sz w:val="24"/>
        </w:rPr>
        <w:t>informative</w:t>
      </w:r>
      <w:r>
        <w:rPr>
          <w:spacing w:val="-9"/>
          <w:sz w:val="24"/>
        </w:rPr>
        <w:t xml:space="preserve"> </w:t>
      </w:r>
      <w:r>
        <w:rPr>
          <w:sz w:val="24"/>
        </w:rPr>
        <w:t>error</w:t>
      </w:r>
      <w:r>
        <w:rPr>
          <w:spacing w:val="-9"/>
          <w:sz w:val="24"/>
        </w:rPr>
        <w:t xml:space="preserve"> </w:t>
      </w:r>
      <w:r>
        <w:rPr>
          <w:sz w:val="24"/>
        </w:rPr>
        <w:t>messages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ease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debugging.</w:t>
      </w:r>
    </w:p>
    <w:p w14:paraId="0551AC62">
      <w:pPr>
        <w:pStyle w:val="13"/>
      </w:pPr>
    </w:p>
    <w:p w14:paraId="266ED2D3">
      <w:pPr>
        <w:pStyle w:val="13"/>
        <w:spacing w:before="186"/>
      </w:pPr>
    </w:p>
    <w:p w14:paraId="442B2A1F">
      <w:pPr>
        <w:pStyle w:val="16"/>
        <w:numPr>
          <w:ilvl w:val="0"/>
          <w:numId w:val="10"/>
        </w:numPr>
        <w:tabs>
          <w:tab w:val="left" w:pos="1439"/>
        </w:tabs>
        <w:spacing w:before="0" w:after="0" w:line="240" w:lineRule="auto"/>
        <w:ind w:left="1439" w:right="0" w:hanging="359"/>
        <w:jc w:val="left"/>
        <w:rPr>
          <w:sz w:val="24"/>
        </w:rPr>
      </w:pPr>
      <w:r>
        <w:rPr>
          <w:spacing w:val="-2"/>
          <w:sz w:val="24"/>
        </w:rPr>
        <w:t>Test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Your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Code</w:t>
      </w:r>
    </w:p>
    <w:p w14:paraId="340B8F5E">
      <w:pPr>
        <w:pStyle w:val="16"/>
        <w:numPr>
          <w:ilvl w:val="1"/>
          <w:numId w:val="10"/>
        </w:numPr>
        <w:tabs>
          <w:tab w:val="left" w:pos="2159"/>
        </w:tabs>
        <w:spacing w:before="53" w:after="0" w:line="240" w:lineRule="auto"/>
        <w:ind w:left="2159" w:right="0" w:hanging="359"/>
        <w:jc w:val="left"/>
        <w:rPr>
          <w:rFonts w:ascii="Arial" w:hAnsi="Arial"/>
          <w:sz w:val="24"/>
        </w:rPr>
      </w:pPr>
      <w:r>
        <w:rPr>
          <w:spacing w:val="-6"/>
          <w:sz w:val="24"/>
        </w:rPr>
        <w:t>Write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unit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tests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verify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functionality.</w:t>
      </w:r>
    </w:p>
    <w:p w14:paraId="48292E9D">
      <w:pPr>
        <w:pStyle w:val="16"/>
        <w:numPr>
          <w:ilvl w:val="1"/>
          <w:numId w:val="10"/>
        </w:numPr>
        <w:tabs>
          <w:tab w:val="left" w:pos="2159"/>
        </w:tabs>
        <w:spacing w:before="52" w:after="0" w:line="240" w:lineRule="auto"/>
        <w:ind w:left="2159" w:right="0" w:hanging="359"/>
        <w:jc w:val="left"/>
        <w:rPr>
          <w:rFonts w:ascii="Arial" w:hAnsi="Arial"/>
          <w:b/>
          <w:sz w:val="24"/>
        </w:rPr>
      </w:pPr>
      <w:r>
        <w:rPr>
          <w:sz w:val="24"/>
        </w:rPr>
        <w:t>Use</w:t>
      </w:r>
      <w:r>
        <w:rPr>
          <w:spacing w:val="-17"/>
          <w:sz w:val="24"/>
        </w:rPr>
        <w:t xml:space="preserve"> </w:t>
      </w:r>
      <w:r>
        <w:rPr>
          <w:sz w:val="24"/>
        </w:rPr>
        <w:t>testing</w:t>
      </w:r>
      <w:r>
        <w:rPr>
          <w:spacing w:val="-15"/>
          <w:sz w:val="24"/>
        </w:rPr>
        <w:t xml:space="preserve"> </w:t>
      </w:r>
      <w:r>
        <w:rPr>
          <w:sz w:val="24"/>
        </w:rPr>
        <w:t>frameworks</w:t>
      </w:r>
      <w:r>
        <w:rPr>
          <w:spacing w:val="-14"/>
          <w:sz w:val="24"/>
        </w:rPr>
        <w:t xml:space="preserve"> </w:t>
      </w:r>
      <w:r>
        <w:rPr>
          <w:sz w:val="24"/>
        </w:rPr>
        <w:t>like</w:t>
      </w:r>
      <w:r>
        <w:rPr>
          <w:spacing w:val="-15"/>
          <w:sz w:val="24"/>
        </w:rPr>
        <w:t xml:space="preserve"> </w:t>
      </w:r>
      <w:r>
        <w:rPr>
          <w:rFonts w:ascii="Courier New" w:hAnsi="Courier New"/>
          <w:color w:val="178037"/>
          <w:sz w:val="24"/>
        </w:rPr>
        <w:t>unittest</w:t>
      </w:r>
      <w:r>
        <w:rPr>
          <w:rFonts w:ascii="Courier New" w:hAnsi="Courier New"/>
          <w:color w:val="178037"/>
          <w:spacing w:val="-85"/>
          <w:sz w:val="24"/>
        </w:rPr>
        <w:t xml:space="preserve"> </w:t>
      </w:r>
      <w:r>
        <w:rPr>
          <w:sz w:val="24"/>
        </w:rPr>
        <w:t>or</w:t>
      </w:r>
      <w:r>
        <w:rPr>
          <w:spacing w:val="-15"/>
          <w:sz w:val="24"/>
        </w:rPr>
        <w:t xml:space="preserve"> </w:t>
      </w:r>
      <w:r>
        <w:rPr>
          <w:rFonts w:ascii="Courier New" w:hAnsi="Courier New"/>
          <w:color w:val="178037"/>
          <w:spacing w:val="-2"/>
          <w:sz w:val="24"/>
        </w:rPr>
        <w:t>pytest</w:t>
      </w:r>
      <w:r>
        <w:rPr>
          <w:spacing w:val="-2"/>
          <w:sz w:val="24"/>
        </w:rPr>
        <w:t>.</w:t>
      </w:r>
    </w:p>
    <w:p w14:paraId="0D388478">
      <w:pPr>
        <w:pStyle w:val="16"/>
        <w:numPr>
          <w:ilvl w:val="1"/>
          <w:numId w:val="10"/>
        </w:numPr>
        <w:tabs>
          <w:tab w:val="left" w:pos="2159"/>
        </w:tabs>
        <w:spacing w:before="48" w:after="0" w:line="240" w:lineRule="auto"/>
        <w:ind w:left="2159" w:right="0" w:hanging="359"/>
        <w:jc w:val="left"/>
        <w:rPr>
          <w:rFonts w:ascii="Arial" w:hAnsi="Arial"/>
          <w:sz w:val="24"/>
        </w:rPr>
      </w:pPr>
      <w:r>
        <w:rPr>
          <w:sz w:val="24"/>
        </w:rPr>
        <w:t>Testing</w:t>
      </w:r>
      <w:r>
        <w:rPr>
          <w:spacing w:val="-13"/>
          <w:sz w:val="24"/>
        </w:rPr>
        <w:t xml:space="preserve"> </w:t>
      </w:r>
      <w:r>
        <w:rPr>
          <w:sz w:val="24"/>
        </w:rPr>
        <w:t>improves</w:t>
      </w:r>
      <w:r>
        <w:rPr>
          <w:spacing w:val="-13"/>
          <w:sz w:val="24"/>
        </w:rPr>
        <w:t xml:space="preserve"> </w:t>
      </w:r>
      <w:r>
        <w:rPr>
          <w:sz w:val="24"/>
        </w:rPr>
        <w:t>conﬁdence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prevents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regressions.</w:t>
      </w:r>
    </w:p>
    <w:p w14:paraId="49BC8E22">
      <w:pPr>
        <w:pStyle w:val="13"/>
        <w:spacing w:before="17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274955</wp:posOffset>
                </wp:positionV>
                <wp:extent cx="6388100" cy="1270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88100">
                              <a:moveTo>
                                <a:pt x="0" y="0"/>
                              </a:moveTo>
                              <a:lnTo>
                                <a:pt x="63881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75pt;margin-top:21.65pt;height:0.1pt;width:503pt;mso-position-horizontal-relative:page;mso-wrap-distance-bottom:0pt;mso-wrap-distance-top:0pt;z-index:-251653120;mso-width-relative:page;mso-height-relative:page;" filled="f" stroked="t" coordsize="6388100,1" o:gfxdata="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E3fiUvTAAAACgEAAA8AAAAAAAAAAQAgAAAA&#10;IgAAAGRycy9kb3ducmV2LnhtbFBLAQIUABQAAAAIAIdO4kDbeAI+EAIAAHsEAAAOAAAAAAAAAAEA&#10;IAAAACIBAABkcnMvZTJvRG9jLnhtbFBLBQYAAAAABgAGAFkBAACkBQAAAAA=&#10;" path="m0,0l6388100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08523B2D">
      <w:pPr>
        <w:pStyle w:val="2"/>
        <w:ind w:left="3431"/>
        <w:rPr>
          <w:rFonts w:ascii="Arial"/>
        </w:rPr>
      </w:pPr>
      <w:r>
        <w:rPr>
          <w:rFonts w:ascii="Arial"/>
        </w:rPr>
        <w:t>3.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Core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Python</w:t>
      </w:r>
      <w:r>
        <w:rPr>
          <w:rFonts w:ascii="Arial"/>
          <w:spacing w:val="-4"/>
        </w:rPr>
        <w:t xml:space="preserve"> </w:t>
      </w:r>
      <w:r>
        <w:rPr>
          <w:rFonts w:ascii="Arial"/>
          <w:spacing w:val="-2"/>
        </w:rPr>
        <w:t>Concepts</w:t>
      </w:r>
    </w:p>
    <w:p w14:paraId="550C4588">
      <w:pPr>
        <w:pStyle w:val="13"/>
        <w:spacing w:before="137"/>
        <w:rPr>
          <w:rFonts w:ascii="Arial"/>
          <w:b/>
          <w:sz w:val="40"/>
        </w:rPr>
      </w:pPr>
    </w:p>
    <w:p w14:paraId="696DE9F3">
      <w:pPr>
        <w:pStyle w:val="16"/>
        <w:numPr>
          <w:ilvl w:val="0"/>
          <w:numId w:val="11"/>
        </w:numPr>
        <w:tabs>
          <w:tab w:val="left" w:pos="934"/>
        </w:tabs>
        <w:spacing w:before="1" w:after="0" w:line="276" w:lineRule="auto"/>
        <w:ind w:left="720" w:right="573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6"/>
        </w:rPr>
        <w:t>Understanding</w:t>
      </w:r>
      <w:r>
        <w:rPr>
          <w:rFonts w:ascii="Arial"/>
          <w:b/>
          <w:spacing w:val="-5"/>
          <w:sz w:val="26"/>
        </w:rPr>
        <w:t xml:space="preserve"> </w:t>
      </w:r>
      <w:r>
        <w:rPr>
          <w:rFonts w:ascii="Arial"/>
          <w:b/>
          <w:sz w:val="26"/>
        </w:rPr>
        <w:t>data</w:t>
      </w:r>
      <w:r>
        <w:rPr>
          <w:rFonts w:ascii="Arial"/>
          <w:b/>
          <w:spacing w:val="-5"/>
          <w:sz w:val="26"/>
        </w:rPr>
        <w:t xml:space="preserve"> </w:t>
      </w:r>
      <w:r>
        <w:rPr>
          <w:rFonts w:ascii="Arial"/>
          <w:b/>
          <w:sz w:val="26"/>
        </w:rPr>
        <w:t>types:</w:t>
      </w:r>
      <w:r>
        <w:rPr>
          <w:rFonts w:ascii="Arial"/>
          <w:b/>
          <w:spacing w:val="-5"/>
          <w:sz w:val="26"/>
        </w:rPr>
        <w:t xml:space="preserve"> </w:t>
      </w:r>
      <w:r>
        <w:rPr>
          <w:rFonts w:ascii="Arial"/>
          <w:b/>
          <w:sz w:val="26"/>
        </w:rPr>
        <w:t>integers,</w:t>
      </w:r>
      <w:r>
        <w:rPr>
          <w:rFonts w:ascii="Arial"/>
          <w:b/>
          <w:spacing w:val="-5"/>
          <w:sz w:val="26"/>
        </w:rPr>
        <w:t xml:space="preserve"> </w:t>
      </w:r>
      <w:r>
        <w:rPr>
          <w:rFonts w:ascii="Arial"/>
          <w:b/>
          <w:sz w:val="26"/>
        </w:rPr>
        <w:t>floats,</w:t>
      </w:r>
      <w:r>
        <w:rPr>
          <w:rFonts w:ascii="Arial"/>
          <w:b/>
          <w:spacing w:val="-5"/>
          <w:sz w:val="26"/>
        </w:rPr>
        <w:t xml:space="preserve"> </w:t>
      </w:r>
      <w:r>
        <w:rPr>
          <w:rFonts w:ascii="Arial"/>
          <w:b/>
          <w:sz w:val="26"/>
        </w:rPr>
        <w:t>strings,</w:t>
      </w:r>
      <w:r>
        <w:rPr>
          <w:rFonts w:ascii="Arial"/>
          <w:b/>
          <w:spacing w:val="-5"/>
          <w:sz w:val="26"/>
        </w:rPr>
        <w:t xml:space="preserve"> </w:t>
      </w:r>
      <w:r>
        <w:rPr>
          <w:rFonts w:ascii="Arial"/>
          <w:b/>
          <w:sz w:val="26"/>
        </w:rPr>
        <w:t>lists,</w:t>
      </w:r>
      <w:r>
        <w:rPr>
          <w:rFonts w:ascii="Arial"/>
          <w:b/>
          <w:spacing w:val="-5"/>
          <w:sz w:val="26"/>
        </w:rPr>
        <w:t xml:space="preserve"> </w:t>
      </w:r>
      <w:r>
        <w:rPr>
          <w:rFonts w:ascii="Arial"/>
          <w:b/>
          <w:sz w:val="26"/>
        </w:rPr>
        <w:t>tuples,</w:t>
      </w:r>
      <w:r>
        <w:rPr>
          <w:rFonts w:ascii="Arial"/>
          <w:b/>
          <w:spacing w:val="-5"/>
          <w:sz w:val="26"/>
        </w:rPr>
        <w:t xml:space="preserve"> </w:t>
      </w:r>
      <w:r>
        <w:rPr>
          <w:rFonts w:ascii="Arial"/>
          <w:b/>
          <w:sz w:val="26"/>
        </w:rPr>
        <w:t>dictionaries,</w:t>
      </w:r>
      <w:r>
        <w:rPr>
          <w:rFonts w:ascii="Arial"/>
          <w:b/>
          <w:spacing w:val="-5"/>
          <w:sz w:val="26"/>
        </w:rPr>
        <w:t xml:space="preserve"> </w:t>
      </w:r>
      <w:r>
        <w:rPr>
          <w:rFonts w:ascii="Arial"/>
          <w:b/>
          <w:sz w:val="26"/>
        </w:rPr>
        <w:t xml:space="preserve">sets. </w:t>
      </w:r>
      <w:r>
        <w:rPr>
          <w:rFonts w:ascii="Arial"/>
          <w:b/>
          <w:spacing w:val="-4"/>
          <w:sz w:val="26"/>
        </w:rPr>
        <w:t>Ans:</w:t>
      </w:r>
    </w:p>
    <w:p w14:paraId="6160436F">
      <w:pPr>
        <w:pStyle w:val="7"/>
        <w:numPr>
          <w:ilvl w:val="1"/>
          <w:numId w:val="11"/>
        </w:numPr>
        <w:tabs>
          <w:tab w:val="left" w:pos="2159"/>
        </w:tabs>
        <w:spacing w:before="3" w:after="0" w:line="240" w:lineRule="auto"/>
        <w:ind w:left="2159" w:right="0" w:hanging="359"/>
        <w:jc w:val="left"/>
        <w:rPr>
          <w:rFonts w:ascii="MS PGothic" w:hAnsi="MS PGothic"/>
          <w:b w:val="0"/>
          <w:sz w:val="22"/>
        </w:rPr>
      </w:pPr>
      <w:r>
        <w:rPr>
          <w:spacing w:val="-6"/>
        </w:rPr>
        <w:t>Python</w:t>
      </w:r>
      <w:r>
        <w:rPr>
          <w:spacing w:val="-9"/>
        </w:rPr>
        <w:t xml:space="preserve"> </w:t>
      </w:r>
      <w:r>
        <w:rPr>
          <w:spacing w:val="-6"/>
        </w:rPr>
        <w:t>Data</w:t>
      </w:r>
      <w:r>
        <w:rPr>
          <w:spacing w:val="-8"/>
        </w:rPr>
        <w:t xml:space="preserve"> </w:t>
      </w:r>
      <w:r>
        <w:rPr>
          <w:spacing w:val="-6"/>
        </w:rPr>
        <w:t>Types</w:t>
      </w:r>
      <w:r>
        <w:rPr>
          <w:spacing w:val="-8"/>
        </w:rPr>
        <w:t xml:space="preserve"> </w:t>
      </w:r>
      <w:r>
        <w:rPr>
          <w:spacing w:val="-10"/>
        </w:rPr>
        <w:t>:</w:t>
      </w:r>
    </w:p>
    <w:p w14:paraId="622F589D">
      <w:pPr>
        <w:pStyle w:val="1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1409700</wp:posOffset>
                </wp:positionH>
                <wp:positionV relativeFrom="paragraph">
                  <wp:posOffset>162560</wp:posOffset>
                </wp:positionV>
                <wp:extent cx="5930900" cy="1270"/>
                <wp:effectExtent l="0" t="0" r="0" b="0"/>
                <wp:wrapTopAndBottom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0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0900">
                              <a:moveTo>
                                <a:pt x="0" y="0"/>
                              </a:moveTo>
                              <a:lnTo>
                                <a:pt x="5930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111pt;margin-top:12.8pt;height:0.1pt;width:467pt;mso-position-horizontal-relative:page;mso-wrap-distance-bottom:0pt;mso-wrap-distance-top:0pt;z-index:-251652096;mso-width-relative:page;mso-height-relative:page;" filled="f" stroked="t" coordsize="5930900,1" o:gfxdata="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yxvScdcAAAAKAQAADwAAAAAAAAAB&#10;ACAAAAAiAAAAZHJzL2Rvd25yZXYueG1sUEsBAhQAFAAAAAgAh07iQN/KI90RAgAAewQAAA4AAAAA&#10;AAAAAQAgAAAAJgEAAGRycy9lMm9Eb2MueG1sUEsFBgAAAAAGAAYAWQEAAKkFAAAAAA==&#10;" path="m0,0l5930900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35FF2A2E">
      <w:pPr>
        <w:pStyle w:val="16"/>
        <w:numPr>
          <w:ilvl w:val="0"/>
          <w:numId w:val="12"/>
        </w:numPr>
        <w:tabs>
          <w:tab w:val="left" w:pos="1096"/>
        </w:tabs>
        <w:spacing w:before="127" w:after="0" w:line="240" w:lineRule="auto"/>
        <w:ind w:left="1096" w:right="0" w:hanging="376"/>
        <w:jc w:val="left"/>
        <w:rPr>
          <w:b/>
          <w:sz w:val="34"/>
        </w:rPr>
      </w:pPr>
      <w:bookmarkStart w:id="35" w:name="1. Integers (int) "/>
      <w:bookmarkEnd w:id="35"/>
      <w:r>
        <w:rPr>
          <w:b/>
          <w:spacing w:val="-5"/>
          <w:sz w:val="34"/>
        </w:rPr>
        <w:t>Integers</w:t>
      </w:r>
      <w:r>
        <w:rPr>
          <w:b/>
          <w:spacing w:val="-13"/>
          <w:sz w:val="34"/>
        </w:rPr>
        <w:t xml:space="preserve"> </w:t>
      </w:r>
      <w:r>
        <w:rPr>
          <w:b/>
          <w:spacing w:val="-4"/>
          <w:sz w:val="34"/>
        </w:rPr>
        <w:t>(</w:t>
      </w:r>
      <w:r>
        <w:rPr>
          <w:rFonts w:ascii="Courier New"/>
          <w:b/>
          <w:spacing w:val="-4"/>
          <w:sz w:val="30"/>
        </w:rPr>
        <w:t>int</w:t>
      </w:r>
      <w:r>
        <w:rPr>
          <w:b/>
          <w:spacing w:val="-4"/>
          <w:sz w:val="34"/>
        </w:rPr>
        <w:t>)</w:t>
      </w:r>
    </w:p>
    <w:p w14:paraId="759D0306">
      <w:pPr>
        <w:pStyle w:val="16"/>
        <w:numPr>
          <w:ilvl w:val="1"/>
          <w:numId w:val="12"/>
        </w:numPr>
        <w:tabs>
          <w:tab w:val="left" w:pos="1439"/>
        </w:tabs>
        <w:spacing w:before="341" w:after="0" w:line="240" w:lineRule="auto"/>
        <w:ind w:left="1439" w:right="0" w:hanging="359"/>
        <w:jc w:val="left"/>
        <w:rPr>
          <w:rFonts w:ascii="Arial" w:hAnsi="Arial"/>
          <w:sz w:val="24"/>
        </w:rPr>
      </w:pPr>
      <w:r>
        <w:rPr>
          <w:spacing w:val="-2"/>
          <w:sz w:val="24"/>
        </w:rPr>
        <w:t>Integers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represent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whole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numbers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without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decimals,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such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as</w:t>
      </w:r>
      <w:r>
        <w:rPr>
          <w:spacing w:val="-15"/>
          <w:sz w:val="24"/>
        </w:rPr>
        <w:t xml:space="preserve"> </w:t>
      </w:r>
      <w:r>
        <w:rPr>
          <w:rFonts w:ascii="Courier New" w:hAnsi="Courier New"/>
          <w:spacing w:val="-2"/>
          <w:sz w:val="21"/>
        </w:rPr>
        <w:t>-3</w:t>
      </w:r>
      <w:r>
        <w:rPr>
          <w:spacing w:val="-2"/>
          <w:sz w:val="24"/>
        </w:rPr>
        <w:t>,</w:t>
      </w:r>
      <w:r>
        <w:rPr>
          <w:spacing w:val="-15"/>
          <w:sz w:val="24"/>
        </w:rPr>
        <w:t xml:space="preserve"> </w:t>
      </w:r>
      <w:r>
        <w:rPr>
          <w:rFonts w:ascii="Courier New" w:hAnsi="Courier New"/>
          <w:spacing w:val="-2"/>
          <w:sz w:val="21"/>
        </w:rPr>
        <w:t>0</w:t>
      </w:r>
      <w:r>
        <w:rPr>
          <w:spacing w:val="-2"/>
          <w:sz w:val="24"/>
        </w:rPr>
        <w:t>,</w:t>
      </w:r>
      <w:r>
        <w:rPr>
          <w:spacing w:val="-15"/>
          <w:sz w:val="24"/>
        </w:rPr>
        <w:t xml:space="preserve"> </w:t>
      </w:r>
      <w:r>
        <w:rPr>
          <w:rFonts w:ascii="Courier New" w:hAnsi="Courier New"/>
          <w:spacing w:val="-2"/>
          <w:sz w:val="21"/>
        </w:rPr>
        <w:t>42</w:t>
      </w:r>
      <w:r>
        <w:rPr>
          <w:spacing w:val="-2"/>
          <w:sz w:val="24"/>
        </w:rPr>
        <w:t>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or</w:t>
      </w:r>
      <w:r>
        <w:rPr>
          <w:spacing w:val="-15"/>
          <w:sz w:val="24"/>
        </w:rPr>
        <w:t xml:space="preserve"> </w:t>
      </w:r>
      <w:r>
        <w:rPr>
          <w:rFonts w:ascii="Courier New" w:hAnsi="Courier New"/>
          <w:spacing w:val="-2"/>
          <w:sz w:val="21"/>
        </w:rPr>
        <w:t>123456</w:t>
      </w:r>
      <w:r>
        <w:rPr>
          <w:spacing w:val="-2"/>
          <w:sz w:val="24"/>
        </w:rPr>
        <w:t>.</w:t>
      </w:r>
    </w:p>
    <w:p w14:paraId="4C4CAD3E">
      <w:pPr>
        <w:pStyle w:val="16"/>
        <w:numPr>
          <w:ilvl w:val="1"/>
          <w:numId w:val="12"/>
        </w:numPr>
        <w:tabs>
          <w:tab w:val="left" w:pos="1440"/>
        </w:tabs>
        <w:spacing w:before="46" w:after="0" w:line="285" w:lineRule="auto"/>
        <w:ind w:left="1440" w:right="171" w:hanging="360"/>
        <w:jc w:val="left"/>
        <w:rPr>
          <w:rFonts w:ascii="Arial" w:hAnsi="Arial"/>
          <w:sz w:val="24"/>
        </w:rPr>
      </w:pPr>
      <w:r>
        <w:rPr>
          <w:spacing w:val="-4"/>
          <w:sz w:val="24"/>
        </w:rPr>
        <w:t>They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can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be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positive,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negative,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or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zero,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Python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supports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arbitrarily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large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integers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limited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 xml:space="preserve">by </w:t>
      </w:r>
      <w:r>
        <w:rPr>
          <w:sz w:val="24"/>
        </w:rPr>
        <w:t>available memory.</w:t>
      </w:r>
    </w:p>
    <w:p w14:paraId="2E7AF600">
      <w:pPr>
        <w:pStyle w:val="16"/>
        <w:numPr>
          <w:ilvl w:val="1"/>
          <w:numId w:val="12"/>
        </w:numPr>
        <w:tabs>
          <w:tab w:val="left" w:pos="1439"/>
        </w:tabs>
        <w:spacing w:before="0" w:after="0" w:line="388" w:lineRule="auto"/>
        <w:ind w:left="720" w:right="1930" w:firstLine="360"/>
        <w:jc w:val="left"/>
        <w:rPr>
          <w:rFonts w:ascii="Arial" w:hAnsi="Arial"/>
          <w:sz w:val="24"/>
        </w:rPr>
      </w:pPr>
      <w:r>
        <w:rPr>
          <w:spacing w:val="-2"/>
          <w:sz w:val="24"/>
        </w:rPr>
        <w:t>Integers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are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immutable,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meaning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their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value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cannot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be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changed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once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created. Example:</w:t>
      </w:r>
    </w:p>
    <w:p w14:paraId="78CEFD54">
      <w:pPr>
        <w:pStyle w:val="13"/>
        <w:spacing w:before="185"/>
        <w:ind w:left="1440"/>
        <w:rPr>
          <w:rFonts w:ascii="Courier New"/>
        </w:rPr>
      </w:pPr>
      <w:r>
        <w:rPr>
          <w:rFonts w:ascii="Courier New"/>
        </w:rPr>
        <w:t xml:space="preserve">x = </w:t>
      </w:r>
      <w:r>
        <w:rPr>
          <w:rFonts w:ascii="Courier New"/>
          <w:spacing w:val="-5"/>
        </w:rPr>
        <w:t>10</w:t>
      </w:r>
    </w:p>
    <w:p w14:paraId="5BABBEFF">
      <w:pPr>
        <w:tabs>
          <w:tab w:val="left" w:pos="3744"/>
        </w:tabs>
        <w:spacing w:before="66"/>
        <w:ind w:left="1440" w:right="0" w:firstLine="0"/>
        <w:jc w:val="left"/>
        <w:rPr>
          <w:i/>
          <w:sz w:val="24"/>
        </w:rPr>
      </w:pPr>
      <w:r>
        <w:rPr>
          <w:rFonts w:ascii="Courier New"/>
          <w:spacing w:val="-2"/>
          <w:w w:val="110"/>
          <w:sz w:val="24"/>
        </w:rPr>
        <w:t>print(type(x))</w:t>
      </w:r>
      <w:r>
        <w:rPr>
          <w:rFonts w:ascii="Courier New"/>
          <w:sz w:val="24"/>
        </w:rPr>
        <w:tab/>
      </w:r>
      <w:r>
        <w:rPr>
          <w:i/>
          <w:w w:val="110"/>
          <w:sz w:val="24"/>
        </w:rPr>
        <w:t>#</w:t>
      </w:r>
      <w:r>
        <w:rPr>
          <w:i/>
          <w:spacing w:val="50"/>
          <w:w w:val="110"/>
          <w:sz w:val="24"/>
        </w:rPr>
        <w:t xml:space="preserve"> </w:t>
      </w:r>
      <w:r>
        <w:rPr>
          <w:i/>
          <w:w w:val="110"/>
          <w:sz w:val="24"/>
        </w:rPr>
        <w:t>Output:</w:t>
      </w:r>
      <w:r>
        <w:rPr>
          <w:i/>
          <w:spacing w:val="24"/>
          <w:w w:val="145"/>
          <w:sz w:val="24"/>
        </w:rPr>
        <w:t xml:space="preserve"> </w:t>
      </w:r>
      <w:r>
        <w:rPr>
          <w:i/>
          <w:w w:val="145"/>
          <w:sz w:val="24"/>
        </w:rPr>
        <w:t>&lt;class</w:t>
      </w:r>
      <w:r>
        <w:rPr>
          <w:i/>
          <w:spacing w:val="25"/>
          <w:w w:val="145"/>
          <w:sz w:val="24"/>
        </w:rPr>
        <w:t xml:space="preserve"> </w:t>
      </w:r>
      <w:r>
        <w:rPr>
          <w:i/>
          <w:spacing w:val="-2"/>
          <w:w w:val="145"/>
          <w:sz w:val="24"/>
        </w:rPr>
        <w:t>'int'&gt;</w:t>
      </w:r>
    </w:p>
    <w:p w14:paraId="5ACE725D">
      <w:pPr>
        <w:pStyle w:val="13"/>
        <w:rPr>
          <w:i/>
        </w:rPr>
      </w:pPr>
    </w:p>
    <w:p w14:paraId="2E39BFEE">
      <w:pPr>
        <w:pStyle w:val="13"/>
        <w:spacing w:before="114"/>
        <w:rPr>
          <w:i/>
        </w:rPr>
      </w:pPr>
    </w:p>
    <w:p w14:paraId="010E55D2">
      <w:pPr>
        <w:pStyle w:val="13"/>
        <w:spacing w:before="6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495300</wp:posOffset>
                </wp:positionH>
                <wp:positionV relativeFrom="paragraph">
                  <wp:posOffset>205105</wp:posOffset>
                </wp:positionV>
                <wp:extent cx="6845300" cy="1270"/>
                <wp:effectExtent l="0" t="0" r="0" b="0"/>
                <wp:wrapTopAndBottom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5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5300">
                              <a:moveTo>
                                <a:pt x="0" y="0"/>
                              </a:moveTo>
                              <a:lnTo>
                                <a:pt x="68453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" o:spid="_x0000_s1026" o:spt="100" style="position:absolute;left:0pt;margin-left:39pt;margin-top:16.15pt;height:0.1pt;width:539pt;mso-position-horizontal-relative:page;mso-wrap-distance-bottom:0pt;mso-wrap-distance-top:0pt;z-index:-251652096;mso-width-relative:page;mso-height-relative:page;" filled="f" stroked="t" coordsize="6845300,1" o:gfxdata="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DpfSCtQAAAAJAQAADwAAAAAAAAABACAA&#10;AAAiAAAAZHJzL2Rvd25yZXYueG1sUEsBAhQAFAAAAAgAh07iQC67xcMRAgAAewQAAA4AAAAAAAAA&#10;AQAgAAAAIwEAAGRycy9lMm9Eb2MueG1sUEsFBgAAAAAGAAYAWQEAAKYFAAAAAA==&#10;" path="m0,0l6845300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1D8E4E81">
      <w:pPr>
        <w:pStyle w:val="5"/>
        <w:numPr>
          <w:ilvl w:val="0"/>
          <w:numId w:val="12"/>
        </w:numPr>
        <w:tabs>
          <w:tab w:val="left" w:pos="1074"/>
        </w:tabs>
        <w:spacing w:before="255" w:after="0" w:line="240" w:lineRule="auto"/>
        <w:ind w:left="1074" w:right="0" w:hanging="354"/>
        <w:jc w:val="left"/>
      </w:pPr>
      <w:bookmarkStart w:id="36" w:name="2. Floating-Point Numbers (float) "/>
      <w:bookmarkEnd w:id="36"/>
      <w:r>
        <w:rPr>
          <w:spacing w:val="-6"/>
        </w:rPr>
        <w:t>Floating-Point</w:t>
      </w:r>
      <w:r>
        <w:rPr>
          <w:spacing w:val="-4"/>
        </w:rPr>
        <w:t xml:space="preserve"> </w:t>
      </w:r>
      <w:r>
        <w:rPr>
          <w:spacing w:val="-6"/>
        </w:rPr>
        <w:t>Numbers</w:t>
      </w:r>
      <w:r>
        <w:rPr>
          <w:spacing w:val="-4"/>
        </w:rPr>
        <w:t xml:space="preserve"> </w:t>
      </w:r>
      <w:r>
        <w:rPr>
          <w:spacing w:val="-6"/>
        </w:rPr>
        <w:t>(</w:t>
      </w:r>
      <w:r>
        <w:rPr>
          <w:rFonts w:ascii="Courier New"/>
          <w:spacing w:val="-6"/>
          <w:sz w:val="28"/>
        </w:rPr>
        <w:t>float</w:t>
      </w:r>
      <w:r>
        <w:rPr>
          <w:spacing w:val="-6"/>
        </w:rPr>
        <w:t>)</w:t>
      </w:r>
    </w:p>
    <w:p w14:paraId="37063CE3">
      <w:pPr>
        <w:pStyle w:val="16"/>
        <w:numPr>
          <w:ilvl w:val="1"/>
          <w:numId w:val="12"/>
        </w:numPr>
        <w:tabs>
          <w:tab w:val="left" w:pos="1439"/>
        </w:tabs>
        <w:spacing w:before="325" w:after="0" w:line="240" w:lineRule="auto"/>
        <w:ind w:left="1439" w:right="0" w:hanging="359"/>
        <w:jc w:val="left"/>
        <w:rPr>
          <w:rFonts w:ascii="Arial" w:hAnsi="Arial"/>
          <w:sz w:val="24"/>
        </w:rPr>
      </w:pPr>
      <w:r>
        <w:rPr>
          <w:spacing w:val="-4"/>
          <w:sz w:val="24"/>
        </w:rPr>
        <w:t>Floats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represent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real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numbers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with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fractional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parts,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like</w:t>
      </w:r>
      <w:r>
        <w:rPr>
          <w:spacing w:val="-13"/>
          <w:sz w:val="24"/>
        </w:rPr>
        <w:t xml:space="preserve"> </w:t>
      </w:r>
      <w:r>
        <w:rPr>
          <w:rFonts w:ascii="Courier New" w:hAnsi="Courier New"/>
          <w:spacing w:val="-4"/>
          <w:sz w:val="21"/>
        </w:rPr>
        <w:t>3.14</w:t>
      </w:r>
      <w:r>
        <w:rPr>
          <w:spacing w:val="-4"/>
          <w:sz w:val="24"/>
        </w:rPr>
        <w:t>,</w:t>
      </w:r>
      <w:r>
        <w:rPr>
          <w:spacing w:val="-13"/>
          <w:sz w:val="24"/>
        </w:rPr>
        <w:t xml:space="preserve"> </w:t>
      </w:r>
      <w:r>
        <w:rPr>
          <w:rFonts w:ascii="Courier New" w:hAnsi="Courier New"/>
          <w:spacing w:val="-4"/>
          <w:sz w:val="21"/>
        </w:rPr>
        <w:t>-0.001</w:t>
      </w:r>
      <w:r>
        <w:rPr>
          <w:spacing w:val="-4"/>
          <w:sz w:val="24"/>
        </w:rPr>
        <w:t>,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or</w:t>
      </w:r>
      <w:r>
        <w:rPr>
          <w:spacing w:val="-13"/>
          <w:sz w:val="24"/>
        </w:rPr>
        <w:t xml:space="preserve"> </w:t>
      </w:r>
      <w:r>
        <w:rPr>
          <w:rFonts w:ascii="Courier New" w:hAnsi="Courier New"/>
          <w:spacing w:val="-4"/>
          <w:sz w:val="21"/>
        </w:rPr>
        <w:t>2.0</w:t>
      </w:r>
      <w:r>
        <w:rPr>
          <w:spacing w:val="-4"/>
          <w:sz w:val="24"/>
        </w:rPr>
        <w:t>.</w:t>
      </w:r>
    </w:p>
    <w:p w14:paraId="77D96BC4">
      <w:pPr>
        <w:pStyle w:val="16"/>
        <w:numPr>
          <w:ilvl w:val="1"/>
          <w:numId w:val="12"/>
        </w:numPr>
        <w:tabs>
          <w:tab w:val="left" w:pos="1439"/>
        </w:tabs>
        <w:spacing w:before="47" w:after="0" w:line="240" w:lineRule="auto"/>
        <w:ind w:left="1439" w:right="0" w:hanging="359"/>
        <w:jc w:val="left"/>
        <w:rPr>
          <w:rFonts w:ascii="Arial" w:hAnsi="Arial"/>
          <w:sz w:val="24"/>
        </w:rPr>
      </w:pPr>
      <w:r>
        <w:rPr>
          <w:sz w:val="24"/>
        </w:rPr>
        <w:t>They</w:t>
      </w:r>
      <w:r>
        <w:rPr>
          <w:spacing w:val="-17"/>
          <w:sz w:val="24"/>
        </w:rPr>
        <w:t xml:space="preserve"> </w:t>
      </w:r>
      <w:r>
        <w:rPr>
          <w:sz w:val="24"/>
        </w:rPr>
        <w:t>use</w:t>
      </w:r>
      <w:r>
        <w:rPr>
          <w:spacing w:val="-17"/>
          <w:sz w:val="24"/>
        </w:rPr>
        <w:t xml:space="preserve"> </w:t>
      </w:r>
      <w:r>
        <w:rPr>
          <w:sz w:val="24"/>
        </w:rPr>
        <w:t>double-precision</w:t>
      </w:r>
      <w:r>
        <w:rPr>
          <w:spacing w:val="-17"/>
          <w:sz w:val="24"/>
        </w:rPr>
        <w:t xml:space="preserve"> </w:t>
      </w:r>
      <w:r>
        <w:rPr>
          <w:sz w:val="24"/>
        </w:rPr>
        <w:t>(64-bit)</w:t>
      </w:r>
      <w:r>
        <w:rPr>
          <w:spacing w:val="-17"/>
          <w:sz w:val="24"/>
        </w:rPr>
        <w:t xml:space="preserve"> </w:t>
      </w:r>
      <w:r>
        <w:rPr>
          <w:sz w:val="24"/>
        </w:rPr>
        <w:t>IEEE</w:t>
      </w:r>
      <w:r>
        <w:rPr>
          <w:spacing w:val="-17"/>
          <w:sz w:val="24"/>
        </w:rPr>
        <w:t xml:space="preserve"> </w:t>
      </w:r>
      <w:r>
        <w:rPr>
          <w:sz w:val="24"/>
        </w:rPr>
        <w:t>754</w:t>
      </w:r>
      <w:r>
        <w:rPr>
          <w:spacing w:val="-17"/>
          <w:sz w:val="24"/>
        </w:rPr>
        <w:t xml:space="preserve"> </w:t>
      </w:r>
      <w:r>
        <w:rPr>
          <w:sz w:val="24"/>
        </w:rPr>
        <w:t>format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internally.</w:t>
      </w:r>
    </w:p>
    <w:p w14:paraId="46025483">
      <w:pPr>
        <w:pStyle w:val="16"/>
        <w:numPr>
          <w:ilvl w:val="1"/>
          <w:numId w:val="12"/>
        </w:numPr>
        <w:tabs>
          <w:tab w:val="left" w:pos="1439"/>
        </w:tabs>
        <w:spacing w:before="52" w:after="0" w:line="388" w:lineRule="auto"/>
        <w:ind w:left="720" w:right="7364" w:firstLine="360"/>
        <w:jc w:val="left"/>
        <w:rPr>
          <w:rFonts w:ascii="Arial" w:hAnsi="Arial"/>
          <w:sz w:val="24"/>
        </w:rPr>
      </w:pPr>
      <w:r>
        <w:rPr>
          <w:sz w:val="24"/>
        </w:rPr>
        <w:t>Floats</w:t>
      </w:r>
      <w:r>
        <w:rPr>
          <w:spacing w:val="-19"/>
          <w:sz w:val="24"/>
        </w:rPr>
        <w:t xml:space="preserve"> </w:t>
      </w:r>
      <w:r>
        <w:rPr>
          <w:sz w:val="24"/>
        </w:rPr>
        <w:t>are</w:t>
      </w:r>
      <w:r>
        <w:rPr>
          <w:spacing w:val="-18"/>
          <w:sz w:val="24"/>
        </w:rPr>
        <w:t xml:space="preserve"> </w:t>
      </w:r>
      <w:r>
        <w:rPr>
          <w:sz w:val="24"/>
        </w:rPr>
        <w:t>also</w:t>
      </w:r>
      <w:r>
        <w:rPr>
          <w:spacing w:val="-18"/>
          <w:sz w:val="24"/>
        </w:rPr>
        <w:t xml:space="preserve"> </w:t>
      </w:r>
      <w:r>
        <w:rPr>
          <w:sz w:val="24"/>
        </w:rPr>
        <w:t xml:space="preserve">immutable. </w:t>
      </w:r>
      <w:r>
        <w:rPr>
          <w:spacing w:val="-2"/>
          <w:sz w:val="24"/>
        </w:rPr>
        <w:t>Example:</w:t>
      </w:r>
    </w:p>
    <w:p w14:paraId="75395DFA">
      <w:pPr>
        <w:pStyle w:val="13"/>
        <w:spacing w:before="134"/>
        <w:ind w:left="1440"/>
        <w:rPr>
          <w:rFonts w:ascii="Courier New"/>
        </w:rPr>
      </w:pPr>
      <w:r>
        <w:rPr>
          <w:rFonts w:ascii="Courier New"/>
          <w:spacing w:val="-2"/>
        </w:rPr>
        <w:t>python</w:t>
      </w:r>
    </w:p>
    <w:p w14:paraId="415B1C2C">
      <w:pPr>
        <w:pStyle w:val="13"/>
        <w:spacing w:before="190"/>
        <w:rPr>
          <w:rFonts w:ascii="Courier New"/>
        </w:rPr>
      </w:pPr>
    </w:p>
    <w:p w14:paraId="0D36A2C4">
      <w:pPr>
        <w:pStyle w:val="13"/>
        <w:ind w:left="1440"/>
        <w:rPr>
          <w:rFonts w:ascii="Courier New"/>
        </w:rPr>
      </w:pPr>
      <w:r>
        <w:rPr>
          <w:rFonts w:ascii="Courier New"/>
        </w:rPr>
        <w:t xml:space="preserve">pi = </w:t>
      </w:r>
      <w:r>
        <w:rPr>
          <w:rFonts w:ascii="Courier New"/>
          <w:spacing w:val="-2"/>
        </w:rPr>
        <w:t>3.14159</w:t>
      </w:r>
    </w:p>
    <w:p w14:paraId="70972778">
      <w:pPr>
        <w:pStyle w:val="13"/>
        <w:spacing w:before="92"/>
        <w:ind w:left="1440"/>
        <w:rPr>
          <w:rFonts w:ascii="Courier New"/>
        </w:rPr>
      </w:pPr>
      <w:r>
        <w:rPr>
          <w:rFonts w:ascii="Courier New"/>
        </w:rPr>
        <w:t>temperature = -</w:t>
      </w:r>
      <w:r>
        <w:rPr>
          <w:rFonts w:ascii="Courier New"/>
          <w:spacing w:val="-5"/>
        </w:rPr>
        <w:t>5.2</w:t>
      </w:r>
    </w:p>
    <w:p w14:paraId="554BCFC1">
      <w:pPr>
        <w:tabs>
          <w:tab w:val="left" w:pos="3888"/>
        </w:tabs>
        <w:spacing w:before="67"/>
        <w:ind w:left="1440" w:right="0" w:firstLine="0"/>
        <w:jc w:val="left"/>
        <w:rPr>
          <w:i/>
          <w:sz w:val="24"/>
        </w:rPr>
      </w:pPr>
      <w:r>
        <w:rPr>
          <w:rFonts w:ascii="Courier New"/>
          <w:spacing w:val="-2"/>
          <w:w w:val="110"/>
          <w:sz w:val="24"/>
        </w:rPr>
        <w:t>print(type(pi))</w:t>
      </w:r>
      <w:r>
        <w:rPr>
          <w:rFonts w:ascii="Courier New"/>
          <w:sz w:val="24"/>
        </w:rPr>
        <w:tab/>
      </w:r>
      <w:r>
        <w:rPr>
          <w:i/>
          <w:w w:val="110"/>
          <w:sz w:val="24"/>
        </w:rPr>
        <w:t>#</w:t>
      </w:r>
      <w:r>
        <w:rPr>
          <w:i/>
          <w:spacing w:val="71"/>
          <w:w w:val="110"/>
          <w:sz w:val="24"/>
        </w:rPr>
        <w:t xml:space="preserve"> </w:t>
      </w:r>
      <w:r>
        <w:rPr>
          <w:i/>
          <w:w w:val="110"/>
          <w:sz w:val="24"/>
        </w:rPr>
        <w:t>Output:</w:t>
      </w:r>
      <w:r>
        <w:rPr>
          <w:i/>
          <w:spacing w:val="53"/>
          <w:w w:val="135"/>
          <w:sz w:val="24"/>
        </w:rPr>
        <w:t xml:space="preserve"> </w:t>
      </w:r>
      <w:r>
        <w:rPr>
          <w:i/>
          <w:w w:val="135"/>
          <w:sz w:val="24"/>
        </w:rPr>
        <w:t>&lt;class</w:t>
      </w:r>
      <w:r>
        <w:rPr>
          <w:i/>
          <w:spacing w:val="53"/>
          <w:w w:val="135"/>
          <w:sz w:val="24"/>
        </w:rPr>
        <w:t xml:space="preserve"> </w:t>
      </w:r>
      <w:r>
        <w:rPr>
          <w:i/>
          <w:spacing w:val="-2"/>
          <w:w w:val="135"/>
          <w:sz w:val="24"/>
        </w:rPr>
        <w:t>'float'&gt;</w:t>
      </w:r>
    </w:p>
    <w:p w14:paraId="33474E64">
      <w:pPr>
        <w:pStyle w:val="13"/>
        <w:rPr>
          <w:i/>
        </w:rPr>
      </w:pPr>
    </w:p>
    <w:p w14:paraId="5EB88B74">
      <w:pPr>
        <w:pStyle w:val="16"/>
        <w:numPr>
          <w:ilvl w:val="0"/>
          <w:numId w:val="12"/>
        </w:numPr>
        <w:tabs>
          <w:tab w:val="left" w:pos="1074"/>
        </w:tabs>
        <w:spacing w:before="83" w:after="0" w:line="240" w:lineRule="auto"/>
        <w:ind w:left="1074" w:right="0" w:hanging="354"/>
        <w:jc w:val="left"/>
        <w:rPr>
          <w:b/>
          <w:sz w:val="32"/>
        </w:rPr>
      </w:pPr>
      <w:bookmarkStart w:id="37" w:name="3. Strings (str) "/>
      <w:bookmarkEnd w:id="37"/>
      <w:r>
        <w:rPr>
          <w:b/>
          <w:sz w:val="32"/>
        </w:rPr>
        <w:t>Strings</w:t>
      </w:r>
      <w:r>
        <w:rPr>
          <w:b/>
          <w:spacing w:val="-6"/>
          <w:sz w:val="32"/>
        </w:rPr>
        <w:t xml:space="preserve"> </w:t>
      </w:r>
      <w:r>
        <w:rPr>
          <w:b/>
          <w:spacing w:val="-2"/>
          <w:sz w:val="32"/>
        </w:rPr>
        <w:t>(</w:t>
      </w:r>
      <w:r>
        <w:rPr>
          <w:rFonts w:ascii="Courier New"/>
          <w:b/>
          <w:spacing w:val="-2"/>
          <w:sz w:val="28"/>
        </w:rPr>
        <w:t>str</w:t>
      </w:r>
      <w:r>
        <w:rPr>
          <w:b/>
          <w:spacing w:val="-2"/>
          <w:sz w:val="32"/>
        </w:rPr>
        <w:t>)</w:t>
      </w:r>
    </w:p>
    <w:p w14:paraId="07A5BA4B">
      <w:pPr>
        <w:pStyle w:val="16"/>
        <w:numPr>
          <w:ilvl w:val="1"/>
          <w:numId w:val="12"/>
        </w:numPr>
        <w:tabs>
          <w:tab w:val="left" w:pos="1439"/>
        </w:tabs>
        <w:spacing w:before="326" w:after="0" w:line="240" w:lineRule="auto"/>
        <w:ind w:left="1439" w:right="0" w:hanging="359"/>
        <w:jc w:val="left"/>
        <w:rPr>
          <w:rFonts w:ascii="Arial" w:hAnsi="Arial"/>
          <w:sz w:val="24"/>
        </w:rPr>
      </w:pPr>
      <w:r>
        <w:rPr>
          <w:sz w:val="24"/>
        </w:rPr>
        <w:t>Strings</w:t>
      </w:r>
      <w:r>
        <w:rPr>
          <w:spacing w:val="-10"/>
          <w:sz w:val="24"/>
        </w:rPr>
        <w:t xml:space="preserve"> </w:t>
      </w:r>
      <w:r>
        <w:rPr>
          <w:sz w:val="24"/>
        </w:rPr>
        <w:t>are</w:t>
      </w:r>
      <w:r>
        <w:rPr>
          <w:spacing w:val="-10"/>
          <w:sz w:val="24"/>
        </w:rPr>
        <w:t xml:space="preserve"> </w:t>
      </w:r>
      <w:r>
        <w:rPr>
          <w:sz w:val="24"/>
        </w:rPr>
        <w:t>sequences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Unicode</w:t>
      </w:r>
      <w:r>
        <w:rPr>
          <w:spacing w:val="-9"/>
          <w:sz w:val="24"/>
        </w:rPr>
        <w:t xml:space="preserve"> </w:t>
      </w:r>
      <w:r>
        <w:rPr>
          <w:sz w:val="24"/>
        </w:rPr>
        <w:t>characters</w:t>
      </w:r>
      <w:r>
        <w:rPr>
          <w:spacing w:val="-10"/>
          <w:sz w:val="24"/>
        </w:rPr>
        <w:t xml:space="preserve"> </w:t>
      </w:r>
      <w:r>
        <w:rPr>
          <w:sz w:val="24"/>
        </w:rPr>
        <w:t>used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represent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text.</w:t>
      </w:r>
    </w:p>
    <w:p w14:paraId="47FCEFBB">
      <w:pPr>
        <w:pStyle w:val="16"/>
        <w:numPr>
          <w:ilvl w:val="1"/>
          <w:numId w:val="12"/>
        </w:numPr>
        <w:tabs>
          <w:tab w:val="left" w:pos="1439"/>
        </w:tabs>
        <w:spacing w:before="52" w:after="0" w:line="388" w:lineRule="auto"/>
        <w:ind w:left="720" w:right="981" w:firstLine="360"/>
        <w:jc w:val="left"/>
        <w:rPr>
          <w:rFonts w:ascii="Arial" w:hAnsi="Arial"/>
          <w:sz w:val="24"/>
        </w:rPr>
      </w:pPr>
      <w:r>
        <w:rPr>
          <w:spacing w:val="-2"/>
          <w:sz w:val="24"/>
        </w:rPr>
        <w:t>They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are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immutable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support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operations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like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concatenation,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slicing,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formatting. Example:</w:t>
      </w:r>
    </w:p>
    <w:p w14:paraId="1FE78EE4">
      <w:pPr>
        <w:pStyle w:val="13"/>
        <w:spacing w:before="186"/>
        <w:ind w:left="1440"/>
        <w:rPr>
          <w:rFonts w:ascii="Courier New"/>
        </w:rPr>
      </w:pPr>
      <w:r>
        <w:rPr>
          <w:rFonts w:ascii="Courier New"/>
        </w:rPr>
        <w:t xml:space="preserve">name = </w:t>
      </w:r>
      <w:r>
        <w:rPr>
          <w:rFonts w:ascii="Courier New"/>
          <w:spacing w:val="-2"/>
        </w:rPr>
        <w:t>"Python"</w:t>
      </w:r>
    </w:p>
    <w:p w14:paraId="1974DC12">
      <w:pPr>
        <w:tabs>
          <w:tab w:val="left" w:pos="4176"/>
        </w:tabs>
        <w:spacing w:before="66"/>
        <w:ind w:left="1440" w:right="0" w:firstLine="0"/>
        <w:jc w:val="left"/>
        <w:rPr>
          <w:i/>
          <w:sz w:val="24"/>
        </w:rPr>
      </w:pPr>
      <w:r>
        <w:rPr>
          <w:rFonts w:ascii="Courier New"/>
          <w:spacing w:val="-2"/>
          <w:w w:val="110"/>
          <w:sz w:val="24"/>
        </w:rPr>
        <w:t>print(type(name))</w:t>
      </w:r>
      <w:r>
        <w:rPr>
          <w:rFonts w:ascii="Courier New"/>
          <w:sz w:val="24"/>
        </w:rPr>
        <w:tab/>
      </w:r>
      <w:r>
        <w:rPr>
          <w:i/>
          <w:w w:val="110"/>
          <w:sz w:val="24"/>
        </w:rPr>
        <w:t>#</w:t>
      </w:r>
      <w:r>
        <w:rPr>
          <w:i/>
          <w:spacing w:val="60"/>
          <w:w w:val="110"/>
          <w:sz w:val="24"/>
        </w:rPr>
        <w:t xml:space="preserve"> </w:t>
      </w:r>
      <w:r>
        <w:rPr>
          <w:i/>
          <w:w w:val="110"/>
          <w:sz w:val="24"/>
        </w:rPr>
        <w:t>Output:</w:t>
      </w:r>
      <w:r>
        <w:rPr>
          <w:i/>
          <w:spacing w:val="39"/>
          <w:w w:val="140"/>
          <w:sz w:val="24"/>
        </w:rPr>
        <w:t xml:space="preserve"> </w:t>
      </w:r>
      <w:r>
        <w:rPr>
          <w:i/>
          <w:w w:val="140"/>
          <w:sz w:val="24"/>
        </w:rPr>
        <w:t>&lt;class</w:t>
      </w:r>
      <w:r>
        <w:rPr>
          <w:i/>
          <w:spacing w:val="39"/>
          <w:w w:val="140"/>
          <w:sz w:val="24"/>
        </w:rPr>
        <w:t xml:space="preserve"> </w:t>
      </w:r>
      <w:r>
        <w:rPr>
          <w:i/>
          <w:spacing w:val="-2"/>
          <w:w w:val="140"/>
          <w:sz w:val="24"/>
        </w:rPr>
        <w:t>'str'&gt;</w:t>
      </w:r>
    </w:p>
    <w:p w14:paraId="7A6E15D2">
      <w:pPr>
        <w:tabs>
          <w:tab w:val="left" w:pos="4176"/>
        </w:tabs>
        <w:spacing w:before="67"/>
        <w:ind w:left="1440" w:right="0" w:firstLine="0"/>
        <w:jc w:val="left"/>
        <w:rPr>
          <w:i/>
          <w:sz w:val="24"/>
        </w:rPr>
      </w:pPr>
      <w:r>
        <w:rPr>
          <w:rFonts w:ascii="Courier New"/>
          <w:spacing w:val="-2"/>
          <w:w w:val="110"/>
          <w:sz w:val="24"/>
        </w:rPr>
        <w:t>print(name[0])</w:t>
      </w:r>
      <w:r>
        <w:rPr>
          <w:rFonts w:ascii="Courier New"/>
          <w:sz w:val="24"/>
        </w:rPr>
        <w:tab/>
      </w:r>
      <w:r>
        <w:rPr>
          <w:i/>
          <w:w w:val="110"/>
          <w:sz w:val="24"/>
        </w:rPr>
        <w:t>#</w:t>
      </w:r>
      <w:r>
        <w:rPr>
          <w:i/>
          <w:spacing w:val="53"/>
          <w:w w:val="150"/>
          <w:sz w:val="24"/>
        </w:rPr>
        <w:t xml:space="preserve"> </w:t>
      </w:r>
      <w:r>
        <w:rPr>
          <w:i/>
          <w:w w:val="110"/>
          <w:sz w:val="24"/>
        </w:rPr>
        <w:t>Output:</w:t>
      </w:r>
      <w:r>
        <w:rPr>
          <w:i/>
          <w:spacing w:val="36"/>
          <w:w w:val="175"/>
          <w:sz w:val="24"/>
        </w:rPr>
        <w:t xml:space="preserve"> </w:t>
      </w:r>
      <w:r>
        <w:rPr>
          <w:i/>
          <w:spacing w:val="-5"/>
          <w:w w:val="175"/>
          <w:sz w:val="24"/>
        </w:rPr>
        <w:t>'P'</w:t>
      </w:r>
    </w:p>
    <w:p w14:paraId="2031E480">
      <w:pPr>
        <w:pStyle w:val="13"/>
        <w:rPr>
          <w:sz w:val="20"/>
        </w:rPr>
      </w:pPr>
    </w:p>
    <w:p w14:paraId="6E5DA2FB">
      <w:pPr>
        <w:pStyle w:val="13"/>
        <w:spacing w:before="1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495300</wp:posOffset>
                </wp:positionH>
                <wp:positionV relativeFrom="paragraph">
                  <wp:posOffset>173990</wp:posOffset>
                </wp:positionV>
                <wp:extent cx="6845300" cy="1270"/>
                <wp:effectExtent l="0" t="0" r="0" b="0"/>
                <wp:wrapTopAndBottom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5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5300">
                              <a:moveTo>
                                <a:pt x="0" y="0"/>
                              </a:moveTo>
                              <a:lnTo>
                                <a:pt x="68453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26" o:spt="100" style="position:absolute;left:0pt;margin-left:39pt;margin-top:13.7pt;height:0.1pt;width:539pt;mso-position-horizontal-relative:page;mso-wrap-distance-bottom:0pt;mso-wrap-distance-top:0pt;z-index:-251651072;mso-width-relative:page;mso-height-relative:page;" filled="f" stroked="t" coordsize="6845300,1" o:gfxdata="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D5IFex0wAAAAkBAAAPAAAAAAAAAAEAIAAA&#10;ACIAAABkcnMvZG93bnJldi54bWxQSwECFAAUAAAACACHTuJAYT3zYRECAAB7BAAADgAAAAAAAAAB&#10;ACAAAAAiAQAAZHJzL2Uyb0RvYy54bWxQSwUGAAAAAAYABgBZAQAApQUAAAAA&#10;" path="m0,0l6845300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3E6EC889">
      <w:pPr>
        <w:pStyle w:val="16"/>
        <w:numPr>
          <w:ilvl w:val="0"/>
          <w:numId w:val="12"/>
        </w:numPr>
        <w:tabs>
          <w:tab w:val="left" w:pos="1053"/>
        </w:tabs>
        <w:spacing w:before="261" w:after="0" w:line="240" w:lineRule="auto"/>
        <w:ind w:left="1053" w:right="0" w:hanging="333"/>
        <w:jc w:val="left"/>
        <w:rPr>
          <w:b/>
          <w:sz w:val="30"/>
        </w:rPr>
      </w:pPr>
      <w:bookmarkStart w:id="38" w:name="4. Lists (list) "/>
      <w:bookmarkEnd w:id="38"/>
      <w:r>
        <w:rPr>
          <w:b/>
          <w:sz w:val="30"/>
        </w:rPr>
        <w:t>Lists</w:t>
      </w:r>
      <w:r>
        <w:rPr>
          <w:b/>
          <w:spacing w:val="-4"/>
          <w:sz w:val="30"/>
        </w:rPr>
        <w:t xml:space="preserve"> </w:t>
      </w:r>
      <w:r>
        <w:rPr>
          <w:b/>
          <w:spacing w:val="-2"/>
          <w:sz w:val="30"/>
        </w:rPr>
        <w:t>(</w:t>
      </w:r>
      <w:r>
        <w:rPr>
          <w:rFonts w:ascii="Courier New"/>
          <w:b/>
          <w:spacing w:val="-2"/>
          <w:sz w:val="26"/>
        </w:rPr>
        <w:t>list</w:t>
      </w:r>
      <w:r>
        <w:rPr>
          <w:b/>
          <w:spacing w:val="-2"/>
          <w:sz w:val="30"/>
        </w:rPr>
        <w:t>)</w:t>
      </w:r>
    </w:p>
    <w:p w14:paraId="4EA5285B">
      <w:pPr>
        <w:pStyle w:val="16"/>
        <w:numPr>
          <w:ilvl w:val="1"/>
          <w:numId w:val="12"/>
        </w:numPr>
        <w:tabs>
          <w:tab w:val="left" w:pos="1439"/>
        </w:tabs>
        <w:spacing w:before="310" w:after="0" w:line="240" w:lineRule="auto"/>
        <w:ind w:left="1439" w:right="0" w:hanging="359"/>
        <w:jc w:val="left"/>
        <w:rPr>
          <w:rFonts w:ascii="Arial" w:hAnsi="Arial"/>
          <w:sz w:val="24"/>
        </w:rPr>
      </w:pPr>
      <w:r>
        <w:rPr>
          <w:spacing w:val="-2"/>
          <w:sz w:val="24"/>
        </w:rPr>
        <w:t>Lists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are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ordered,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mutable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collections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items.</w:t>
      </w:r>
    </w:p>
    <w:p w14:paraId="2D413177">
      <w:pPr>
        <w:pStyle w:val="16"/>
        <w:numPr>
          <w:ilvl w:val="1"/>
          <w:numId w:val="12"/>
        </w:numPr>
        <w:tabs>
          <w:tab w:val="left" w:pos="1439"/>
        </w:tabs>
        <w:spacing w:before="52" w:after="0" w:line="240" w:lineRule="auto"/>
        <w:ind w:left="1439" w:right="0" w:hanging="359"/>
        <w:jc w:val="left"/>
        <w:rPr>
          <w:rFonts w:ascii="Arial" w:hAnsi="Arial"/>
          <w:sz w:val="24"/>
        </w:rPr>
      </w:pPr>
      <w:r>
        <w:rPr>
          <w:sz w:val="24"/>
        </w:rPr>
        <w:t>They</w:t>
      </w:r>
      <w:r>
        <w:rPr>
          <w:spacing w:val="-16"/>
          <w:sz w:val="24"/>
        </w:rPr>
        <w:t xml:space="preserve"> </w:t>
      </w:r>
      <w:r>
        <w:rPr>
          <w:sz w:val="24"/>
        </w:rPr>
        <w:t>can</w:t>
      </w:r>
      <w:r>
        <w:rPr>
          <w:spacing w:val="-16"/>
          <w:sz w:val="24"/>
        </w:rPr>
        <w:t xml:space="preserve"> </w:t>
      </w:r>
      <w:r>
        <w:rPr>
          <w:sz w:val="24"/>
        </w:rPr>
        <w:t>hold</w:t>
      </w:r>
      <w:r>
        <w:rPr>
          <w:spacing w:val="-15"/>
          <w:sz w:val="24"/>
        </w:rPr>
        <w:t xml:space="preserve"> </w:t>
      </w:r>
      <w:r>
        <w:rPr>
          <w:sz w:val="24"/>
        </w:rPr>
        <w:t>mixed</w:t>
      </w:r>
      <w:r>
        <w:rPr>
          <w:spacing w:val="-16"/>
          <w:sz w:val="24"/>
        </w:rPr>
        <w:t xml:space="preserve"> </w:t>
      </w:r>
      <w:r>
        <w:rPr>
          <w:sz w:val="24"/>
        </w:rPr>
        <w:t>data</w:t>
      </w:r>
      <w:r>
        <w:rPr>
          <w:spacing w:val="-16"/>
          <w:sz w:val="24"/>
        </w:rPr>
        <w:t xml:space="preserve"> </w:t>
      </w:r>
      <w:r>
        <w:rPr>
          <w:sz w:val="24"/>
        </w:rPr>
        <w:t>types</w:t>
      </w:r>
      <w:r>
        <w:rPr>
          <w:spacing w:val="-15"/>
          <w:sz w:val="24"/>
        </w:rPr>
        <w:t xml:space="preserve"> </w:t>
      </w:r>
      <w:r>
        <w:rPr>
          <w:sz w:val="24"/>
        </w:rPr>
        <w:t>but</w:t>
      </w:r>
      <w:r>
        <w:rPr>
          <w:spacing w:val="-16"/>
          <w:sz w:val="24"/>
        </w:rPr>
        <w:t xml:space="preserve"> </w:t>
      </w:r>
      <w:r>
        <w:rPr>
          <w:sz w:val="24"/>
        </w:rPr>
        <w:t>often</w:t>
      </w:r>
      <w:r>
        <w:rPr>
          <w:spacing w:val="-16"/>
          <w:sz w:val="24"/>
        </w:rPr>
        <w:t xml:space="preserve"> </w:t>
      </w:r>
      <w:r>
        <w:rPr>
          <w:sz w:val="24"/>
        </w:rPr>
        <w:t>contain</w:t>
      </w:r>
      <w:r>
        <w:rPr>
          <w:spacing w:val="-15"/>
          <w:sz w:val="24"/>
        </w:rPr>
        <w:t xml:space="preserve"> </w:t>
      </w:r>
      <w:r>
        <w:rPr>
          <w:sz w:val="24"/>
        </w:rPr>
        <w:t>items</w:t>
      </w:r>
      <w:r>
        <w:rPr>
          <w:spacing w:val="-16"/>
          <w:sz w:val="24"/>
        </w:rPr>
        <w:t xml:space="preserve"> </w:t>
      </w:r>
      <w:r>
        <w:rPr>
          <w:sz w:val="24"/>
        </w:rPr>
        <w:t>of</w:t>
      </w:r>
      <w:r>
        <w:rPr>
          <w:spacing w:val="-16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same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type.</w:t>
      </w:r>
    </w:p>
    <w:p w14:paraId="268350DB">
      <w:pPr>
        <w:pStyle w:val="16"/>
        <w:numPr>
          <w:ilvl w:val="1"/>
          <w:numId w:val="12"/>
        </w:numPr>
        <w:tabs>
          <w:tab w:val="left" w:pos="1439"/>
        </w:tabs>
        <w:spacing w:before="53" w:after="0" w:line="388" w:lineRule="auto"/>
        <w:ind w:left="720" w:right="3265" w:firstLine="360"/>
        <w:jc w:val="left"/>
        <w:rPr>
          <w:rFonts w:ascii="Arial" w:hAnsi="Arial"/>
          <w:sz w:val="24"/>
        </w:rPr>
      </w:pPr>
      <w:r>
        <w:rPr>
          <w:sz w:val="24"/>
        </w:rPr>
        <w:t>Lists</w:t>
      </w:r>
      <w:r>
        <w:rPr>
          <w:spacing w:val="-19"/>
          <w:sz w:val="24"/>
        </w:rPr>
        <w:t xml:space="preserve"> </w:t>
      </w:r>
      <w:r>
        <w:rPr>
          <w:sz w:val="24"/>
        </w:rPr>
        <w:t>can</w:t>
      </w:r>
      <w:r>
        <w:rPr>
          <w:spacing w:val="-18"/>
          <w:sz w:val="24"/>
        </w:rPr>
        <w:t xml:space="preserve"> </w:t>
      </w:r>
      <w:r>
        <w:rPr>
          <w:sz w:val="24"/>
        </w:rPr>
        <w:t>be</w:t>
      </w:r>
      <w:r>
        <w:rPr>
          <w:spacing w:val="-18"/>
          <w:sz w:val="24"/>
        </w:rPr>
        <w:t xml:space="preserve"> </w:t>
      </w:r>
      <w:r>
        <w:rPr>
          <w:sz w:val="24"/>
        </w:rPr>
        <w:t>changed</w:t>
      </w:r>
      <w:r>
        <w:rPr>
          <w:spacing w:val="-18"/>
          <w:sz w:val="24"/>
        </w:rPr>
        <w:t xml:space="preserve"> </w:t>
      </w:r>
      <w:r>
        <w:rPr>
          <w:sz w:val="24"/>
        </w:rPr>
        <w:t>by</w:t>
      </w:r>
      <w:r>
        <w:rPr>
          <w:spacing w:val="-18"/>
          <w:sz w:val="24"/>
        </w:rPr>
        <w:t xml:space="preserve"> </w:t>
      </w:r>
      <w:r>
        <w:rPr>
          <w:sz w:val="24"/>
        </w:rPr>
        <w:t>adding,</w:t>
      </w:r>
      <w:r>
        <w:rPr>
          <w:spacing w:val="-18"/>
          <w:sz w:val="24"/>
        </w:rPr>
        <w:t xml:space="preserve"> </w:t>
      </w:r>
      <w:r>
        <w:rPr>
          <w:sz w:val="24"/>
        </w:rPr>
        <w:t>removing,</w:t>
      </w:r>
      <w:r>
        <w:rPr>
          <w:spacing w:val="-18"/>
          <w:sz w:val="24"/>
        </w:rPr>
        <w:t xml:space="preserve"> </w:t>
      </w:r>
      <w:r>
        <w:rPr>
          <w:sz w:val="24"/>
        </w:rPr>
        <w:t>or</w:t>
      </w:r>
      <w:r>
        <w:rPr>
          <w:spacing w:val="-18"/>
          <w:sz w:val="24"/>
        </w:rPr>
        <w:t xml:space="preserve"> </w:t>
      </w:r>
      <w:r>
        <w:rPr>
          <w:sz w:val="24"/>
        </w:rPr>
        <w:t>replacing</w:t>
      </w:r>
      <w:r>
        <w:rPr>
          <w:spacing w:val="-18"/>
          <w:sz w:val="24"/>
        </w:rPr>
        <w:t xml:space="preserve"> </w:t>
      </w:r>
      <w:r>
        <w:rPr>
          <w:sz w:val="24"/>
        </w:rPr>
        <w:t xml:space="preserve">elements. </w:t>
      </w:r>
      <w:r>
        <w:rPr>
          <w:spacing w:val="-2"/>
          <w:sz w:val="24"/>
        </w:rPr>
        <w:t>Example:</w:t>
      </w:r>
    </w:p>
    <w:p w14:paraId="27AC9DEA">
      <w:pPr>
        <w:pStyle w:val="13"/>
        <w:spacing w:before="185" w:line="321" w:lineRule="auto"/>
        <w:ind w:left="1440" w:right="3056"/>
        <w:rPr>
          <w:rFonts w:ascii="Courier New"/>
        </w:rPr>
      </w:pPr>
      <w:r>
        <w:rPr>
          <w:rFonts w:ascii="Courier New"/>
        </w:rPr>
        <w:t>fruits</w:t>
      </w:r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>["apple",</w:t>
      </w:r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>"banana",</w:t>
      </w:r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 xml:space="preserve">"cherry"] </w:t>
      </w:r>
      <w:r>
        <w:rPr>
          <w:rFonts w:ascii="Courier New"/>
          <w:spacing w:val="-2"/>
        </w:rPr>
        <w:t>fruits.append("date")</w:t>
      </w:r>
    </w:p>
    <w:p w14:paraId="3382799A">
      <w:pPr>
        <w:tabs>
          <w:tab w:val="left" w:pos="3600"/>
        </w:tabs>
        <w:spacing w:before="0" w:line="271" w:lineRule="exact"/>
        <w:ind w:left="1440" w:right="0" w:firstLine="0"/>
        <w:jc w:val="left"/>
        <w:rPr>
          <w:i/>
          <w:sz w:val="24"/>
        </w:rPr>
      </w:pPr>
      <w:r>
        <w:rPr>
          <w:rFonts w:ascii="Courier New"/>
          <w:spacing w:val="-2"/>
          <w:w w:val="115"/>
          <w:sz w:val="24"/>
        </w:rPr>
        <w:t>print(fruits)</w:t>
      </w:r>
      <w:r>
        <w:rPr>
          <w:rFonts w:ascii="Courier New"/>
          <w:sz w:val="24"/>
        </w:rPr>
        <w:tab/>
      </w:r>
      <w:r>
        <w:rPr>
          <w:i/>
          <w:w w:val="120"/>
          <w:sz w:val="24"/>
        </w:rPr>
        <w:t>#</w:t>
      </w:r>
      <w:r>
        <w:rPr>
          <w:i/>
          <w:spacing w:val="22"/>
          <w:w w:val="120"/>
          <w:sz w:val="24"/>
        </w:rPr>
        <w:t xml:space="preserve">  </w:t>
      </w:r>
      <w:r>
        <w:rPr>
          <w:i/>
          <w:w w:val="120"/>
          <w:sz w:val="24"/>
        </w:rPr>
        <w:t>Output:</w:t>
      </w:r>
      <w:r>
        <w:rPr>
          <w:i/>
          <w:spacing w:val="16"/>
          <w:w w:val="130"/>
          <w:sz w:val="24"/>
        </w:rPr>
        <w:t xml:space="preserve">  </w:t>
      </w:r>
      <w:r>
        <w:rPr>
          <w:i/>
          <w:w w:val="130"/>
          <w:sz w:val="24"/>
        </w:rPr>
        <w:t>['apple',</w:t>
      </w:r>
      <w:r>
        <w:rPr>
          <w:i/>
          <w:spacing w:val="16"/>
          <w:w w:val="130"/>
          <w:sz w:val="24"/>
        </w:rPr>
        <w:t xml:space="preserve">  </w:t>
      </w:r>
      <w:r>
        <w:rPr>
          <w:i/>
          <w:w w:val="120"/>
          <w:sz w:val="24"/>
        </w:rPr>
        <w:t>'banana',</w:t>
      </w:r>
      <w:r>
        <w:rPr>
          <w:i/>
          <w:spacing w:val="15"/>
          <w:w w:val="130"/>
          <w:sz w:val="24"/>
        </w:rPr>
        <w:t xml:space="preserve">  </w:t>
      </w:r>
      <w:r>
        <w:rPr>
          <w:i/>
          <w:w w:val="130"/>
          <w:sz w:val="24"/>
        </w:rPr>
        <w:t>'cherry',</w:t>
      </w:r>
      <w:r>
        <w:rPr>
          <w:i/>
          <w:spacing w:val="16"/>
          <w:w w:val="130"/>
          <w:sz w:val="24"/>
        </w:rPr>
        <w:t xml:space="preserve">  </w:t>
      </w:r>
      <w:r>
        <w:rPr>
          <w:i/>
          <w:spacing w:val="-2"/>
          <w:w w:val="125"/>
          <w:sz w:val="24"/>
        </w:rPr>
        <w:t>'date']</w:t>
      </w:r>
    </w:p>
    <w:p w14:paraId="5BFF10F3">
      <w:pPr>
        <w:pStyle w:val="13"/>
        <w:rPr>
          <w:i/>
        </w:rPr>
      </w:pPr>
    </w:p>
    <w:p w14:paraId="5C569468">
      <w:pPr>
        <w:pStyle w:val="13"/>
        <w:spacing w:before="114"/>
        <w:rPr>
          <w:i/>
        </w:rPr>
      </w:pPr>
    </w:p>
    <w:p w14:paraId="1807E6CA">
      <w:pPr>
        <w:pStyle w:val="16"/>
        <w:numPr>
          <w:ilvl w:val="0"/>
          <w:numId w:val="12"/>
        </w:numPr>
        <w:tabs>
          <w:tab w:val="left" w:pos="1074"/>
        </w:tabs>
        <w:spacing w:before="121" w:after="0" w:line="240" w:lineRule="auto"/>
        <w:ind w:left="1074" w:right="0" w:hanging="354"/>
        <w:jc w:val="left"/>
        <w:rPr>
          <w:b/>
          <w:sz w:val="32"/>
        </w:rPr>
      </w:pPr>
      <w:bookmarkStart w:id="39" w:name="5. Tuples (tuple) "/>
      <w:bookmarkEnd w:id="39"/>
      <w:r>
        <w:rPr>
          <w:b/>
          <w:spacing w:val="-5"/>
          <w:sz w:val="32"/>
        </w:rPr>
        <w:t>Tuples</w:t>
      </w:r>
      <w:r>
        <w:rPr>
          <w:b/>
          <w:spacing w:val="-17"/>
          <w:sz w:val="32"/>
        </w:rPr>
        <w:t xml:space="preserve"> </w:t>
      </w:r>
      <w:r>
        <w:rPr>
          <w:b/>
          <w:spacing w:val="-2"/>
          <w:sz w:val="32"/>
        </w:rPr>
        <w:t>(</w:t>
      </w:r>
      <w:r>
        <w:rPr>
          <w:rFonts w:ascii="Courier New"/>
          <w:b/>
          <w:spacing w:val="-2"/>
          <w:sz w:val="28"/>
        </w:rPr>
        <w:t>tuple</w:t>
      </w:r>
      <w:r>
        <w:rPr>
          <w:b/>
          <w:spacing w:val="-2"/>
          <w:sz w:val="32"/>
        </w:rPr>
        <w:t>)</w:t>
      </w:r>
    </w:p>
    <w:p w14:paraId="5C600A65">
      <w:pPr>
        <w:pStyle w:val="16"/>
        <w:numPr>
          <w:ilvl w:val="1"/>
          <w:numId w:val="12"/>
        </w:numPr>
        <w:tabs>
          <w:tab w:val="left" w:pos="1439"/>
        </w:tabs>
        <w:spacing w:before="325" w:after="0" w:line="240" w:lineRule="auto"/>
        <w:ind w:left="1439" w:right="0" w:hanging="359"/>
        <w:jc w:val="left"/>
        <w:rPr>
          <w:rFonts w:ascii="Arial" w:hAnsi="Arial"/>
          <w:sz w:val="24"/>
        </w:rPr>
      </w:pPr>
      <w:r>
        <w:rPr>
          <w:spacing w:val="-4"/>
          <w:sz w:val="24"/>
        </w:rPr>
        <w:t>Tuples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are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ordered,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immutable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sequences.</w:t>
      </w:r>
    </w:p>
    <w:p w14:paraId="685C7AD9">
      <w:pPr>
        <w:pStyle w:val="16"/>
        <w:numPr>
          <w:ilvl w:val="1"/>
          <w:numId w:val="12"/>
        </w:numPr>
        <w:tabs>
          <w:tab w:val="left" w:pos="1439"/>
        </w:tabs>
        <w:spacing w:before="53" w:after="0" w:line="240" w:lineRule="auto"/>
        <w:ind w:left="1439" w:right="0" w:hanging="359"/>
        <w:jc w:val="left"/>
        <w:rPr>
          <w:rFonts w:ascii="Arial" w:hAnsi="Arial"/>
          <w:sz w:val="24"/>
        </w:rPr>
      </w:pPr>
      <w:r>
        <w:rPr>
          <w:spacing w:val="-6"/>
          <w:sz w:val="24"/>
        </w:rPr>
        <w:t>Once</w:t>
      </w:r>
      <w:r>
        <w:rPr>
          <w:spacing w:val="-4"/>
          <w:sz w:val="24"/>
        </w:rPr>
        <w:t xml:space="preserve"> </w:t>
      </w:r>
      <w:r>
        <w:rPr>
          <w:spacing w:val="-6"/>
          <w:sz w:val="24"/>
        </w:rPr>
        <w:t>created,</w:t>
      </w:r>
      <w:r>
        <w:rPr>
          <w:spacing w:val="-4"/>
          <w:sz w:val="24"/>
        </w:rPr>
        <w:t xml:space="preserve"> </w:t>
      </w:r>
      <w:r>
        <w:rPr>
          <w:spacing w:val="-6"/>
          <w:sz w:val="24"/>
        </w:rPr>
        <w:t>their</w:t>
      </w:r>
      <w:r>
        <w:rPr>
          <w:spacing w:val="-4"/>
          <w:sz w:val="24"/>
        </w:rPr>
        <w:t xml:space="preserve"> </w:t>
      </w:r>
      <w:r>
        <w:rPr>
          <w:spacing w:val="-6"/>
          <w:sz w:val="24"/>
        </w:rPr>
        <w:t>content</w:t>
      </w:r>
      <w:r>
        <w:rPr>
          <w:spacing w:val="-3"/>
          <w:sz w:val="24"/>
        </w:rPr>
        <w:t xml:space="preserve"> </w:t>
      </w:r>
      <w:r>
        <w:rPr>
          <w:spacing w:val="-6"/>
          <w:sz w:val="24"/>
        </w:rPr>
        <w:t>cannot</w:t>
      </w:r>
      <w:r>
        <w:rPr>
          <w:spacing w:val="-4"/>
          <w:sz w:val="24"/>
        </w:rPr>
        <w:t xml:space="preserve"> </w:t>
      </w:r>
      <w:r>
        <w:rPr>
          <w:spacing w:val="-6"/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pacing w:val="-6"/>
          <w:sz w:val="24"/>
        </w:rPr>
        <w:t>changed.</w:t>
      </w:r>
    </w:p>
    <w:p w14:paraId="60B99EFD">
      <w:pPr>
        <w:pStyle w:val="16"/>
        <w:numPr>
          <w:ilvl w:val="1"/>
          <w:numId w:val="12"/>
        </w:numPr>
        <w:tabs>
          <w:tab w:val="left" w:pos="1439"/>
        </w:tabs>
        <w:spacing w:before="53" w:after="0" w:line="388" w:lineRule="auto"/>
        <w:ind w:left="720" w:right="4826" w:firstLine="360"/>
        <w:jc w:val="left"/>
        <w:rPr>
          <w:rFonts w:ascii="Arial" w:hAnsi="Arial"/>
          <w:sz w:val="24"/>
        </w:rPr>
      </w:pPr>
      <w:r>
        <w:rPr>
          <w:sz w:val="24"/>
        </w:rPr>
        <w:t>Useful</w:t>
      </w:r>
      <w:r>
        <w:rPr>
          <w:spacing w:val="-19"/>
          <w:sz w:val="24"/>
        </w:rPr>
        <w:t xml:space="preserve"> </w:t>
      </w:r>
      <w:r>
        <w:rPr>
          <w:sz w:val="24"/>
        </w:rPr>
        <w:t>for</w:t>
      </w:r>
      <w:r>
        <w:rPr>
          <w:spacing w:val="-18"/>
          <w:sz w:val="24"/>
        </w:rPr>
        <w:t xml:space="preserve"> </w:t>
      </w:r>
      <w:r>
        <w:rPr>
          <w:sz w:val="24"/>
        </w:rPr>
        <w:t>ﬁxed</w:t>
      </w:r>
      <w:r>
        <w:rPr>
          <w:spacing w:val="-18"/>
          <w:sz w:val="24"/>
        </w:rPr>
        <w:t xml:space="preserve"> </w:t>
      </w:r>
      <w:r>
        <w:rPr>
          <w:sz w:val="24"/>
        </w:rPr>
        <w:t>collections</w:t>
      </w:r>
      <w:r>
        <w:rPr>
          <w:spacing w:val="-18"/>
          <w:sz w:val="24"/>
        </w:rPr>
        <w:t xml:space="preserve"> </w:t>
      </w:r>
      <w:r>
        <w:rPr>
          <w:sz w:val="24"/>
        </w:rPr>
        <w:t>of</w:t>
      </w:r>
      <w:r>
        <w:rPr>
          <w:spacing w:val="-18"/>
          <w:sz w:val="24"/>
        </w:rPr>
        <w:t xml:space="preserve"> </w:t>
      </w:r>
      <w:r>
        <w:rPr>
          <w:sz w:val="24"/>
        </w:rPr>
        <w:t>heterogeneous</w:t>
      </w:r>
      <w:r>
        <w:rPr>
          <w:spacing w:val="-18"/>
          <w:sz w:val="24"/>
        </w:rPr>
        <w:t xml:space="preserve"> </w:t>
      </w:r>
      <w:r>
        <w:rPr>
          <w:sz w:val="24"/>
        </w:rPr>
        <w:t xml:space="preserve">data. </w:t>
      </w:r>
      <w:r>
        <w:rPr>
          <w:spacing w:val="-2"/>
          <w:sz w:val="24"/>
        </w:rPr>
        <w:t>Example:</w:t>
      </w:r>
    </w:p>
    <w:p w14:paraId="48C8D301">
      <w:pPr>
        <w:pStyle w:val="13"/>
        <w:spacing w:before="185"/>
        <w:ind w:left="1440"/>
        <w:rPr>
          <w:rFonts w:ascii="Courier New"/>
        </w:rPr>
      </w:pPr>
      <w:r>
        <w:rPr>
          <w:rFonts w:ascii="Courier New"/>
        </w:rPr>
        <w:t xml:space="preserve">point = (10, </w:t>
      </w:r>
      <w:r>
        <w:rPr>
          <w:rFonts w:ascii="Courier New"/>
          <w:spacing w:val="-5"/>
        </w:rPr>
        <w:t>20)</w:t>
      </w:r>
    </w:p>
    <w:p w14:paraId="535EDA11">
      <w:pPr>
        <w:tabs>
          <w:tab w:val="left" w:pos="4320"/>
        </w:tabs>
        <w:spacing w:before="67"/>
        <w:ind w:left="1440" w:right="0" w:firstLine="0"/>
        <w:jc w:val="left"/>
        <w:rPr>
          <w:i/>
          <w:sz w:val="24"/>
        </w:rPr>
      </w:pPr>
      <w:r>
        <w:rPr>
          <w:rFonts w:ascii="Courier New"/>
          <w:spacing w:val="-2"/>
          <w:w w:val="110"/>
          <w:sz w:val="24"/>
        </w:rPr>
        <w:t>print(type(point))</w:t>
      </w:r>
      <w:r>
        <w:rPr>
          <w:rFonts w:ascii="Courier New"/>
          <w:sz w:val="24"/>
        </w:rPr>
        <w:tab/>
      </w:r>
      <w:r>
        <w:rPr>
          <w:i/>
          <w:w w:val="120"/>
          <w:sz w:val="24"/>
        </w:rPr>
        <w:t>#</w:t>
      </w:r>
      <w:r>
        <w:rPr>
          <w:i/>
          <w:spacing w:val="52"/>
          <w:w w:val="120"/>
          <w:sz w:val="24"/>
        </w:rPr>
        <w:t xml:space="preserve"> </w:t>
      </w:r>
      <w:r>
        <w:rPr>
          <w:i/>
          <w:w w:val="120"/>
          <w:sz w:val="24"/>
        </w:rPr>
        <w:t>Output:</w:t>
      </w:r>
      <w:r>
        <w:rPr>
          <w:i/>
          <w:spacing w:val="49"/>
          <w:w w:val="125"/>
          <w:sz w:val="24"/>
        </w:rPr>
        <w:t xml:space="preserve"> </w:t>
      </w:r>
      <w:r>
        <w:rPr>
          <w:i/>
          <w:w w:val="125"/>
          <w:sz w:val="24"/>
        </w:rPr>
        <w:t>&lt;class</w:t>
      </w:r>
      <w:r>
        <w:rPr>
          <w:i/>
          <w:spacing w:val="49"/>
          <w:w w:val="125"/>
          <w:sz w:val="24"/>
        </w:rPr>
        <w:t xml:space="preserve"> </w:t>
      </w:r>
      <w:r>
        <w:rPr>
          <w:i/>
          <w:spacing w:val="-2"/>
          <w:w w:val="125"/>
          <w:sz w:val="24"/>
        </w:rPr>
        <w:t>'tuple'&gt;</w:t>
      </w:r>
    </w:p>
    <w:p w14:paraId="6EE8CF1C">
      <w:pPr>
        <w:pStyle w:val="16"/>
        <w:numPr>
          <w:numId w:val="0"/>
        </w:numPr>
        <w:tabs>
          <w:tab w:val="left" w:pos="1074"/>
        </w:tabs>
        <w:spacing w:before="83" w:after="0" w:line="240" w:lineRule="auto"/>
        <w:ind w:left="720" w:leftChars="0" w:right="0" w:rightChars="0"/>
        <w:jc w:val="left"/>
        <w:rPr>
          <w:b/>
          <w:sz w:val="32"/>
        </w:rPr>
      </w:pPr>
      <w:bookmarkStart w:id="40" w:name="6. Dictionaries (dict) "/>
      <w:bookmarkEnd w:id="40"/>
    </w:p>
    <w:p w14:paraId="11C93279">
      <w:pPr>
        <w:pStyle w:val="16"/>
        <w:numPr>
          <w:ilvl w:val="0"/>
          <w:numId w:val="12"/>
        </w:numPr>
        <w:tabs>
          <w:tab w:val="left" w:pos="1074"/>
        </w:tabs>
        <w:spacing w:before="83" w:after="0" w:line="240" w:lineRule="auto"/>
        <w:ind w:left="1074" w:right="0" w:hanging="354"/>
        <w:jc w:val="left"/>
        <w:rPr>
          <w:b/>
          <w:sz w:val="32"/>
        </w:rPr>
      </w:pPr>
      <w:r>
        <w:rPr>
          <w:b/>
          <w:spacing w:val="-8"/>
          <w:sz w:val="32"/>
        </w:rPr>
        <w:t>Dictionaries</w:t>
      </w:r>
      <w:r>
        <w:rPr>
          <w:b/>
          <w:spacing w:val="-3"/>
          <w:sz w:val="32"/>
        </w:rPr>
        <w:t xml:space="preserve"> </w:t>
      </w:r>
      <w:r>
        <w:rPr>
          <w:b/>
          <w:spacing w:val="-2"/>
          <w:sz w:val="32"/>
        </w:rPr>
        <w:t>(</w:t>
      </w:r>
      <w:r>
        <w:rPr>
          <w:rFonts w:ascii="Courier New"/>
          <w:b/>
          <w:spacing w:val="-2"/>
          <w:sz w:val="28"/>
        </w:rPr>
        <w:t>dict</w:t>
      </w:r>
      <w:r>
        <w:rPr>
          <w:b/>
          <w:spacing w:val="-2"/>
          <w:sz w:val="32"/>
        </w:rPr>
        <w:t>)</w:t>
      </w:r>
    </w:p>
    <w:p w14:paraId="187B41B1">
      <w:pPr>
        <w:pStyle w:val="16"/>
        <w:numPr>
          <w:ilvl w:val="1"/>
          <w:numId w:val="12"/>
        </w:numPr>
        <w:tabs>
          <w:tab w:val="left" w:pos="1439"/>
        </w:tabs>
        <w:spacing w:before="326" w:after="0" w:line="240" w:lineRule="auto"/>
        <w:ind w:left="1439" w:right="0" w:hanging="359"/>
        <w:jc w:val="left"/>
        <w:rPr>
          <w:rFonts w:ascii="Arial" w:hAnsi="Arial"/>
          <w:sz w:val="24"/>
        </w:rPr>
      </w:pPr>
      <w:r>
        <w:rPr>
          <w:spacing w:val="-2"/>
          <w:sz w:val="24"/>
        </w:rPr>
        <w:t>Dictionaries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store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key-value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pairs,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where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keys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must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be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unique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immutable.</w:t>
      </w:r>
    </w:p>
    <w:p w14:paraId="54352503">
      <w:pPr>
        <w:pStyle w:val="16"/>
        <w:numPr>
          <w:ilvl w:val="1"/>
          <w:numId w:val="12"/>
        </w:numPr>
        <w:tabs>
          <w:tab w:val="left" w:pos="1439"/>
        </w:tabs>
        <w:spacing w:before="52" w:after="0" w:line="240" w:lineRule="auto"/>
        <w:ind w:left="1439" w:right="0" w:hanging="359"/>
        <w:jc w:val="left"/>
        <w:rPr>
          <w:rFonts w:ascii="Arial" w:hAnsi="Arial"/>
          <w:sz w:val="24"/>
        </w:rPr>
      </w:pPr>
      <w:r>
        <w:rPr>
          <w:spacing w:val="-4"/>
          <w:sz w:val="24"/>
        </w:rPr>
        <w:t>They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provide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fast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lookup,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insertion,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deletion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by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keys.</w:t>
      </w:r>
    </w:p>
    <w:p w14:paraId="1C18B229">
      <w:pPr>
        <w:pStyle w:val="16"/>
        <w:numPr>
          <w:ilvl w:val="1"/>
          <w:numId w:val="12"/>
        </w:numPr>
        <w:tabs>
          <w:tab w:val="left" w:pos="1439"/>
        </w:tabs>
        <w:spacing w:before="53" w:after="0" w:line="388" w:lineRule="auto"/>
        <w:ind w:left="720" w:right="4609" w:firstLine="360"/>
        <w:jc w:val="left"/>
        <w:rPr>
          <w:rFonts w:ascii="Arial" w:hAnsi="Arial"/>
          <w:sz w:val="24"/>
        </w:rPr>
      </w:pPr>
      <w:r>
        <w:rPr>
          <w:spacing w:val="-2"/>
          <w:sz w:val="24"/>
        </w:rPr>
        <w:t>Useful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representing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structured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or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mappings. Example:</w:t>
      </w:r>
    </w:p>
    <w:p w14:paraId="641CE4F7">
      <w:pPr>
        <w:pStyle w:val="13"/>
        <w:spacing w:before="133"/>
        <w:ind w:left="1440"/>
        <w:rPr>
          <w:rFonts w:ascii="Courier New"/>
        </w:rPr>
      </w:pPr>
      <w:r>
        <w:rPr>
          <w:rFonts w:ascii="Courier New"/>
          <w:spacing w:val="-2"/>
        </w:rPr>
        <w:t>python</w:t>
      </w:r>
    </w:p>
    <w:p w14:paraId="1A7A8E39">
      <w:pPr>
        <w:pStyle w:val="13"/>
        <w:spacing w:before="190"/>
        <w:rPr>
          <w:rFonts w:ascii="Courier New"/>
        </w:rPr>
      </w:pPr>
    </w:p>
    <w:p w14:paraId="2C1BCC5A">
      <w:pPr>
        <w:pStyle w:val="13"/>
        <w:tabs>
          <w:tab w:val="left" w:pos="4752"/>
        </w:tabs>
        <w:spacing w:line="297" w:lineRule="auto"/>
        <w:ind w:left="1440" w:right="4769"/>
        <w:rPr>
          <w:i/>
        </w:rPr>
      </w:pPr>
      <w:r>
        <w:rPr>
          <w:rFonts w:ascii="Courier New"/>
          <w:w w:val="105"/>
        </w:rPr>
        <w:t>person</w:t>
      </w:r>
      <w:r>
        <w:rPr>
          <w:rFonts w:ascii="Courier New"/>
          <w:spacing w:val="-38"/>
          <w:w w:val="105"/>
        </w:rPr>
        <w:t xml:space="preserve"> </w:t>
      </w:r>
      <w:r>
        <w:rPr>
          <w:rFonts w:ascii="Courier New"/>
          <w:w w:val="105"/>
        </w:rPr>
        <w:t>=</w:t>
      </w:r>
      <w:r>
        <w:rPr>
          <w:rFonts w:ascii="Courier New"/>
          <w:spacing w:val="-38"/>
          <w:w w:val="105"/>
        </w:rPr>
        <w:t xml:space="preserve"> </w:t>
      </w:r>
      <w:r>
        <w:rPr>
          <w:rFonts w:ascii="Courier New"/>
          <w:w w:val="105"/>
        </w:rPr>
        <w:t>{"name":</w:t>
      </w:r>
      <w:r>
        <w:rPr>
          <w:rFonts w:ascii="Courier New"/>
          <w:spacing w:val="-38"/>
          <w:w w:val="105"/>
        </w:rPr>
        <w:t xml:space="preserve"> </w:t>
      </w:r>
      <w:r>
        <w:rPr>
          <w:rFonts w:ascii="Courier New"/>
          <w:w w:val="105"/>
        </w:rPr>
        <w:t>"Alice",</w:t>
      </w:r>
      <w:r>
        <w:rPr>
          <w:rFonts w:ascii="Courier New"/>
          <w:spacing w:val="-38"/>
          <w:w w:val="105"/>
        </w:rPr>
        <w:t xml:space="preserve"> </w:t>
      </w:r>
      <w:r>
        <w:rPr>
          <w:rFonts w:ascii="Courier New"/>
          <w:w w:val="105"/>
        </w:rPr>
        <w:t>"age":</w:t>
      </w:r>
      <w:r>
        <w:rPr>
          <w:rFonts w:ascii="Courier New"/>
          <w:spacing w:val="-38"/>
          <w:w w:val="105"/>
        </w:rPr>
        <w:t xml:space="preserve"> </w:t>
      </w:r>
      <w:r>
        <w:rPr>
          <w:rFonts w:ascii="Courier New"/>
          <w:w w:val="105"/>
        </w:rPr>
        <w:t xml:space="preserve">30} </w:t>
      </w:r>
      <w:r>
        <w:rPr>
          <w:rFonts w:ascii="Courier New"/>
          <w:spacing w:val="-2"/>
          <w:w w:val="105"/>
        </w:rPr>
        <w:t>print(person["name"])</w:t>
      </w:r>
      <w:r>
        <w:rPr>
          <w:rFonts w:ascii="Courier New"/>
        </w:rPr>
        <w:tab/>
      </w:r>
      <w:r>
        <w:rPr>
          <w:i/>
          <w:w w:val="105"/>
        </w:rPr>
        <w:t>#</w:t>
      </w:r>
      <w:r>
        <w:rPr>
          <w:i/>
          <w:spacing w:val="78"/>
          <w:w w:val="150"/>
        </w:rPr>
        <w:t xml:space="preserve"> </w:t>
      </w:r>
      <w:r>
        <w:rPr>
          <w:i/>
          <w:w w:val="105"/>
        </w:rPr>
        <w:t>Output:</w:t>
      </w:r>
      <w:r>
        <w:rPr>
          <w:i/>
          <w:spacing w:val="78"/>
          <w:w w:val="150"/>
        </w:rPr>
        <w:t xml:space="preserve"> </w:t>
      </w:r>
      <w:r>
        <w:rPr>
          <w:i/>
          <w:spacing w:val="-2"/>
          <w:w w:val="105"/>
        </w:rPr>
        <w:t>Alice</w:t>
      </w:r>
    </w:p>
    <w:p w14:paraId="6D708DAC">
      <w:pPr>
        <w:pStyle w:val="13"/>
        <w:rPr>
          <w:i/>
        </w:rPr>
      </w:pPr>
    </w:p>
    <w:p w14:paraId="0AB2052E">
      <w:pPr>
        <w:pStyle w:val="13"/>
        <w:spacing w:before="6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495300</wp:posOffset>
                </wp:positionH>
                <wp:positionV relativeFrom="paragraph">
                  <wp:posOffset>203200</wp:posOffset>
                </wp:positionV>
                <wp:extent cx="6845300" cy="1270"/>
                <wp:effectExtent l="0" t="0" r="0" b="0"/>
                <wp:wrapTopAndBottom/>
                <wp:docPr id="7" name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5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5300">
                              <a:moveTo>
                                <a:pt x="0" y="0"/>
                              </a:moveTo>
                              <a:lnTo>
                                <a:pt x="68453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" o:spid="_x0000_s1026" o:spt="100" style="position:absolute;left:0pt;margin-left:39pt;margin-top:16pt;height:0.1pt;width:539pt;mso-position-horizontal-relative:page;mso-wrap-distance-bottom:0pt;mso-wrap-distance-top:0pt;z-index:-251651072;mso-width-relative:page;mso-height-relative:page;" filled="f" stroked="t" coordsize="6845300,1" o:gfxdata="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AlI40a0wAAAAkBAAAPAAAAAAAAAAEAIAAA&#10;ACIAAABkcnMvZG93bnJldi54bWxQSwECFAAUAAAACACHTuJAm0LOthECAAB7BAAADgAAAAAAAAAB&#10;ACAAAAAiAQAAZHJzL2Uyb0RvYy54bWxQSwUGAAAAAAYABgBZAQAApQUAAAAA&#10;" path="m0,0l6845300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714E1967">
      <w:pPr>
        <w:pStyle w:val="16"/>
        <w:numPr>
          <w:ilvl w:val="0"/>
          <w:numId w:val="12"/>
        </w:numPr>
        <w:tabs>
          <w:tab w:val="left" w:pos="1096"/>
        </w:tabs>
        <w:spacing w:before="259" w:after="0" w:line="240" w:lineRule="auto"/>
        <w:ind w:left="1096" w:right="0" w:hanging="376"/>
        <w:jc w:val="left"/>
        <w:rPr>
          <w:b/>
          <w:sz w:val="34"/>
        </w:rPr>
      </w:pPr>
      <w:bookmarkStart w:id="41" w:name="7. Sets (set) "/>
      <w:bookmarkEnd w:id="41"/>
      <w:r>
        <w:rPr>
          <w:b/>
          <w:sz w:val="34"/>
        </w:rPr>
        <w:t>Sets</w:t>
      </w:r>
      <w:r>
        <w:rPr>
          <w:b/>
          <w:spacing w:val="6"/>
          <w:sz w:val="34"/>
        </w:rPr>
        <w:t xml:space="preserve"> </w:t>
      </w:r>
      <w:r>
        <w:rPr>
          <w:b/>
          <w:spacing w:val="-4"/>
          <w:sz w:val="34"/>
        </w:rPr>
        <w:t>(</w:t>
      </w:r>
      <w:r>
        <w:rPr>
          <w:rFonts w:ascii="Courier New"/>
          <w:b/>
          <w:spacing w:val="-4"/>
          <w:sz w:val="30"/>
        </w:rPr>
        <w:t>set</w:t>
      </w:r>
      <w:r>
        <w:rPr>
          <w:b/>
          <w:spacing w:val="-4"/>
          <w:sz w:val="34"/>
        </w:rPr>
        <w:t>)</w:t>
      </w:r>
    </w:p>
    <w:p w14:paraId="2A7D6DD0">
      <w:pPr>
        <w:pStyle w:val="16"/>
        <w:numPr>
          <w:ilvl w:val="1"/>
          <w:numId w:val="12"/>
        </w:numPr>
        <w:tabs>
          <w:tab w:val="left" w:pos="1439"/>
        </w:tabs>
        <w:spacing w:before="340" w:after="0" w:line="240" w:lineRule="auto"/>
        <w:ind w:left="1439" w:right="0" w:hanging="359"/>
        <w:jc w:val="left"/>
        <w:rPr>
          <w:rFonts w:ascii="Arial" w:hAnsi="Arial"/>
          <w:sz w:val="24"/>
        </w:rPr>
      </w:pPr>
      <w:r>
        <w:rPr>
          <w:sz w:val="24"/>
        </w:rPr>
        <w:t>Sets</w:t>
      </w:r>
      <w:r>
        <w:rPr>
          <w:spacing w:val="-16"/>
          <w:sz w:val="24"/>
        </w:rPr>
        <w:t xml:space="preserve"> </w:t>
      </w:r>
      <w:r>
        <w:rPr>
          <w:sz w:val="24"/>
        </w:rPr>
        <w:t>are</w:t>
      </w:r>
      <w:r>
        <w:rPr>
          <w:spacing w:val="-16"/>
          <w:sz w:val="24"/>
        </w:rPr>
        <w:t xml:space="preserve"> </w:t>
      </w:r>
      <w:r>
        <w:rPr>
          <w:sz w:val="24"/>
        </w:rPr>
        <w:t>unordered</w:t>
      </w:r>
      <w:r>
        <w:rPr>
          <w:spacing w:val="-16"/>
          <w:sz w:val="24"/>
        </w:rPr>
        <w:t xml:space="preserve"> </w:t>
      </w:r>
      <w:r>
        <w:rPr>
          <w:sz w:val="24"/>
        </w:rPr>
        <w:t>collections</w:t>
      </w:r>
      <w:r>
        <w:rPr>
          <w:spacing w:val="-16"/>
          <w:sz w:val="24"/>
        </w:rPr>
        <w:t xml:space="preserve"> </w:t>
      </w:r>
      <w:r>
        <w:rPr>
          <w:sz w:val="24"/>
        </w:rPr>
        <w:t>of</w:t>
      </w:r>
      <w:r>
        <w:rPr>
          <w:spacing w:val="-16"/>
          <w:sz w:val="24"/>
        </w:rPr>
        <w:t xml:space="preserve"> </w:t>
      </w:r>
      <w:r>
        <w:rPr>
          <w:sz w:val="24"/>
        </w:rPr>
        <w:t>unique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elements.</w:t>
      </w:r>
    </w:p>
    <w:p w14:paraId="7B558BCE">
      <w:pPr>
        <w:pStyle w:val="16"/>
        <w:numPr>
          <w:ilvl w:val="1"/>
          <w:numId w:val="12"/>
        </w:numPr>
        <w:tabs>
          <w:tab w:val="left" w:pos="1439"/>
        </w:tabs>
        <w:spacing w:before="53" w:after="0" w:line="240" w:lineRule="auto"/>
        <w:ind w:left="1439" w:right="0" w:hanging="359"/>
        <w:jc w:val="left"/>
        <w:rPr>
          <w:rFonts w:ascii="Arial" w:hAnsi="Arial"/>
          <w:sz w:val="24"/>
        </w:rPr>
      </w:pPr>
      <w:r>
        <w:rPr>
          <w:spacing w:val="-2"/>
          <w:sz w:val="24"/>
        </w:rPr>
        <w:t>Useful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eliminate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duplicates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perform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mathematical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set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operations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like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union,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intersection.</w:t>
      </w:r>
    </w:p>
    <w:p w14:paraId="6433F738">
      <w:pPr>
        <w:pStyle w:val="13"/>
        <w:spacing w:before="225"/>
      </w:pPr>
    </w:p>
    <w:p w14:paraId="07F62CDC">
      <w:pPr>
        <w:pStyle w:val="13"/>
        <w:ind w:left="720"/>
      </w:pPr>
      <w:r>
        <w:rPr>
          <w:spacing w:val="-2"/>
        </w:rPr>
        <w:t>Example:</w:t>
      </w:r>
    </w:p>
    <w:p w14:paraId="6C6BD3A5">
      <w:pPr>
        <w:pStyle w:val="13"/>
        <w:spacing w:before="80"/>
      </w:pPr>
    </w:p>
    <w:p w14:paraId="107D7315">
      <w:pPr>
        <w:pStyle w:val="13"/>
        <w:ind w:left="1440"/>
        <w:rPr>
          <w:rFonts w:ascii="Courier New"/>
        </w:rPr>
      </w:pPr>
      <w:r>
        <w:rPr>
          <w:rFonts w:ascii="Courier New"/>
        </w:rPr>
        <w:t xml:space="preserve">unique_numbers = {1, 2, 3, 3, </w:t>
      </w:r>
      <w:r>
        <w:rPr>
          <w:rFonts w:ascii="Courier New"/>
          <w:spacing w:val="-5"/>
        </w:rPr>
        <w:t>4}</w:t>
      </w:r>
    </w:p>
    <w:p w14:paraId="6A6EE2EB">
      <w:pPr>
        <w:tabs>
          <w:tab w:val="left" w:pos="4752"/>
        </w:tabs>
        <w:spacing w:before="66"/>
        <w:ind w:left="1440" w:right="0" w:firstLine="0"/>
        <w:jc w:val="left"/>
        <w:rPr>
          <w:i/>
          <w:sz w:val="24"/>
        </w:rPr>
      </w:pPr>
      <w:r>
        <w:rPr>
          <w:rFonts w:ascii="Courier New"/>
          <w:spacing w:val="-2"/>
          <w:w w:val="105"/>
          <w:sz w:val="24"/>
        </w:rPr>
        <w:t>print(unique_numbers)</w:t>
      </w:r>
      <w:r>
        <w:rPr>
          <w:rFonts w:ascii="Courier New"/>
          <w:sz w:val="24"/>
        </w:rPr>
        <w:tab/>
      </w:r>
      <w:r>
        <w:rPr>
          <w:i/>
          <w:w w:val="120"/>
          <w:sz w:val="24"/>
        </w:rPr>
        <w:t>#</w:t>
      </w:r>
      <w:r>
        <w:rPr>
          <w:i/>
          <w:spacing w:val="63"/>
          <w:w w:val="120"/>
          <w:sz w:val="24"/>
        </w:rPr>
        <w:t xml:space="preserve"> </w:t>
      </w:r>
      <w:r>
        <w:rPr>
          <w:i/>
          <w:w w:val="120"/>
          <w:sz w:val="24"/>
        </w:rPr>
        <w:t>Output:</w:t>
      </w:r>
      <w:r>
        <w:rPr>
          <w:i/>
          <w:spacing w:val="64"/>
          <w:w w:val="120"/>
          <w:sz w:val="24"/>
        </w:rPr>
        <w:t xml:space="preserve"> </w:t>
      </w:r>
      <w:r>
        <w:rPr>
          <w:i/>
          <w:w w:val="120"/>
          <w:sz w:val="24"/>
        </w:rPr>
        <w:t>{1,</w:t>
      </w:r>
      <w:r>
        <w:rPr>
          <w:i/>
          <w:spacing w:val="63"/>
          <w:w w:val="120"/>
          <w:sz w:val="24"/>
        </w:rPr>
        <w:t xml:space="preserve"> </w:t>
      </w:r>
      <w:r>
        <w:rPr>
          <w:i/>
          <w:w w:val="120"/>
          <w:sz w:val="24"/>
        </w:rPr>
        <w:t>2,</w:t>
      </w:r>
      <w:r>
        <w:rPr>
          <w:i/>
          <w:spacing w:val="64"/>
          <w:w w:val="120"/>
          <w:sz w:val="24"/>
        </w:rPr>
        <w:t xml:space="preserve"> </w:t>
      </w:r>
      <w:r>
        <w:rPr>
          <w:i/>
          <w:w w:val="120"/>
          <w:sz w:val="24"/>
        </w:rPr>
        <w:t>3,</w:t>
      </w:r>
      <w:r>
        <w:rPr>
          <w:i/>
          <w:spacing w:val="64"/>
          <w:w w:val="120"/>
          <w:sz w:val="24"/>
        </w:rPr>
        <w:t xml:space="preserve"> </w:t>
      </w:r>
      <w:r>
        <w:rPr>
          <w:i/>
          <w:spacing w:val="-5"/>
          <w:w w:val="120"/>
          <w:sz w:val="24"/>
        </w:rPr>
        <w:t>4}</w:t>
      </w:r>
    </w:p>
    <w:p w14:paraId="299CAA11">
      <w:pPr>
        <w:pStyle w:val="13"/>
        <w:rPr>
          <w:i/>
        </w:rPr>
      </w:pPr>
    </w:p>
    <w:p w14:paraId="67CE6584">
      <w:pPr>
        <w:pStyle w:val="13"/>
        <w:spacing w:before="114"/>
        <w:rPr>
          <w:i/>
        </w:rPr>
      </w:pPr>
    </w:p>
    <w:p w14:paraId="6F4D1B42">
      <w:pPr>
        <w:pStyle w:val="16"/>
        <w:numPr>
          <w:ilvl w:val="1"/>
          <w:numId w:val="12"/>
        </w:numPr>
        <w:tabs>
          <w:tab w:val="left" w:pos="1439"/>
        </w:tabs>
        <w:spacing w:before="1" w:after="0" w:line="240" w:lineRule="auto"/>
        <w:ind w:left="1439" w:right="0" w:hanging="359"/>
        <w:jc w:val="left"/>
        <w:rPr>
          <w:rFonts w:ascii="Arial" w:hAnsi="Arial"/>
          <w:sz w:val="24"/>
        </w:rPr>
      </w:pPr>
      <w:r>
        <w:rPr>
          <w:sz w:val="24"/>
        </w:rPr>
        <w:t>Sets</w:t>
      </w:r>
      <w:r>
        <w:rPr>
          <w:spacing w:val="-13"/>
          <w:sz w:val="24"/>
        </w:rPr>
        <w:t xml:space="preserve"> </w:t>
      </w:r>
      <w:r>
        <w:rPr>
          <w:sz w:val="24"/>
        </w:rPr>
        <w:t>provide</w:t>
      </w:r>
      <w:r>
        <w:rPr>
          <w:spacing w:val="-12"/>
          <w:sz w:val="24"/>
        </w:rPr>
        <w:t xml:space="preserve"> </w:t>
      </w:r>
      <w:r>
        <w:rPr>
          <w:sz w:val="24"/>
        </w:rPr>
        <w:t>eﬃcient</w:t>
      </w:r>
      <w:r>
        <w:rPr>
          <w:spacing w:val="-12"/>
          <w:sz w:val="24"/>
        </w:rPr>
        <w:t xml:space="preserve"> </w:t>
      </w:r>
      <w:r>
        <w:rPr>
          <w:sz w:val="24"/>
        </w:rPr>
        <w:t>membership</w:t>
      </w:r>
      <w:r>
        <w:rPr>
          <w:spacing w:val="-12"/>
          <w:sz w:val="24"/>
        </w:rPr>
        <w:t xml:space="preserve"> </w:t>
      </w:r>
      <w:r>
        <w:rPr>
          <w:sz w:val="24"/>
        </w:rPr>
        <w:t>testing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operations</w:t>
      </w:r>
      <w:r>
        <w:rPr>
          <w:spacing w:val="-12"/>
          <w:sz w:val="24"/>
        </w:rPr>
        <w:t xml:space="preserve"> </w:t>
      </w:r>
      <w:r>
        <w:rPr>
          <w:sz w:val="24"/>
        </w:rPr>
        <w:t>on</w:t>
      </w:r>
      <w:r>
        <w:rPr>
          <w:spacing w:val="-12"/>
          <w:sz w:val="24"/>
        </w:rPr>
        <w:t xml:space="preserve"> </w:t>
      </w:r>
      <w:r>
        <w:rPr>
          <w:sz w:val="24"/>
        </w:rPr>
        <w:t>groups</w:t>
      </w:r>
      <w:r>
        <w:rPr>
          <w:spacing w:val="-13"/>
          <w:sz w:val="24"/>
        </w:rPr>
        <w:t xml:space="preserve"> </w:t>
      </w:r>
      <w:r>
        <w:rPr>
          <w:sz w:val="24"/>
        </w:rPr>
        <w:t>of</w:t>
      </w:r>
      <w:r>
        <w:rPr>
          <w:spacing w:val="-12"/>
          <w:sz w:val="24"/>
        </w:rPr>
        <w:t xml:space="preserve"> </w:t>
      </w:r>
      <w:r>
        <w:rPr>
          <w:sz w:val="24"/>
        </w:rPr>
        <w:t>unique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items.</w:t>
      </w:r>
    </w:p>
    <w:p w14:paraId="59CB1F3C">
      <w:pPr>
        <w:pStyle w:val="13"/>
      </w:pPr>
    </w:p>
    <w:p w14:paraId="216F55D3">
      <w:pPr>
        <w:pStyle w:val="13"/>
        <w:spacing w:before="119"/>
      </w:pPr>
    </w:p>
    <w:p w14:paraId="4F1C564A">
      <w:pPr>
        <w:pStyle w:val="7"/>
        <w:numPr>
          <w:ilvl w:val="0"/>
          <w:numId w:val="11"/>
        </w:numPr>
        <w:tabs>
          <w:tab w:val="left" w:pos="951"/>
        </w:tabs>
        <w:spacing w:before="0" w:after="0" w:line="276" w:lineRule="auto"/>
        <w:ind w:left="720" w:right="5379" w:firstLine="0"/>
        <w:jc w:val="left"/>
        <w:rPr>
          <w:rFonts w:ascii="Arial"/>
          <w:sz w:val="26"/>
        </w:rPr>
      </w:pPr>
      <w:r>
        <w:rPr>
          <w:rFonts w:ascii="Arial"/>
        </w:rPr>
        <w:t>Python</w:t>
      </w:r>
      <w:r>
        <w:rPr>
          <w:rFonts w:ascii="Arial"/>
          <w:spacing w:val="-14"/>
        </w:rPr>
        <w:t xml:space="preserve"> </w:t>
      </w:r>
      <w:r>
        <w:rPr>
          <w:rFonts w:ascii="Arial"/>
        </w:rPr>
        <w:t>Variable</w:t>
      </w:r>
      <w:r>
        <w:rPr>
          <w:rFonts w:ascii="Arial"/>
          <w:spacing w:val="-14"/>
        </w:rPr>
        <w:t xml:space="preserve"> </w:t>
      </w:r>
      <w:r>
        <w:rPr>
          <w:rFonts w:ascii="Arial"/>
        </w:rPr>
        <w:t>And</w:t>
      </w:r>
      <w:r>
        <w:rPr>
          <w:rFonts w:ascii="Arial"/>
          <w:spacing w:val="-14"/>
        </w:rPr>
        <w:t xml:space="preserve"> </w:t>
      </w:r>
      <w:r>
        <w:rPr>
          <w:rFonts w:ascii="Arial"/>
        </w:rPr>
        <w:t>Memory</w:t>
      </w:r>
      <w:r>
        <w:rPr>
          <w:rFonts w:ascii="Arial"/>
          <w:spacing w:val="-14"/>
        </w:rPr>
        <w:t xml:space="preserve"> </w:t>
      </w:r>
      <w:r>
        <w:rPr>
          <w:rFonts w:ascii="Arial"/>
        </w:rPr>
        <w:t xml:space="preserve">Allocation </w:t>
      </w:r>
      <w:r>
        <w:rPr>
          <w:rFonts w:ascii="Arial"/>
          <w:spacing w:val="-4"/>
        </w:rPr>
        <w:t>Ans:</w:t>
      </w:r>
    </w:p>
    <w:p w14:paraId="77099DAD">
      <w:pPr>
        <w:pStyle w:val="13"/>
        <w:spacing w:before="3" w:line="285" w:lineRule="auto"/>
        <w:ind w:left="720" w:right="73" w:firstLine="720"/>
      </w:pPr>
      <w:r>
        <w:rPr>
          <w:spacing w:val="-2"/>
        </w:rPr>
        <w:t>In</w:t>
      </w:r>
      <w:r>
        <w:rPr>
          <w:spacing w:val="-11"/>
        </w:rPr>
        <w:t xml:space="preserve"> </w:t>
      </w:r>
      <w:r>
        <w:rPr>
          <w:spacing w:val="-2"/>
        </w:rPr>
        <w:t>Python,</w:t>
      </w:r>
      <w:r>
        <w:rPr>
          <w:spacing w:val="-11"/>
        </w:rPr>
        <w:t xml:space="preserve"> </w:t>
      </w:r>
      <w:r>
        <w:rPr>
          <w:spacing w:val="-2"/>
        </w:rPr>
        <w:t>variables</w:t>
      </w:r>
      <w:r>
        <w:rPr>
          <w:spacing w:val="-11"/>
        </w:rPr>
        <w:t xml:space="preserve"> </w:t>
      </w:r>
      <w:r>
        <w:rPr>
          <w:spacing w:val="-2"/>
        </w:rPr>
        <w:t>are</w:t>
      </w:r>
      <w:r>
        <w:rPr>
          <w:spacing w:val="-11"/>
        </w:rPr>
        <w:t xml:space="preserve"> </w:t>
      </w:r>
      <w:r>
        <w:rPr>
          <w:spacing w:val="-2"/>
        </w:rPr>
        <w:t>fundamental</w:t>
      </w:r>
      <w:r>
        <w:rPr>
          <w:spacing w:val="-11"/>
        </w:rPr>
        <w:t xml:space="preserve"> </w:t>
      </w:r>
      <w:r>
        <w:rPr>
          <w:spacing w:val="-2"/>
        </w:rPr>
        <w:t>building</w:t>
      </w:r>
      <w:r>
        <w:rPr>
          <w:spacing w:val="-11"/>
        </w:rPr>
        <w:t xml:space="preserve"> </w:t>
      </w:r>
      <w:r>
        <w:rPr>
          <w:spacing w:val="-2"/>
        </w:rPr>
        <w:t>blocks</w:t>
      </w:r>
      <w:r>
        <w:rPr>
          <w:spacing w:val="-11"/>
        </w:rPr>
        <w:t xml:space="preserve"> </w:t>
      </w:r>
      <w:r>
        <w:rPr>
          <w:spacing w:val="-2"/>
        </w:rPr>
        <w:t>used</w:t>
      </w:r>
      <w:r>
        <w:rPr>
          <w:spacing w:val="-11"/>
        </w:rPr>
        <w:t xml:space="preserve"> </w:t>
      </w:r>
      <w:r>
        <w:rPr>
          <w:spacing w:val="-2"/>
        </w:rPr>
        <w:t>to</w:t>
      </w:r>
      <w:r>
        <w:rPr>
          <w:spacing w:val="-11"/>
        </w:rPr>
        <w:t xml:space="preserve"> </w:t>
      </w:r>
      <w:r>
        <w:rPr>
          <w:spacing w:val="-2"/>
        </w:rPr>
        <w:t>store</w:t>
      </w:r>
      <w:r>
        <w:rPr>
          <w:spacing w:val="-11"/>
        </w:rPr>
        <w:t xml:space="preserve"> </w:t>
      </w:r>
      <w:r>
        <w:rPr>
          <w:spacing w:val="-2"/>
        </w:rPr>
        <w:t>and</w:t>
      </w:r>
      <w:r>
        <w:rPr>
          <w:spacing w:val="-11"/>
        </w:rPr>
        <w:t xml:space="preserve"> </w:t>
      </w:r>
      <w:r>
        <w:rPr>
          <w:spacing w:val="-2"/>
        </w:rPr>
        <w:t>manipulate</w:t>
      </w:r>
      <w:r>
        <w:rPr>
          <w:spacing w:val="-11"/>
        </w:rPr>
        <w:t xml:space="preserve"> </w:t>
      </w:r>
      <w:r>
        <w:rPr>
          <w:spacing w:val="-2"/>
        </w:rPr>
        <w:t>data.</w:t>
      </w:r>
      <w:r>
        <w:rPr>
          <w:spacing w:val="-11"/>
        </w:rPr>
        <w:t xml:space="preserve"> </w:t>
      </w:r>
      <w:r>
        <w:rPr>
          <w:spacing w:val="-2"/>
        </w:rPr>
        <w:t xml:space="preserve">Unlike </w:t>
      </w:r>
      <w:r>
        <w:t>many</w:t>
      </w:r>
      <w:r>
        <w:rPr>
          <w:spacing w:val="-14"/>
        </w:rPr>
        <w:t xml:space="preserve"> </w:t>
      </w:r>
      <w:r>
        <w:t>programming</w:t>
      </w:r>
      <w:r>
        <w:rPr>
          <w:spacing w:val="-14"/>
        </w:rPr>
        <w:t xml:space="preserve"> </w:t>
      </w:r>
      <w:r>
        <w:t>languages,</w:t>
      </w:r>
      <w:r>
        <w:rPr>
          <w:spacing w:val="-14"/>
        </w:rPr>
        <w:t xml:space="preserve"> </w:t>
      </w:r>
      <w:r>
        <w:t>Python</w:t>
      </w:r>
      <w:r>
        <w:rPr>
          <w:spacing w:val="-14"/>
        </w:rPr>
        <w:t xml:space="preserve"> </w:t>
      </w:r>
      <w:r>
        <w:t>does</w:t>
      </w:r>
      <w:r>
        <w:rPr>
          <w:spacing w:val="-14"/>
        </w:rPr>
        <w:t xml:space="preserve"> </w:t>
      </w:r>
      <w:r>
        <w:t>not</w:t>
      </w:r>
      <w:r>
        <w:rPr>
          <w:spacing w:val="-14"/>
        </w:rPr>
        <w:t xml:space="preserve"> </w:t>
      </w:r>
      <w:r>
        <w:t>require</w:t>
      </w:r>
      <w:r>
        <w:rPr>
          <w:spacing w:val="-14"/>
        </w:rPr>
        <w:t xml:space="preserve"> </w:t>
      </w:r>
      <w:r>
        <w:t>explicit</w:t>
      </w:r>
      <w:r>
        <w:rPr>
          <w:spacing w:val="-14"/>
        </w:rPr>
        <w:t xml:space="preserve"> </w:t>
      </w:r>
      <w:r>
        <w:t>declaration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variables</w:t>
      </w:r>
      <w:r>
        <w:rPr>
          <w:spacing w:val="-14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speciﬁc data</w:t>
      </w:r>
      <w:r>
        <w:rPr>
          <w:spacing w:val="-12"/>
        </w:rPr>
        <w:t xml:space="preserve"> </w:t>
      </w:r>
      <w:r>
        <w:t>types.</w:t>
      </w:r>
      <w:r>
        <w:rPr>
          <w:spacing w:val="-12"/>
        </w:rPr>
        <w:t xml:space="preserve"> </w:t>
      </w:r>
      <w:r>
        <w:t>Instead,</w:t>
      </w:r>
      <w:r>
        <w:rPr>
          <w:spacing w:val="-12"/>
        </w:rPr>
        <w:t xml:space="preserve"> </w:t>
      </w:r>
      <w:r>
        <w:t>variables</w:t>
      </w:r>
      <w:r>
        <w:rPr>
          <w:spacing w:val="-12"/>
        </w:rPr>
        <w:t xml:space="preserve"> </w:t>
      </w:r>
      <w:r>
        <w:t>are</w:t>
      </w:r>
      <w:r>
        <w:rPr>
          <w:spacing w:val="-12"/>
        </w:rPr>
        <w:t xml:space="preserve"> </w:t>
      </w:r>
      <w:r>
        <w:t>created</w:t>
      </w:r>
      <w:r>
        <w:rPr>
          <w:spacing w:val="-12"/>
        </w:rPr>
        <w:t xml:space="preserve"> </w:t>
      </w:r>
      <w:r>
        <w:t>automatically</w:t>
      </w:r>
      <w:r>
        <w:rPr>
          <w:spacing w:val="-12"/>
        </w:rPr>
        <w:t xml:space="preserve"> </w:t>
      </w:r>
      <w:r>
        <w:t>at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moment</w:t>
      </w:r>
      <w:r>
        <w:rPr>
          <w:spacing w:val="-12"/>
        </w:rPr>
        <w:t xml:space="preserve"> </w:t>
      </w:r>
      <w:r>
        <w:t>you</w:t>
      </w:r>
      <w:r>
        <w:rPr>
          <w:spacing w:val="-12"/>
        </w:rPr>
        <w:t xml:space="preserve"> </w:t>
      </w:r>
      <w:r>
        <w:t>assign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value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them.</w:t>
      </w:r>
    </w:p>
    <w:p w14:paraId="7CDE21FC">
      <w:pPr>
        <w:pStyle w:val="13"/>
        <w:spacing w:line="278" w:lineRule="exact"/>
        <w:ind w:left="720"/>
      </w:pPr>
      <w:r>
        <w:t>This</w:t>
      </w:r>
      <w:r>
        <w:rPr>
          <w:spacing w:val="-6"/>
        </w:rPr>
        <w:t xml:space="preserve"> </w:t>
      </w:r>
      <w:r>
        <w:t>makes</w:t>
      </w:r>
      <w:r>
        <w:rPr>
          <w:spacing w:val="-6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t>simple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ﬂexible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beginners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advanced</w:t>
      </w:r>
      <w:r>
        <w:rPr>
          <w:spacing w:val="-6"/>
        </w:rPr>
        <w:t xml:space="preserve"> </w:t>
      </w:r>
      <w:r>
        <w:t>users</w:t>
      </w:r>
      <w:r>
        <w:rPr>
          <w:spacing w:val="-5"/>
        </w:rPr>
        <w:t xml:space="preserve"> </w:t>
      </w:r>
      <w:r>
        <w:rPr>
          <w:spacing w:val="-2"/>
        </w:rPr>
        <w:t>alike.</w:t>
      </w:r>
    </w:p>
    <w:p w14:paraId="377AF5BD">
      <w:pPr>
        <w:pStyle w:val="13"/>
        <w:spacing w:before="7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495300</wp:posOffset>
                </wp:positionH>
                <wp:positionV relativeFrom="paragraph">
                  <wp:posOffset>159385</wp:posOffset>
                </wp:positionV>
                <wp:extent cx="6845300" cy="1270"/>
                <wp:effectExtent l="0" t="0" r="0" b="0"/>
                <wp:wrapTopAndBottom/>
                <wp:docPr id="8" name="Graphic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5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5300">
                              <a:moveTo>
                                <a:pt x="0" y="0"/>
                              </a:moveTo>
                              <a:lnTo>
                                <a:pt x="68453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" o:spid="_x0000_s1026" o:spt="100" style="position:absolute;left:0pt;margin-left:39pt;margin-top:12.55pt;height:0.1pt;width:539pt;mso-position-horizontal-relative:page;mso-wrap-distance-bottom:0pt;mso-wrap-distance-top:0pt;z-index:-251650048;mso-width-relative:page;mso-height-relative:page;" filled="f" stroked="t" coordsize="6845300,1" o:gfxdata="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6mfQa9QAAAAJAQAADwAAAAAAAAABACAA&#10;AAAiAAAAZHJzL2Rvd25yZXYueG1sUEsBAhQAFAAAAAgAh07iQCvXsfERAgAAewQAAA4AAAAAAAAA&#10;AQAgAAAAIwEAAGRycy9lMm9Eb2MueG1sUEsFBgAAAAAGAAYAWQEAAKYFAAAAAA==&#10;" path="m0,0l6845300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2689BF31">
      <w:pPr>
        <w:pStyle w:val="13"/>
        <w:spacing w:before="197"/>
      </w:pPr>
    </w:p>
    <w:p w14:paraId="67990E6F">
      <w:pPr>
        <w:spacing w:before="0"/>
        <w:ind w:left="720" w:right="0" w:firstLine="0"/>
        <w:jc w:val="left"/>
        <w:rPr>
          <w:b/>
          <w:sz w:val="24"/>
        </w:rPr>
      </w:pPr>
      <w:bookmarkStart w:id="42" w:name="Variable Naming Rules :  "/>
      <w:bookmarkEnd w:id="42"/>
      <w:r>
        <w:rPr>
          <w:b/>
          <w:spacing w:val="-2"/>
          <w:sz w:val="24"/>
        </w:rPr>
        <w:t>Variable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Naming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Rules</w:t>
      </w:r>
      <w:r>
        <w:rPr>
          <w:b/>
          <w:spacing w:val="-12"/>
          <w:sz w:val="24"/>
        </w:rPr>
        <w:t xml:space="preserve"> </w:t>
      </w:r>
      <w:r>
        <w:rPr>
          <w:b/>
          <w:spacing w:val="-10"/>
          <w:sz w:val="24"/>
        </w:rPr>
        <w:t>:</w:t>
      </w:r>
    </w:p>
    <w:p w14:paraId="3E1A8D88">
      <w:pPr>
        <w:pStyle w:val="13"/>
        <w:spacing w:before="144"/>
        <w:rPr>
          <w:b/>
        </w:rPr>
      </w:pPr>
    </w:p>
    <w:p w14:paraId="7FFE2624">
      <w:pPr>
        <w:pStyle w:val="16"/>
        <w:numPr>
          <w:ilvl w:val="1"/>
          <w:numId w:val="12"/>
        </w:numPr>
        <w:tabs>
          <w:tab w:val="left" w:pos="1439"/>
        </w:tabs>
        <w:spacing w:before="1" w:after="0" w:line="240" w:lineRule="auto"/>
        <w:ind w:left="1439" w:right="0" w:hanging="359"/>
        <w:jc w:val="left"/>
        <w:rPr>
          <w:rFonts w:ascii="Arial" w:hAnsi="Arial"/>
          <w:b/>
          <w:sz w:val="24"/>
        </w:rPr>
      </w:pPr>
      <w:r>
        <w:rPr>
          <w:spacing w:val="-4"/>
          <w:sz w:val="24"/>
        </w:rPr>
        <w:t>Start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with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letter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or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an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underscore</w:t>
      </w:r>
      <w:r>
        <w:rPr>
          <w:spacing w:val="-11"/>
          <w:sz w:val="24"/>
        </w:rPr>
        <w:t xml:space="preserve"> </w:t>
      </w:r>
      <w:r>
        <w:rPr>
          <w:rFonts w:ascii="Courier New" w:hAnsi="Courier New"/>
          <w:color w:val="178037"/>
          <w:spacing w:val="-5"/>
          <w:sz w:val="24"/>
        </w:rPr>
        <w:t>_</w:t>
      </w:r>
      <w:r>
        <w:rPr>
          <w:spacing w:val="-5"/>
          <w:sz w:val="24"/>
        </w:rPr>
        <w:t>.</w:t>
      </w:r>
    </w:p>
    <w:p w14:paraId="48FCA287">
      <w:pPr>
        <w:pStyle w:val="16"/>
        <w:numPr>
          <w:ilvl w:val="1"/>
          <w:numId w:val="12"/>
        </w:numPr>
        <w:tabs>
          <w:tab w:val="left" w:pos="1439"/>
        </w:tabs>
        <w:spacing w:before="47" w:after="0" w:line="240" w:lineRule="auto"/>
        <w:ind w:left="1439" w:right="0" w:hanging="359"/>
        <w:jc w:val="left"/>
        <w:rPr>
          <w:rFonts w:ascii="Arial" w:hAnsi="Arial"/>
          <w:sz w:val="24"/>
        </w:rPr>
      </w:pPr>
      <w:r>
        <w:rPr>
          <w:spacing w:val="-4"/>
          <w:sz w:val="24"/>
        </w:rPr>
        <w:t>Can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include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letters,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digits,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underscores.</w:t>
      </w:r>
    </w:p>
    <w:p w14:paraId="5DD0A973">
      <w:pPr>
        <w:pStyle w:val="16"/>
        <w:numPr>
          <w:ilvl w:val="1"/>
          <w:numId w:val="12"/>
        </w:numPr>
        <w:tabs>
          <w:tab w:val="left" w:pos="1439"/>
        </w:tabs>
        <w:spacing w:before="53" w:after="0" w:line="240" w:lineRule="auto"/>
        <w:ind w:left="1439" w:right="0" w:hanging="359"/>
        <w:jc w:val="left"/>
        <w:rPr>
          <w:rFonts w:ascii="Arial" w:hAnsi="Arial"/>
          <w:sz w:val="24"/>
        </w:rPr>
      </w:pPr>
      <w:r>
        <w:rPr>
          <w:spacing w:val="-2"/>
          <w:sz w:val="24"/>
        </w:rPr>
        <w:t>Cannot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start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digit.</w:t>
      </w:r>
    </w:p>
    <w:p w14:paraId="0E99EC41">
      <w:pPr>
        <w:pStyle w:val="3"/>
        <w:numPr>
          <w:ilvl w:val="0"/>
          <w:numId w:val="11"/>
        </w:numPr>
        <w:tabs>
          <w:tab w:val="left" w:pos="1000"/>
        </w:tabs>
        <w:spacing w:before="60" w:after="0" w:line="240" w:lineRule="auto"/>
        <w:ind w:left="1000" w:right="0" w:hanging="300"/>
        <w:jc w:val="center"/>
        <w:rPr>
          <w:rFonts w:ascii="Arial"/>
          <w:sz w:val="34"/>
        </w:rPr>
      </w:pPr>
      <w:bookmarkStart w:id="43" w:name=" "/>
      <w:bookmarkEnd w:id="43"/>
      <w:r>
        <w:rPr>
          <w:rFonts w:ascii="Arial"/>
        </w:rPr>
        <w:t xml:space="preserve">Python Operators </w:t>
      </w:r>
      <w:r>
        <w:rPr>
          <w:rFonts w:ascii="Arial"/>
          <w:spacing w:val="-10"/>
        </w:rPr>
        <w:t>:</w:t>
      </w:r>
    </w:p>
    <w:p w14:paraId="12AFADD4">
      <w:pPr>
        <w:pStyle w:val="13"/>
        <w:spacing w:before="10"/>
        <w:rPr>
          <w:rFonts w:ascii="Arial"/>
          <w:b/>
          <w:sz w:val="36"/>
        </w:rPr>
      </w:pPr>
    </w:p>
    <w:p w14:paraId="22B1E623">
      <w:pPr>
        <w:numPr>
          <w:ilvl w:val="0"/>
          <w:numId w:val="13"/>
        </w:numPr>
        <w:tabs>
          <w:tab w:val="left" w:pos="986"/>
        </w:tabs>
        <w:spacing w:before="1"/>
        <w:ind w:left="986" w:right="0" w:hanging="266"/>
        <w:jc w:val="left"/>
        <w:rPr>
          <w:b/>
          <w:sz w:val="24"/>
        </w:rPr>
      </w:pPr>
      <w:bookmarkStart w:id="44" w:name="1. Arithmetic Operators: "/>
      <w:bookmarkEnd w:id="44"/>
      <w:r>
        <w:rPr>
          <w:b/>
          <w:w w:val="90"/>
          <w:sz w:val="24"/>
        </w:rPr>
        <w:t>Arithmetic</w:t>
      </w:r>
      <w:r>
        <w:rPr>
          <w:b/>
          <w:spacing w:val="34"/>
          <w:sz w:val="24"/>
        </w:rPr>
        <w:t xml:space="preserve"> </w:t>
      </w:r>
      <w:r>
        <w:rPr>
          <w:b/>
          <w:spacing w:val="-2"/>
          <w:sz w:val="24"/>
        </w:rPr>
        <w:t>Operators:</w:t>
      </w:r>
    </w:p>
    <w:p w14:paraId="4C5B35AA">
      <w:pPr>
        <w:pStyle w:val="13"/>
        <w:spacing w:before="172"/>
        <w:ind w:left="720"/>
      </w:pPr>
      <w:r>
        <w:rPr>
          <w:spacing w:val="-2"/>
        </w:rPr>
        <w:t>These</w:t>
      </w:r>
      <w:r>
        <w:rPr>
          <w:spacing w:val="-3"/>
        </w:rPr>
        <w:t xml:space="preserve"> </w:t>
      </w:r>
      <w:r>
        <w:rPr>
          <w:spacing w:val="-2"/>
        </w:rPr>
        <w:t>operators</w:t>
      </w:r>
      <w:r>
        <w:rPr>
          <w:spacing w:val="-3"/>
        </w:rPr>
        <w:t xml:space="preserve"> </w:t>
      </w:r>
      <w:r>
        <w:rPr>
          <w:spacing w:val="-2"/>
        </w:rPr>
        <w:t>perform</w:t>
      </w:r>
      <w:r>
        <w:rPr>
          <w:spacing w:val="-3"/>
        </w:rPr>
        <w:t xml:space="preserve"> </w:t>
      </w:r>
      <w:r>
        <w:rPr>
          <w:spacing w:val="-2"/>
        </w:rPr>
        <w:t>mathematical</w:t>
      </w:r>
      <w:r>
        <w:rPr>
          <w:spacing w:val="-3"/>
        </w:rPr>
        <w:t xml:space="preserve"> </w:t>
      </w:r>
      <w:r>
        <w:rPr>
          <w:spacing w:val="-2"/>
        </w:rPr>
        <w:t>calculations</w:t>
      </w:r>
      <w:r>
        <w:rPr>
          <w:spacing w:val="-3"/>
        </w:rPr>
        <w:t xml:space="preserve"> </w:t>
      </w:r>
      <w:r>
        <w:rPr>
          <w:spacing w:val="-2"/>
        </w:rPr>
        <w:t>on</w:t>
      </w:r>
      <w:r>
        <w:rPr>
          <w:spacing w:val="-3"/>
        </w:rPr>
        <w:t xml:space="preserve"> </w:t>
      </w:r>
      <w:r>
        <w:rPr>
          <w:spacing w:val="-2"/>
        </w:rPr>
        <w:t>numeric</w:t>
      </w:r>
      <w:r>
        <w:rPr>
          <w:spacing w:val="-3"/>
        </w:rPr>
        <w:t xml:space="preserve"> </w:t>
      </w:r>
      <w:r>
        <w:rPr>
          <w:spacing w:val="-2"/>
        </w:rPr>
        <w:t>values.</w:t>
      </w:r>
    </w:p>
    <w:p w14:paraId="0835E617">
      <w:pPr>
        <w:pStyle w:val="13"/>
        <w:rPr>
          <w:sz w:val="13"/>
        </w:rPr>
      </w:pPr>
    </w:p>
    <w:tbl>
      <w:tblPr>
        <w:tblStyle w:val="12"/>
        <w:tblW w:w="0" w:type="auto"/>
        <w:tblInd w:w="34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20"/>
        <w:gridCol w:w="2060"/>
        <w:gridCol w:w="3800"/>
        <w:gridCol w:w="2980"/>
      </w:tblGrid>
      <w:tr w14:paraId="0706C30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19" w:hRule="atLeast"/>
        </w:trPr>
        <w:tc>
          <w:tcPr>
            <w:tcW w:w="1920" w:type="dxa"/>
          </w:tcPr>
          <w:p w14:paraId="6630625E">
            <w:pPr>
              <w:pStyle w:val="17"/>
              <w:spacing w:before="97"/>
              <w:rPr>
                <w:sz w:val="24"/>
              </w:rPr>
            </w:pPr>
          </w:p>
          <w:p w14:paraId="79CF0A9F">
            <w:pPr>
              <w:pStyle w:val="17"/>
              <w:ind w:left="63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Operator</w:t>
            </w:r>
          </w:p>
        </w:tc>
        <w:tc>
          <w:tcPr>
            <w:tcW w:w="2060" w:type="dxa"/>
          </w:tcPr>
          <w:p w14:paraId="286A4E07">
            <w:pPr>
              <w:pStyle w:val="17"/>
              <w:spacing w:before="97"/>
              <w:rPr>
                <w:sz w:val="24"/>
              </w:rPr>
            </w:pPr>
          </w:p>
          <w:p w14:paraId="69D9E2CF">
            <w:pPr>
              <w:pStyle w:val="17"/>
              <w:ind w:right="332"/>
              <w:jc w:val="righ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3800" w:type="dxa"/>
          </w:tcPr>
          <w:p w14:paraId="61F73109">
            <w:pPr>
              <w:pStyle w:val="17"/>
              <w:spacing w:before="97"/>
              <w:rPr>
                <w:sz w:val="24"/>
              </w:rPr>
            </w:pPr>
          </w:p>
          <w:p w14:paraId="0D9F857D">
            <w:pPr>
              <w:pStyle w:val="17"/>
              <w:ind w:left="170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2980" w:type="dxa"/>
          </w:tcPr>
          <w:p w14:paraId="6888FF03">
            <w:pPr>
              <w:pStyle w:val="17"/>
              <w:spacing w:before="97"/>
              <w:rPr>
                <w:sz w:val="24"/>
              </w:rPr>
            </w:pPr>
          </w:p>
          <w:p w14:paraId="5A0879DC">
            <w:pPr>
              <w:pStyle w:val="17"/>
              <w:ind w:right="647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Example</w:t>
            </w:r>
          </w:p>
        </w:tc>
      </w:tr>
      <w:tr w14:paraId="550145C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0" w:hRule="atLeast"/>
        </w:trPr>
        <w:tc>
          <w:tcPr>
            <w:tcW w:w="1920" w:type="dxa"/>
          </w:tcPr>
          <w:p w14:paraId="3D8C9F0E">
            <w:pPr>
              <w:pStyle w:val="17"/>
              <w:spacing w:before="86"/>
              <w:rPr>
                <w:sz w:val="24"/>
              </w:rPr>
            </w:pPr>
          </w:p>
          <w:p w14:paraId="18BBBFFC">
            <w:pPr>
              <w:pStyle w:val="17"/>
              <w:ind w:left="1251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+</w:t>
            </w:r>
          </w:p>
        </w:tc>
        <w:tc>
          <w:tcPr>
            <w:tcW w:w="2060" w:type="dxa"/>
          </w:tcPr>
          <w:p w14:paraId="5B56158C">
            <w:pPr>
              <w:pStyle w:val="17"/>
              <w:spacing w:before="86"/>
              <w:rPr>
                <w:sz w:val="24"/>
              </w:rPr>
            </w:pPr>
          </w:p>
          <w:p w14:paraId="2DDC1926">
            <w:pPr>
              <w:pStyle w:val="17"/>
              <w:ind w:left="581"/>
              <w:rPr>
                <w:sz w:val="24"/>
              </w:rPr>
            </w:pPr>
            <w:r>
              <w:rPr>
                <w:spacing w:val="-2"/>
                <w:sz w:val="24"/>
              </w:rPr>
              <w:t>Addition</w:t>
            </w:r>
          </w:p>
        </w:tc>
        <w:tc>
          <w:tcPr>
            <w:tcW w:w="3800" w:type="dxa"/>
          </w:tcPr>
          <w:p w14:paraId="36472AE6">
            <w:pPr>
              <w:pStyle w:val="17"/>
              <w:spacing w:before="86"/>
              <w:rPr>
                <w:sz w:val="24"/>
              </w:rPr>
            </w:pPr>
          </w:p>
          <w:p w14:paraId="7AD8547E">
            <w:pPr>
              <w:pStyle w:val="17"/>
              <w:ind w:left="115"/>
              <w:rPr>
                <w:sz w:val="24"/>
              </w:rPr>
            </w:pPr>
            <w:r>
              <w:rPr>
                <w:sz w:val="24"/>
              </w:rPr>
              <w:t>Adds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two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operands</w:t>
            </w:r>
          </w:p>
        </w:tc>
        <w:tc>
          <w:tcPr>
            <w:tcW w:w="2980" w:type="dxa"/>
          </w:tcPr>
          <w:p w14:paraId="440D305B">
            <w:pPr>
              <w:pStyle w:val="17"/>
              <w:spacing w:before="86"/>
              <w:rPr>
                <w:sz w:val="24"/>
              </w:rPr>
            </w:pPr>
          </w:p>
          <w:p w14:paraId="23BE2FF5">
            <w:pPr>
              <w:pStyle w:val="17"/>
              <w:ind w:right="652"/>
              <w:jc w:val="right"/>
              <w:rPr>
                <w:sz w:val="24"/>
              </w:rPr>
            </w:pPr>
            <w:r>
              <w:rPr>
                <w:w w:val="105"/>
                <w:sz w:val="24"/>
              </w:rPr>
              <w:t>5</w:t>
            </w:r>
            <w:r>
              <w:rPr>
                <w:spacing w:val="-15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+</w:t>
            </w:r>
            <w:r>
              <w:rPr>
                <w:spacing w:val="-15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2</w:t>
            </w:r>
            <w:r>
              <w:rPr>
                <w:spacing w:val="-15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=</w:t>
            </w:r>
            <w:r>
              <w:rPr>
                <w:spacing w:val="-14"/>
                <w:w w:val="105"/>
                <w:sz w:val="24"/>
              </w:rPr>
              <w:t xml:space="preserve"> </w:t>
            </w:r>
            <w:r>
              <w:rPr>
                <w:spacing w:val="-10"/>
                <w:w w:val="105"/>
                <w:sz w:val="24"/>
              </w:rPr>
              <w:t>7</w:t>
            </w:r>
          </w:p>
        </w:tc>
      </w:tr>
      <w:tr w14:paraId="3CC5BF2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00" w:hRule="atLeast"/>
        </w:trPr>
        <w:tc>
          <w:tcPr>
            <w:tcW w:w="1920" w:type="dxa"/>
          </w:tcPr>
          <w:p w14:paraId="2E8B8ABD">
            <w:pPr>
              <w:pStyle w:val="17"/>
              <w:rPr>
                <w:sz w:val="24"/>
              </w:rPr>
            </w:pPr>
          </w:p>
          <w:p w14:paraId="1907E809">
            <w:pPr>
              <w:pStyle w:val="17"/>
              <w:spacing w:before="63"/>
              <w:rPr>
                <w:sz w:val="24"/>
              </w:rPr>
            </w:pPr>
          </w:p>
          <w:p w14:paraId="7F11ABAF">
            <w:pPr>
              <w:pStyle w:val="17"/>
              <w:ind w:right="544"/>
              <w:jc w:val="right"/>
              <w:rPr>
                <w:sz w:val="24"/>
              </w:rPr>
            </w:pPr>
            <w:r>
              <w:rPr>
                <w:spacing w:val="-10"/>
                <w:w w:val="85"/>
                <w:sz w:val="24"/>
              </w:rPr>
              <w:t>-</w:t>
            </w:r>
          </w:p>
        </w:tc>
        <w:tc>
          <w:tcPr>
            <w:tcW w:w="2060" w:type="dxa"/>
          </w:tcPr>
          <w:p w14:paraId="011B2A2B">
            <w:pPr>
              <w:pStyle w:val="17"/>
              <w:rPr>
                <w:sz w:val="24"/>
              </w:rPr>
            </w:pPr>
          </w:p>
          <w:p w14:paraId="7DF571C1">
            <w:pPr>
              <w:pStyle w:val="17"/>
              <w:spacing w:before="63"/>
              <w:rPr>
                <w:sz w:val="24"/>
              </w:rPr>
            </w:pPr>
          </w:p>
          <w:p w14:paraId="5E79D54B">
            <w:pPr>
              <w:pStyle w:val="17"/>
              <w:ind w:left="413"/>
              <w:rPr>
                <w:sz w:val="24"/>
              </w:rPr>
            </w:pPr>
            <w:r>
              <w:rPr>
                <w:spacing w:val="-2"/>
                <w:sz w:val="24"/>
              </w:rPr>
              <w:t>Subtraction</w:t>
            </w:r>
          </w:p>
        </w:tc>
        <w:tc>
          <w:tcPr>
            <w:tcW w:w="3800" w:type="dxa"/>
          </w:tcPr>
          <w:p w14:paraId="7A0AA1CF">
            <w:pPr>
              <w:pStyle w:val="17"/>
              <w:spacing w:before="95"/>
              <w:rPr>
                <w:sz w:val="24"/>
              </w:rPr>
            </w:pPr>
          </w:p>
          <w:p w14:paraId="433945BA">
            <w:pPr>
              <w:pStyle w:val="17"/>
              <w:spacing w:line="424" w:lineRule="auto"/>
              <w:ind w:left="115"/>
              <w:rPr>
                <w:sz w:val="24"/>
              </w:rPr>
            </w:pPr>
            <w:r>
              <w:rPr>
                <w:sz w:val="24"/>
              </w:rPr>
              <w:t>Subtracts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second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operand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from </w:t>
            </w:r>
            <w:r>
              <w:rPr>
                <w:spacing w:val="-4"/>
                <w:sz w:val="24"/>
              </w:rPr>
              <w:t>ﬁrst</w:t>
            </w:r>
          </w:p>
        </w:tc>
        <w:tc>
          <w:tcPr>
            <w:tcW w:w="2980" w:type="dxa"/>
          </w:tcPr>
          <w:p w14:paraId="0EEC34F3">
            <w:pPr>
              <w:pStyle w:val="17"/>
              <w:rPr>
                <w:sz w:val="24"/>
              </w:rPr>
            </w:pPr>
          </w:p>
          <w:p w14:paraId="0028568E">
            <w:pPr>
              <w:pStyle w:val="17"/>
              <w:spacing w:before="63"/>
              <w:rPr>
                <w:sz w:val="24"/>
              </w:rPr>
            </w:pPr>
          </w:p>
          <w:p w14:paraId="5B8DDAFF">
            <w:pPr>
              <w:pStyle w:val="17"/>
              <w:ind w:right="687"/>
              <w:jc w:val="right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</w:tr>
      <w:tr w14:paraId="198071C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19" w:hRule="atLeast"/>
        </w:trPr>
        <w:tc>
          <w:tcPr>
            <w:tcW w:w="1920" w:type="dxa"/>
          </w:tcPr>
          <w:p w14:paraId="252B72AA">
            <w:pPr>
              <w:pStyle w:val="17"/>
              <w:spacing w:before="97"/>
              <w:rPr>
                <w:sz w:val="24"/>
              </w:rPr>
            </w:pPr>
          </w:p>
          <w:p w14:paraId="5A95D2EE">
            <w:pPr>
              <w:pStyle w:val="17"/>
              <w:ind w:right="526"/>
              <w:jc w:val="right"/>
              <w:rPr>
                <w:sz w:val="24"/>
              </w:rPr>
            </w:pPr>
            <w:r>
              <w:rPr>
                <w:spacing w:val="-10"/>
                <w:w w:val="115"/>
                <w:sz w:val="24"/>
              </w:rPr>
              <w:t>*</w:t>
            </w:r>
          </w:p>
        </w:tc>
        <w:tc>
          <w:tcPr>
            <w:tcW w:w="2060" w:type="dxa"/>
          </w:tcPr>
          <w:p w14:paraId="3C7F1E0D">
            <w:pPr>
              <w:pStyle w:val="17"/>
              <w:spacing w:before="97"/>
              <w:rPr>
                <w:sz w:val="24"/>
              </w:rPr>
            </w:pPr>
          </w:p>
          <w:p w14:paraId="5BD5E711">
            <w:pPr>
              <w:pStyle w:val="17"/>
              <w:ind w:right="286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Multiplication</w:t>
            </w:r>
          </w:p>
        </w:tc>
        <w:tc>
          <w:tcPr>
            <w:tcW w:w="3800" w:type="dxa"/>
          </w:tcPr>
          <w:p w14:paraId="1457DDF3">
            <w:pPr>
              <w:pStyle w:val="17"/>
              <w:spacing w:before="97"/>
              <w:rPr>
                <w:sz w:val="24"/>
              </w:rPr>
            </w:pPr>
          </w:p>
          <w:p w14:paraId="2F89CF77">
            <w:pPr>
              <w:pStyle w:val="17"/>
              <w:ind w:left="115"/>
              <w:rPr>
                <w:sz w:val="24"/>
              </w:rPr>
            </w:pPr>
            <w:r>
              <w:rPr>
                <w:sz w:val="24"/>
              </w:rPr>
              <w:t>Multiplies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two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operands</w:t>
            </w:r>
          </w:p>
        </w:tc>
        <w:tc>
          <w:tcPr>
            <w:tcW w:w="2980" w:type="dxa"/>
          </w:tcPr>
          <w:p w14:paraId="1D984324">
            <w:pPr>
              <w:pStyle w:val="17"/>
              <w:spacing w:before="97"/>
              <w:rPr>
                <w:sz w:val="24"/>
              </w:rPr>
            </w:pPr>
          </w:p>
          <w:p w14:paraId="1B4CB440">
            <w:pPr>
              <w:pStyle w:val="17"/>
              <w:ind w:right="669"/>
              <w:jc w:val="right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*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3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6</w:t>
            </w:r>
          </w:p>
        </w:tc>
      </w:tr>
      <w:tr w14:paraId="236861C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99" w:hRule="atLeast"/>
        </w:trPr>
        <w:tc>
          <w:tcPr>
            <w:tcW w:w="1920" w:type="dxa"/>
          </w:tcPr>
          <w:p w14:paraId="3A414DFF">
            <w:pPr>
              <w:pStyle w:val="17"/>
              <w:rPr>
                <w:sz w:val="24"/>
              </w:rPr>
            </w:pPr>
          </w:p>
          <w:p w14:paraId="6F390E79">
            <w:pPr>
              <w:pStyle w:val="17"/>
              <w:spacing w:before="54"/>
              <w:rPr>
                <w:sz w:val="24"/>
              </w:rPr>
            </w:pPr>
          </w:p>
          <w:p w14:paraId="45BBA53B">
            <w:pPr>
              <w:pStyle w:val="17"/>
              <w:spacing w:before="1"/>
              <w:ind w:right="528"/>
              <w:jc w:val="right"/>
              <w:rPr>
                <w:sz w:val="24"/>
              </w:rPr>
            </w:pPr>
            <w:r>
              <w:rPr>
                <w:spacing w:val="-10"/>
                <w:w w:val="90"/>
                <w:sz w:val="24"/>
              </w:rPr>
              <w:t>/</w:t>
            </w:r>
          </w:p>
        </w:tc>
        <w:tc>
          <w:tcPr>
            <w:tcW w:w="2060" w:type="dxa"/>
          </w:tcPr>
          <w:p w14:paraId="0464B6A5">
            <w:pPr>
              <w:pStyle w:val="17"/>
              <w:rPr>
                <w:sz w:val="24"/>
              </w:rPr>
            </w:pPr>
          </w:p>
          <w:p w14:paraId="2C2750BF">
            <w:pPr>
              <w:pStyle w:val="17"/>
              <w:spacing w:before="54"/>
              <w:rPr>
                <w:sz w:val="24"/>
              </w:rPr>
            </w:pPr>
          </w:p>
          <w:p w14:paraId="429928B0">
            <w:pPr>
              <w:pStyle w:val="17"/>
              <w:spacing w:before="1"/>
              <w:ind w:left="606"/>
              <w:rPr>
                <w:sz w:val="24"/>
              </w:rPr>
            </w:pPr>
            <w:r>
              <w:rPr>
                <w:spacing w:val="-2"/>
                <w:sz w:val="24"/>
              </w:rPr>
              <w:t>Division</w:t>
            </w:r>
          </w:p>
        </w:tc>
        <w:tc>
          <w:tcPr>
            <w:tcW w:w="3800" w:type="dxa"/>
          </w:tcPr>
          <w:p w14:paraId="78B17524">
            <w:pPr>
              <w:pStyle w:val="17"/>
              <w:spacing w:before="86"/>
              <w:rPr>
                <w:sz w:val="24"/>
              </w:rPr>
            </w:pPr>
          </w:p>
          <w:p w14:paraId="149E8933">
            <w:pPr>
              <w:pStyle w:val="17"/>
              <w:spacing w:line="424" w:lineRule="auto"/>
              <w:ind w:left="115"/>
              <w:rPr>
                <w:sz w:val="24"/>
              </w:rPr>
            </w:pPr>
            <w:r>
              <w:rPr>
                <w:sz w:val="24"/>
              </w:rPr>
              <w:t>Divides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ﬁrst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operand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second </w:t>
            </w:r>
            <w:r>
              <w:rPr>
                <w:spacing w:val="-2"/>
                <w:sz w:val="24"/>
              </w:rPr>
              <w:t>(ﬂoat)</w:t>
            </w:r>
          </w:p>
        </w:tc>
        <w:tc>
          <w:tcPr>
            <w:tcW w:w="2980" w:type="dxa"/>
          </w:tcPr>
          <w:p w14:paraId="1C14C8A6">
            <w:pPr>
              <w:pStyle w:val="17"/>
              <w:rPr>
                <w:sz w:val="24"/>
              </w:rPr>
            </w:pPr>
          </w:p>
          <w:p w14:paraId="6CC2CCE2">
            <w:pPr>
              <w:pStyle w:val="17"/>
              <w:spacing w:before="54"/>
              <w:rPr>
                <w:sz w:val="24"/>
              </w:rPr>
            </w:pPr>
          </w:p>
          <w:p w14:paraId="31059172">
            <w:pPr>
              <w:pStyle w:val="17"/>
              <w:spacing w:before="1"/>
              <w:ind w:right="572"/>
              <w:jc w:val="right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2.0</w:t>
            </w:r>
          </w:p>
        </w:tc>
      </w:tr>
      <w:tr w14:paraId="5EA0E52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99" w:hRule="atLeast"/>
        </w:trPr>
        <w:tc>
          <w:tcPr>
            <w:tcW w:w="1920" w:type="dxa"/>
          </w:tcPr>
          <w:p w14:paraId="6359BA00">
            <w:pPr>
              <w:pStyle w:val="17"/>
              <w:spacing w:before="89"/>
              <w:rPr>
                <w:sz w:val="24"/>
              </w:rPr>
            </w:pPr>
          </w:p>
          <w:p w14:paraId="7BF9DD11">
            <w:pPr>
              <w:pStyle w:val="17"/>
              <w:ind w:left="1234"/>
              <w:rPr>
                <w:sz w:val="24"/>
              </w:rPr>
            </w:pPr>
            <w:r>
              <w:rPr>
                <w:spacing w:val="-5"/>
                <w:w w:val="90"/>
                <w:sz w:val="24"/>
              </w:rPr>
              <w:t>//</w:t>
            </w:r>
          </w:p>
        </w:tc>
        <w:tc>
          <w:tcPr>
            <w:tcW w:w="2060" w:type="dxa"/>
          </w:tcPr>
          <w:p w14:paraId="461A2AB9">
            <w:pPr>
              <w:pStyle w:val="17"/>
              <w:spacing w:before="89"/>
              <w:rPr>
                <w:sz w:val="24"/>
              </w:rPr>
            </w:pPr>
          </w:p>
          <w:p w14:paraId="386A8BE6">
            <w:pPr>
              <w:pStyle w:val="17"/>
              <w:ind w:right="286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Floor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Division</w:t>
            </w:r>
          </w:p>
        </w:tc>
        <w:tc>
          <w:tcPr>
            <w:tcW w:w="3800" w:type="dxa"/>
          </w:tcPr>
          <w:p w14:paraId="3F316F2A">
            <w:pPr>
              <w:pStyle w:val="17"/>
              <w:spacing w:before="89"/>
              <w:rPr>
                <w:sz w:val="24"/>
              </w:rPr>
            </w:pPr>
          </w:p>
          <w:p w14:paraId="79338E5C">
            <w:pPr>
              <w:pStyle w:val="17"/>
              <w:ind w:left="115"/>
              <w:rPr>
                <w:sz w:val="24"/>
              </w:rPr>
            </w:pPr>
            <w:r>
              <w:rPr>
                <w:sz w:val="24"/>
              </w:rPr>
              <w:t>Divides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ﬂoors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result</w:t>
            </w:r>
          </w:p>
        </w:tc>
        <w:tc>
          <w:tcPr>
            <w:tcW w:w="2980" w:type="dxa"/>
          </w:tcPr>
          <w:p w14:paraId="1255F7B6">
            <w:pPr>
              <w:pStyle w:val="17"/>
              <w:spacing w:before="89"/>
              <w:rPr>
                <w:sz w:val="24"/>
              </w:rPr>
            </w:pPr>
          </w:p>
          <w:p w14:paraId="187579AE">
            <w:pPr>
              <w:pStyle w:val="17"/>
              <w:ind w:right="634"/>
              <w:jc w:val="right"/>
              <w:rPr>
                <w:sz w:val="24"/>
              </w:rPr>
            </w:pPr>
            <w:r>
              <w:rPr>
                <w:spacing w:val="-12"/>
                <w:sz w:val="24"/>
              </w:rPr>
              <w:t>7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12"/>
                <w:sz w:val="24"/>
              </w:rPr>
              <w:t>//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12"/>
                <w:sz w:val="24"/>
              </w:rPr>
              <w:t>2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12"/>
                <w:sz w:val="24"/>
              </w:rPr>
              <w:t>=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12"/>
                <w:sz w:val="24"/>
              </w:rPr>
              <w:t>3</w:t>
            </w:r>
          </w:p>
        </w:tc>
      </w:tr>
      <w:tr w14:paraId="446DCFF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20" w:hRule="atLeast"/>
        </w:trPr>
        <w:tc>
          <w:tcPr>
            <w:tcW w:w="1920" w:type="dxa"/>
          </w:tcPr>
          <w:p w14:paraId="45F149FE">
            <w:pPr>
              <w:pStyle w:val="17"/>
              <w:spacing w:before="97"/>
              <w:rPr>
                <w:sz w:val="24"/>
              </w:rPr>
            </w:pPr>
          </w:p>
          <w:p w14:paraId="126BA862">
            <w:pPr>
              <w:pStyle w:val="17"/>
              <w:spacing w:before="1"/>
              <w:ind w:left="1232"/>
              <w:rPr>
                <w:sz w:val="24"/>
              </w:rPr>
            </w:pPr>
            <w:r>
              <w:rPr>
                <w:spacing w:val="-10"/>
                <w:w w:val="120"/>
                <w:sz w:val="24"/>
              </w:rPr>
              <w:t>%</w:t>
            </w:r>
          </w:p>
        </w:tc>
        <w:tc>
          <w:tcPr>
            <w:tcW w:w="2060" w:type="dxa"/>
          </w:tcPr>
          <w:p w14:paraId="2FB97914">
            <w:pPr>
              <w:pStyle w:val="17"/>
              <w:spacing w:before="97"/>
              <w:rPr>
                <w:sz w:val="24"/>
              </w:rPr>
            </w:pPr>
          </w:p>
          <w:p w14:paraId="138566C5">
            <w:pPr>
              <w:pStyle w:val="17"/>
              <w:spacing w:before="1"/>
              <w:ind w:left="563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Modulus</w:t>
            </w:r>
          </w:p>
        </w:tc>
        <w:tc>
          <w:tcPr>
            <w:tcW w:w="3800" w:type="dxa"/>
          </w:tcPr>
          <w:p w14:paraId="22B3CF82">
            <w:pPr>
              <w:pStyle w:val="17"/>
              <w:spacing w:before="97"/>
              <w:rPr>
                <w:sz w:val="24"/>
              </w:rPr>
            </w:pPr>
          </w:p>
          <w:p w14:paraId="7C707BD2">
            <w:pPr>
              <w:pStyle w:val="17"/>
              <w:spacing w:before="1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Returns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remainder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division</w:t>
            </w:r>
          </w:p>
        </w:tc>
        <w:tc>
          <w:tcPr>
            <w:tcW w:w="2980" w:type="dxa"/>
          </w:tcPr>
          <w:p w14:paraId="171CF2A7">
            <w:pPr>
              <w:pStyle w:val="17"/>
              <w:spacing w:before="97"/>
              <w:rPr>
                <w:sz w:val="24"/>
              </w:rPr>
            </w:pPr>
          </w:p>
          <w:p w14:paraId="180332A0">
            <w:pPr>
              <w:pStyle w:val="17"/>
              <w:spacing w:before="1"/>
              <w:ind w:right="632"/>
              <w:jc w:val="right"/>
              <w:rPr>
                <w:sz w:val="24"/>
              </w:rPr>
            </w:pPr>
            <w:r>
              <w:rPr>
                <w:w w:val="110"/>
                <w:sz w:val="24"/>
              </w:rPr>
              <w:t>7</w:t>
            </w:r>
            <w:r>
              <w:rPr>
                <w:spacing w:val="-2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%</w:t>
            </w:r>
            <w:r>
              <w:rPr>
                <w:spacing w:val="-2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2</w:t>
            </w:r>
            <w:r>
              <w:rPr>
                <w:spacing w:val="-2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=</w:t>
            </w:r>
            <w:r>
              <w:rPr>
                <w:spacing w:val="-19"/>
                <w:w w:val="110"/>
                <w:sz w:val="24"/>
              </w:rPr>
              <w:t xml:space="preserve"> </w:t>
            </w:r>
            <w:r>
              <w:rPr>
                <w:spacing w:val="-10"/>
                <w:w w:val="110"/>
                <w:sz w:val="24"/>
              </w:rPr>
              <w:t>1</w:t>
            </w:r>
          </w:p>
        </w:tc>
      </w:tr>
      <w:tr w14:paraId="3CE212A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00" w:hRule="atLeast"/>
        </w:trPr>
        <w:tc>
          <w:tcPr>
            <w:tcW w:w="1920" w:type="dxa"/>
          </w:tcPr>
          <w:p w14:paraId="093A1121">
            <w:pPr>
              <w:pStyle w:val="17"/>
              <w:rPr>
                <w:sz w:val="24"/>
              </w:rPr>
            </w:pPr>
          </w:p>
          <w:p w14:paraId="433F7A93">
            <w:pPr>
              <w:pStyle w:val="17"/>
              <w:spacing w:before="55"/>
              <w:rPr>
                <w:sz w:val="24"/>
              </w:rPr>
            </w:pPr>
          </w:p>
          <w:p w14:paraId="2C2E796D">
            <w:pPr>
              <w:pStyle w:val="17"/>
              <w:ind w:left="1216"/>
              <w:rPr>
                <w:sz w:val="24"/>
              </w:rPr>
            </w:pPr>
            <w:r>
              <w:rPr>
                <w:spacing w:val="-5"/>
                <w:w w:val="115"/>
                <w:sz w:val="24"/>
              </w:rPr>
              <w:t>**</w:t>
            </w:r>
          </w:p>
        </w:tc>
        <w:tc>
          <w:tcPr>
            <w:tcW w:w="2060" w:type="dxa"/>
          </w:tcPr>
          <w:p w14:paraId="593110CB">
            <w:pPr>
              <w:pStyle w:val="17"/>
              <w:rPr>
                <w:sz w:val="24"/>
              </w:rPr>
            </w:pPr>
          </w:p>
          <w:p w14:paraId="4C2AE7FE">
            <w:pPr>
              <w:pStyle w:val="17"/>
              <w:spacing w:before="55"/>
              <w:rPr>
                <w:sz w:val="24"/>
              </w:rPr>
            </w:pPr>
          </w:p>
          <w:p w14:paraId="211F8D79">
            <w:pPr>
              <w:pStyle w:val="17"/>
              <w:ind w:right="213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Exponentiation</w:t>
            </w:r>
          </w:p>
        </w:tc>
        <w:tc>
          <w:tcPr>
            <w:tcW w:w="3800" w:type="dxa"/>
          </w:tcPr>
          <w:p w14:paraId="426E7106">
            <w:pPr>
              <w:pStyle w:val="17"/>
              <w:spacing w:before="86"/>
              <w:rPr>
                <w:sz w:val="24"/>
              </w:rPr>
            </w:pPr>
          </w:p>
          <w:p w14:paraId="676758FD">
            <w:pPr>
              <w:pStyle w:val="17"/>
              <w:spacing w:line="424" w:lineRule="auto"/>
              <w:ind w:left="115"/>
              <w:rPr>
                <w:sz w:val="24"/>
              </w:rPr>
            </w:pPr>
            <w:r>
              <w:rPr>
                <w:sz w:val="24"/>
              </w:rPr>
              <w:t>Raises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ﬁrst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operand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power of second</w:t>
            </w:r>
          </w:p>
        </w:tc>
        <w:tc>
          <w:tcPr>
            <w:tcW w:w="2980" w:type="dxa"/>
          </w:tcPr>
          <w:p w14:paraId="234508F2">
            <w:pPr>
              <w:pStyle w:val="17"/>
              <w:rPr>
                <w:sz w:val="24"/>
              </w:rPr>
            </w:pPr>
          </w:p>
          <w:p w14:paraId="5EA76CBC">
            <w:pPr>
              <w:pStyle w:val="17"/>
              <w:spacing w:before="55"/>
              <w:rPr>
                <w:sz w:val="24"/>
              </w:rPr>
            </w:pPr>
          </w:p>
          <w:p w14:paraId="0C627447">
            <w:pPr>
              <w:pStyle w:val="17"/>
              <w:ind w:right="617"/>
              <w:jc w:val="right"/>
              <w:rPr>
                <w:sz w:val="24"/>
              </w:rPr>
            </w:pPr>
            <w:r>
              <w:rPr>
                <w:sz w:val="24"/>
              </w:rPr>
              <w:t xml:space="preserve">3 ** 2 = </w:t>
            </w:r>
            <w:r>
              <w:rPr>
                <w:spacing w:val="-10"/>
                <w:sz w:val="24"/>
              </w:rPr>
              <w:t>9</w:t>
            </w:r>
          </w:p>
        </w:tc>
      </w:tr>
    </w:tbl>
    <w:p w14:paraId="1FC0997F">
      <w:pPr>
        <w:pStyle w:val="17"/>
        <w:spacing w:after="0"/>
        <w:jc w:val="right"/>
        <w:rPr>
          <w:sz w:val="24"/>
        </w:rPr>
        <w:sectPr>
          <w:pgSz w:w="11920" w:h="16840"/>
          <w:pgMar w:top="1380" w:right="283" w:bottom="260" w:left="0" w:header="0" w:footer="79" w:gutter="0"/>
          <w:cols w:space="720" w:num="1"/>
        </w:sectPr>
      </w:pPr>
    </w:p>
    <w:p w14:paraId="18E6DF73">
      <w:pPr>
        <w:pStyle w:val="13"/>
        <w:spacing w:before="82"/>
        <w:ind w:left="720"/>
      </w:pPr>
      <w:bookmarkStart w:id="45" w:name="Example: "/>
      <w:bookmarkEnd w:id="45"/>
      <w:r>
        <w:rPr>
          <w:spacing w:val="-2"/>
        </w:rPr>
        <w:t>Example:</w:t>
      </w:r>
    </w:p>
    <w:p w14:paraId="7F8CB1A1">
      <w:pPr>
        <w:pStyle w:val="13"/>
        <w:spacing w:before="130"/>
        <w:ind w:left="1440"/>
        <w:rPr>
          <w:rFonts w:ascii="Courier New"/>
        </w:rPr>
      </w:pPr>
      <w:r>
        <w:rPr>
          <w:rFonts w:ascii="Courier New"/>
          <w:spacing w:val="-2"/>
        </w:rPr>
        <w:t>python</w:t>
      </w:r>
    </w:p>
    <w:p w14:paraId="5D0F9090">
      <w:pPr>
        <w:pStyle w:val="13"/>
        <w:spacing w:before="61"/>
        <w:rPr>
          <w:rFonts w:ascii="Courier New"/>
        </w:rPr>
      </w:pPr>
    </w:p>
    <w:p w14:paraId="52E185FE">
      <w:pPr>
        <w:pStyle w:val="13"/>
        <w:ind w:left="1440"/>
        <w:rPr>
          <w:rFonts w:ascii="Courier New"/>
        </w:rPr>
      </w:pPr>
      <w:r>
        <w:rPr>
          <w:rFonts w:ascii="Courier New"/>
        </w:rPr>
        <w:t xml:space="preserve">a, b = 7, </w:t>
      </w:r>
      <w:r>
        <w:rPr>
          <w:rFonts w:ascii="Courier New"/>
          <w:spacing w:val="-10"/>
        </w:rPr>
        <w:t>2</w:t>
      </w:r>
    </w:p>
    <w:p w14:paraId="54B05CDD">
      <w:pPr>
        <w:pStyle w:val="13"/>
        <w:tabs>
          <w:tab w:val="left" w:pos="5904"/>
        </w:tabs>
        <w:spacing w:before="66"/>
        <w:ind w:left="1440"/>
        <w:rPr>
          <w:i/>
        </w:rPr>
      </w:pPr>
      <w:r>
        <w:rPr>
          <w:rFonts w:ascii="Courier New"/>
        </w:rPr>
        <w:t xml:space="preserve">print('Sum:', a + </w:t>
      </w:r>
      <w:r>
        <w:rPr>
          <w:rFonts w:ascii="Courier New"/>
          <w:spacing w:val="-5"/>
        </w:rPr>
        <w:t>b)</w:t>
      </w:r>
      <w:r>
        <w:rPr>
          <w:rFonts w:ascii="Courier New"/>
        </w:rPr>
        <w:tab/>
      </w:r>
      <w:r>
        <w:rPr>
          <w:i/>
        </w:rPr>
        <w:t>#</w:t>
      </w:r>
      <w:r>
        <w:rPr>
          <w:i/>
          <w:spacing w:val="45"/>
          <w:w w:val="150"/>
        </w:rPr>
        <w:t xml:space="preserve"> </w:t>
      </w:r>
      <w:r>
        <w:rPr>
          <w:i/>
          <w:spacing w:val="-10"/>
        </w:rPr>
        <w:t>9</w:t>
      </w:r>
    </w:p>
    <w:p w14:paraId="2CCF301B">
      <w:pPr>
        <w:pStyle w:val="13"/>
        <w:tabs>
          <w:tab w:val="left" w:pos="5904"/>
        </w:tabs>
        <w:spacing w:before="67" w:after="41"/>
        <w:ind w:left="1440"/>
        <w:rPr>
          <w:i/>
        </w:rPr>
      </w:pPr>
      <w:r>
        <w:rPr>
          <w:rFonts w:ascii="Courier New"/>
        </w:rPr>
        <w:t xml:space="preserve">print('Subtraction:', a - </w:t>
      </w:r>
      <w:r>
        <w:rPr>
          <w:rFonts w:ascii="Courier New"/>
          <w:spacing w:val="-5"/>
        </w:rPr>
        <w:t>b)</w:t>
      </w:r>
      <w:r>
        <w:rPr>
          <w:rFonts w:ascii="Courier New"/>
        </w:rPr>
        <w:tab/>
      </w:r>
      <w:r>
        <w:rPr>
          <w:i/>
        </w:rPr>
        <w:t>#</w:t>
      </w:r>
      <w:r>
        <w:rPr>
          <w:i/>
          <w:spacing w:val="45"/>
          <w:w w:val="150"/>
        </w:rPr>
        <w:t xml:space="preserve"> </w:t>
      </w:r>
      <w:r>
        <w:rPr>
          <w:i/>
          <w:spacing w:val="-10"/>
        </w:rPr>
        <w:t>5</w:t>
      </w:r>
    </w:p>
    <w:tbl>
      <w:tblPr>
        <w:tblStyle w:val="12"/>
        <w:tblW w:w="0" w:type="auto"/>
        <w:tblInd w:w="139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867"/>
        <w:gridCol w:w="1004"/>
        <w:gridCol w:w="544"/>
      </w:tblGrid>
      <w:tr w14:paraId="6FE541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3867" w:type="dxa"/>
          </w:tcPr>
          <w:p w14:paraId="234D251C">
            <w:pPr>
              <w:pStyle w:val="17"/>
              <w:spacing w:before="51" w:line="269" w:lineRule="exact"/>
              <w:ind w:left="50"/>
              <w:rPr>
                <w:rFonts w:ascii="Courier New"/>
                <w:sz w:val="24"/>
              </w:rPr>
            </w:pPr>
            <w:r>
              <w:rPr>
                <w:rFonts w:ascii="Courier New"/>
                <w:sz w:val="24"/>
              </w:rPr>
              <w:t xml:space="preserve">print('Multiplication:', </w:t>
            </w:r>
            <w:r>
              <w:rPr>
                <w:rFonts w:ascii="Courier New"/>
                <w:spacing w:val="-10"/>
                <w:sz w:val="24"/>
              </w:rPr>
              <w:t>a</w:t>
            </w:r>
          </w:p>
        </w:tc>
        <w:tc>
          <w:tcPr>
            <w:tcW w:w="1004" w:type="dxa"/>
          </w:tcPr>
          <w:p w14:paraId="42D49024">
            <w:pPr>
              <w:pStyle w:val="17"/>
              <w:spacing w:before="26" w:line="294" w:lineRule="exact"/>
              <w:ind w:right="69"/>
              <w:jc w:val="right"/>
              <w:rPr>
                <w:i/>
                <w:sz w:val="24"/>
              </w:rPr>
            </w:pPr>
            <w:r>
              <w:rPr>
                <w:rFonts w:ascii="Courier New"/>
                <w:sz w:val="24"/>
              </w:rPr>
              <w:t xml:space="preserve">* b) </w:t>
            </w:r>
            <w:r>
              <w:rPr>
                <w:i/>
                <w:spacing w:val="-10"/>
                <w:sz w:val="24"/>
              </w:rPr>
              <w:t>#</w:t>
            </w:r>
          </w:p>
        </w:tc>
        <w:tc>
          <w:tcPr>
            <w:tcW w:w="544" w:type="dxa"/>
          </w:tcPr>
          <w:p w14:paraId="417C79DC">
            <w:pPr>
              <w:pStyle w:val="17"/>
              <w:spacing w:before="26"/>
              <w:ind w:left="69"/>
              <w:rPr>
                <w:i/>
                <w:sz w:val="24"/>
              </w:rPr>
            </w:pPr>
            <w:r>
              <w:rPr>
                <w:i/>
                <w:spacing w:val="-5"/>
                <w:w w:val="110"/>
                <w:sz w:val="24"/>
              </w:rPr>
              <w:t>14</w:t>
            </w:r>
          </w:p>
        </w:tc>
      </w:tr>
      <w:tr w14:paraId="38DFAA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3867" w:type="dxa"/>
          </w:tcPr>
          <w:p w14:paraId="3CEF42A2">
            <w:pPr>
              <w:pStyle w:val="17"/>
              <w:spacing w:before="75" w:line="269" w:lineRule="exact"/>
              <w:ind w:left="50"/>
              <w:rPr>
                <w:rFonts w:ascii="Courier New"/>
                <w:sz w:val="24"/>
              </w:rPr>
            </w:pPr>
            <w:r>
              <w:rPr>
                <w:rFonts w:ascii="Courier New"/>
                <w:sz w:val="24"/>
              </w:rPr>
              <w:t xml:space="preserve">print('Division:', a / </w:t>
            </w:r>
            <w:r>
              <w:rPr>
                <w:rFonts w:ascii="Courier New"/>
                <w:spacing w:val="-5"/>
                <w:sz w:val="24"/>
              </w:rPr>
              <w:t>b)</w:t>
            </w:r>
          </w:p>
        </w:tc>
        <w:tc>
          <w:tcPr>
            <w:tcW w:w="1004" w:type="dxa"/>
          </w:tcPr>
          <w:p w14:paraId="53982557">
            <w:pPr>
              <w:pStyle w:val="17"/>
              <w:spacing w:before="50"/>
              <w:ind w:right="69"/>
              <w:jc w:val="right"/>
              <w:rPr>
                <w:i/>
                <w:sz w:val="24"/>
              </w:rPr>
            </w:pPr>
            <w:r>
              <w:rPr>
                <w:i/>
                <w:spacing w:val="-10"/>
                <w:w w:val="110"/>
                <w:sz w:val="24"/>
              </w:rPr>
              <w:t>#</w:t>
            </w:r>
          </w:p>
        </w:tc>
        <w:tc>
          <w:tcPr>
            <w:tcW w:w="544" w:type="dxa"/>
          </w:tcPr>
          <w:p w14:paraId="00E23828">
            <w:pPr>
              <w:pStyle w:val="17"/>
              <w:spacing w:before="50"/>
              <w:ind w:left="69"/>
              <w:rPr>
                <w:i/>
                <w:sz w:val="24"/>
              </w:rPr>
            </w:pPr>
            <w:r>
              <w:rPr>
                <w:i/>
                <w:spacing w:val="-5"/>
                <w:w w:val="125"/>
                <w:sz w:val="24"/>
              </w:rPr>
              <w:t>3.5</w:t>
            </w:r>
          </w:p>
        </w:tc>
      </w:tr>
      <w:tr w14:paraId="1A22C9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3867" w:type="dxa"/>
          </w:tcPr>
          <w:p w14:paraId="0A327ED5">
            <w:pPr>
              <w:pStyle w:val="17"/>
              <w:spacing w:before="75" w:line="269" w:lineRule="exact"/>
              <w:ind w:left="50"/>
              <w:rPr>
                <w:rFonts w:ascii="Courier New"/>
                <w:sz w:val="24"/>
              </w:rPr>
            </w:pPr>
            <w:r>
              <w:rPr>
                <w:rFonts w:ascii="Courier New"/>
                <w:sz w:val="24"/>
              </w:rPr>
              <w:t xml:space="preserve">print('Floor Division:', </w:t>
            </w:r>
            <w:r>
              <w:rPr>
                <w:rFonts w:ascii="Courier New"/>
                <w:spacing w:val="-10"/>
                <w:sz w:val="24"/>
              </w:rPr>
              <w:t>a</w:t>
            </w:r>
          </w:p>
        </w:tc>
        <w:tc>
          <w:tcPr>
            <w:tcW w:w="1004" w:type="dxa"/>
          </w:tcPr>
          <w:p w14:paraId="7D33F4FA">
            <w:pPr>
              <w:pStyle w:val="17"/>
              <w:spacing w:before="50" w:line="294" w:lineRule="exact"/>
              <w:ind w:right="69"/>
              <w:jc w:val="right"/>
              <w:rPr>
                <w:i/>
                <w:sz w:val="24"/>
              </w:rPr>
            </w:pPr>
            <w:r>
              <w:rPr>
                <w:rFonts w:ascii="Courier New"/>
                <w:sz w:val="24"/>
              </w:rPr>
              <w:t xml:space="preserve">// </w:t>
            </w:r>
            <w:r>
              <w:rPr>
                <w:rFonts w:ascii="Courier New"/>
                <w:spacing w:val="-5"/>
                <w:sz w:val="24"/>
              </w:rPr>
              <w:t>b)</w:t>
            </w:r>
            <w:r>
              <w:rPr>
                <w:i/>
                <w:spacing w:val="-5"/>
                <w:sz w:val="24"/>
              </w:rPr>
              <w:t>#</w:t>
            </w:r>
          </w:p>
        </w:tc>
        <w:tc>
          <w:tcPr>
            <w:tcW w:w="544" w:type="dxa"/>
          </w:tcPr>
          <w:p w14:paraId="5A89F3B9">
            <w:pPr>
              <w:pStyle w:val="17"/>
              <w:spacing w:before="50"/>
              <w:ind w:left="69"/>
              <w:rPr>
                <w:i/>
                <w:sz w:val="24"/>
              </w:rPr>
            </w:pPr>
            <w:r>
              <w:rPr>
                <w:i/>
                <w:spacing w:val="-10"/>
                <w:w w:val="110"/>
                <w:sz w:val="24"/>
              </w:rPr>
              <w:t>3</w:t>
            </w:r>
          </w:p>
        </w:tc>
      </w:tr>
      <w:tr w14:paraId="61BD97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3867" w:type="dxa"/>
          </w:tcPr>
          <w:p w14:paraId="54FD7B98">
            <w:pPr>
              <w:pStyle w:val="17"/>
              <w:spacing w:before="75" w:line="269" w:lineRule="exact"/>
              <w:ind w:left="50"/>
              <w:rPr>
                <w:rFonts w:ascii="Courier New"/>
                <w:sz w:val="24"/>
              </w:rPr>
            </w:pPr>
            <w:r>
              <w:rPr>
                <w:rFonts w:ascii="Courier New"/>
                <w:sz w:val="24"/>
              </w:rPr>
              <w:t xml:space="preserve">print('Modulo:', a % </w:t>
            </w:r>
            <w:r>
              <w:rPr>
                <w:rFonts w:ascii="Courier New"/>
                <w:spacing w:val="-5"/>
                <w:sz w:val="24"/>
              </w:rPr>
              <w:t>b)</w:t>
            </w:r>
          </w:p>
        </w:tc>
        <w:tc>
          <w:tcPr>
            <w:tcW w:w="1004" w:type="dxa"/>
          </w:tcPr>
          <w:p w14:paraId="01BFEC3C">
            <w:pPr>
              <w:pStyle w:val="17"/>
              <w:spacing w:before="50"/>
              <w:ind w:right="69"/>
              <w:jc w:val="right"/>
              <w:rPr>
                <w:i/>
                <w:sz w:val="24"/>
              </w:rPr>
            </w:pPr>
            <w:r>
              <w:rPr>
                <w:i/>
                <w:spacing w:val="-10"/>
                <w:w w:val="110"/>
                <w:sz w:val="24"/>
              </w:rPr>
              <w:t>#</w:t>
            </w:r>
          </w:p>
        </w:tc>
        <w:tc>
          <w:tcPr>
            <w:tcW w:w="544" w:type="dxa"/>
          </w:tcPr>
          <w:p w14:paraId="6B1C025B">
            <w:pPr>
              <w:pStyle w:val="17"/>
              <w:spacing w:before="50"/>
              <w:ind w:left="69"/>
              <w:rPr>
                <w:i/>
                <w:sz w:val="24"/>
              </w:rPr>
            </w:pPr>
            <w:r>
              <w:rPr>
                <w:i/>
                <w:spacing w:val="-10"/>
                <w:w w:val="110"/>
                <w:sz w:val="24"/>
              </w:rPr>
              <w:t>1</w:t>
            </w:r>
          </w:p>
        </w:tc>
      </w:tr>
      <w:tr w14:paraId="4F6467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3867" w:type="dxa"/>
          </w:tcPr>
          <w:p w14:paraId="41E5453B">
            <w:pPr>
              <w:pStyle w:val="17"/>
              <w:spacing w:before="75" w:line="245" w:lineRule="exact"/>
              <w:ind w:left="50"/>
              <w:rPr>
                <w:rFonts w:ascii="Courier New"/>
                <w:sz w:val="24"/>
              </w:rPr>
            </w:pPr>
            <w:r>
              <w:rPr>
                <w:rFonts w:ascii="Courier New"/>
                <w:sz w:val="24"/>
              </w:rPr>
              <w:t xml:space="preserve">print('Power:', a ** </w:t>
            </w:r>
            <w:r>
              <w:rPr>
                <w:rFonts w:ascii="Courier New"/>
                <w:spacing w:val="-5"/>
                <w:sz w:val="24"/>
              </w:rPr>
              <w:t>b)</w:t>
            </w:r>
          </w:p>
        </w:tc>
        <w:tc>
          <w:tcPr>
            <w:tcW w:w="1004" w:type="dxa"/>
          </w:tcPr>
          <w:p w14:paraId="3822C893">
            <w:pPr>
              <w:pStyle w:val="17"/>
              <w:spacing w:before="50" w:line="270" w:lineRule="exact"/>
              <w:ind w:right="69"/>
              <w:jc w:val="right"/>
              <w:rPr>
                <w:i/>
                <w:sz w:val="24"/>
              </w:rPr>
            </w:pPr>
            <w:r>
              <w:rPr>
                <w:i/>
                <w:spacing w:val="-10"/>
                <w:w w:val="110"/>
                <w:sz w:val="24"/>
              </w:rPr>
              <w:t>#</w:t>
            </w:r>
          </w:p>
        </w:tc>
        <w:tc>
          <w:tcPr>
            <w:tcW w:w="544" w:type="dxa"/>
          </w:tcPr>
          <w:p w14:paraId="0D18255A">
            <w:pPr>
              <w:pStyle w:val="17"/>
              <w:spacing w:before="50" w:line="270" w:lineRule="exact"/>
              <w:ind w:left="69"/>
              <w:rPr>
                <w:i/>
                <w:sz w:val="24"/>
              </w:rPr>
            </w:pPr>
            <w:r>
              <w:rPr>
                <w:i/>
                <w:spacing w:val="-5"/>
                <w:w w:val="110"/>
                <w:sz w:val="24"/>
              </w:rPr>
              <w:t>49</w:t>
            </w:r>
          </w:p>
        </w:tc>
      </w:tr>
    </w:tbl>
    <w:p w14:paraId="34F73DDE">
      <w:pPr>
        <w:pStyle w:val="13"/>
        <w:rPr>
          <w:i/>
          <w:sz w:val="20"/>
        </w:rPr>
      </w:pPr>
    </w:p>
    <w:p w14:paraId="0DC81EE1">
      <w:pPr>
        <w:pStyle w:val="13"/>
        <w:rPr>
          <w:i/>
          <w:sz w:val="20"/>
        </w:rPr>
      </w:pPr>
    </w:p>
    <w:p w14:paraId="34C5A9AE">
      <w:pPr>
        <w:pStyle w:val="13"/>
        <w:spacing w:before="141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495300</wp:posOffset>
                </wp:positionH>
                <wp:positionV relativeFrom="paragraph">
                  <wp:posOffset>252095</wp:posOffset>
                </wp:positionV>
                <wp:extent cx="6845300" cy="1270"/>
                <wp:effectExtent l="0" t="0" r="0" b="0"/>
                <wp:wrapTopAndBottom/>
                <wp:docPr id="12" name="Graphic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5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5300">
                              <a:moveTo>
                                <a:pt x="0" y="0"/>
                              </a:moveTo>
                              <a:lnTo>
                                <a:pt x="68453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2" o:spid="_x0000_s1026" o:spt="100" style="position:absolute;left:0pt;margin-left:39pt;margin-top:19.85pt;height:0.1pt;width:539pt;mso-position-horizontal-relative:page;mso-wrap-distance-bottom:0pt;mso-wrap-distance-top:0pt;z-index:-251649024;mso-width-relative:page;mso-height-relative:page;" filled="f" stroked="t" coordsize="6845300,1" o:gfxdata="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F+ws0zUAAAACQEAAA8AAAAAAAAAAQAg&#10;AAAAIgAAAGRycy9kb3ducmV2LnhtbFBLAQIUABQAAAAIAIdO4kBZRgaBEgIAAH0EAAAOAAAAAAAA&#10;AAEAIAAAACMBAABkcnMvZTJvRG9jLnhtbFBLBQYAAAAABgAGAFkBAACnBQAAAAA=&#10;" path="m0,0l6845300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7562CCD5">
      <w:pPr>
        <w:pStyle w:val="13"/>
        <w:spacing w:before="205"/>
        <w:rPr>
          <w:i/>
        </w:rPr>
      </w:pPr>
    </w:p>
    <w:p w14:paraId="2020D4CE">
      <w:pPr>
        <w:numPr>
          <w:ilvl w:val="0"/>
          <w:numId w:val="13"/>
        </w:numPr>
        <w:tabs>
          <w:tab w:val="left" w:pos="986"/>
        </w:tabs>
        <w:spacing w:before="0"/>
        <w:ind w:left="986" w:right="0" w:hanging="266"/>
        <w:jc w:val="left"/>
        <w:rPr>
          <w:b/>
          <w:sz w:val="24"/>
        </w:rPr>
      </w:pPr>
      <w:bookmarkStart w:id="46" w:name="2. Comparison Operators "/>
      <w:bookmarkEnd w:id="46"/>
      <w:r>
        <w:rPr>
          <w:b/>
          <w:spacing w:val="-2"/>
          <w:sz w:val="24"/>
        </w:rPr>
        <w:t>Comparison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Operators</w:t>
      </w:r>
    </w:p>
    <w:p w14:paraId="068932B3">
      <w:pPr>
        <w:pStyle w:val="13"/>
        <w:spacing w:before="173"/>
        <w:ind w:left="720"/>
      </w:pPr>
      <w:r>
        <w:t>Used</w:t>
      </w:r>
      <w:r>
        <w:rPr>
          <w:spacing w:val="-17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compare</w:t>
      </w:r>
      <w:r>
        <w:rPr>
          <w:spacing w:val="-15"/>
        </w:rPr>
        <w:t xml:space="preserve"> </w:t>
      </w:r>
      <w:r>
        <w:t>two</w:t>
      </w:r>
      <w:r>
        <w:rPr>
          <w:spacing w:val="-15"/>
        </w:rPr>
        <w:t xml:space="preserve"> </w:t>
      </w:r>
      <w:r>
        <w:t>values,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outcome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boolean</w:t>
      </w:r>
      <w:r>
        <w:rPr>
          <w:spacing w:val="-15"/>
        </w:rPr>
        <w:t xml:space="preserve"> </w:t>
      </w:r>
      <w:r>
        <w:t>(</w:t>
      </w:r>
      <w:r>
        <w:rPr>
          <w:rFonts w:ascii="Courier New"/>
          <w:color w:val="178037"/>
        </w:rPr>
        <w:t>True</w:t>
      </w:r>
      <w:r>
        <w:rPr>
          <w:rFonts w:ascii="Courier New"/>
          <w:color w:val="178037"/>
          <w:spacing w:val="-85"/>
        </w:rPr>
        <w:t xml:space="preserve"> </w:t>
      </w:r>
      <w:r>
        <w:t>or</w:t>
      </w:r>
      <w:r>
        <w:rPr>
          <w:spacing w:val="-15"/>
        </w:rPr>
        <w:t xml:space="preserve"> </w:t>
      </w:r>
      <w:r>
        <w:rPr>
          <w:rFonts w:ascii="Courier New"/>
          <w:color w:val="178037"/>
          <w:spacing w:val="-2"/>
        </w:rPr>
        <w:t>False</w:t>
      </w:r>
      <w:r>
        <w:rPr>
          <w:spacing w:val="-2"/>
        </w:rPr>
        <w:t>).</w:t>
      </w:r>
    </w:p>
    <w:p w14:paraId="0E3AC0B6">
      <w:pPr>
        <w:pStyle w:val="13"/>
        <w:spacing w:before="7" w:after="1"/>
        <w:rPr>
          <w:sz w:val="12"/>
        </w:rPr>
      </w:pPr>
    </w:p>
    <w:tbl>
      <w:tblPr>
        <w:tblStyle w:val="12"/>
        <w:tblW w:w="0" w:type="auto"/>
        <w:tblInd w:w="18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00"/>
        <w:gridCol w:w="2400"/>
        <w:gridCol w:w="4180"/>
        <w:gridCol w:w="2960"/>
      </w:tblGrid>
      <w:tr w14:paraId="71F29F9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9" w:hRule="atLeast"/>
        </w:trPr>
        <w:tc>
          <w:tcPr>
            <w:tcW w:w="1900" w:type="dxa"/>
          </w:tcPr>
          <w:p w14:paraId="3293C14F">
            <w:pPr>
              <w:pStyle w:val="17"/>
              <w:spacing w:before="97"/>
              <w:rPr>
                <w:sz w:val="24"/>
              </w:rPr>
            </w:pPr>
          </w:p>
          <w:p w14:paraId="05725576">
            <w:pPr>
              <w:pStyle w:val="17"/>
              <w:ind w:left="35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Operator</w:t>
            </w:r>
          </w:p>
        </w:tc>
        <w:tc>
          <w:tcPr>
            <w:tcW w:w="2400" w:type="dxa"/>
          </w:tcPr>
          <w:p w14:paraId="6358F34A">
            <w:pPr>
              <w:pStyle w:val="17"/>
              <w:spacing w:before="97"/>
              <w:rPr>
                <w:sz w:val="24"/>
              </w:rPr>
            </w:pPr>
          </w:p>
          <w:p w14:paraId="4DC0BC07">
            <w:pPr>
              <w:pStyle w:val="17"/>
              <w:ind w:right="62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4180" w:type="dxa"/>
          </w:tcPr>
          <w:p w14:paraId="7CE6784D">
            <w:pPr>
              <w:pStyle w:val="17"/>
              <w:spacing w:before="97"/>
              <w:rPr>
                <w:sz w:val="24"/>
              </w:rPr>
            </w:pPr>
          </w:p>
          <w:p w14:paraId="5FA2260D">
            <w:pPr>
              <w:pStyle w:val="17"/>
              <w:ind w:left="84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2960" w:type="dxa"/>
          </w:tcPr>
          <w:p w14:paraId="38ED9BBB">
            <w:pPr>
              <w:pStyle w:val="17"/>
              <w:spacing w:before="97"/>
              <w:rPr>
                <w:sz w:val="24"/>
              </w:rPr>
            </w:pPr>
          </w:p>
          <w:p w14:paraId="115BEEC4">
            <w:pPr>
              <w:pStyle w:val="17"/>
              <w:ind w:left="8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Example</w:t>
            </w:r>
          </w:p>
        </w:tc>
      </w:tr>
      <w:tr w14:paraId="7854CA3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99" w:hRule="atLeast"/>
        </w:trPr>
        <w:tc>
          <w:tcPr>
            <w:tcW w:w="1900" w:type="dxa"/>
          </w:tcPr>
          <w:p w14:paraId="72214F45">
            <w:pPr>
              <w:pStyle w:val="17"/>
              <w:spacing w:before="87"/>
              <w:rPr>
                <w:sz w:val="24"/>
              </w:rPr>
            </w:pPr>
          </w:p>
          <w:p w14:paraId="7A359EF6">
            <w:pPr>
              <w:pStyle w:val="17"/>
              <w:ind w:left="139" w:right="86"/>
              <w:jc w:val="center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==</w:t>
            </w:r>
          </w:p>
        </w:tc>
        <w:tc>
          <w:tcPr>
            <w:tcW w:w="2400" w:type="dxa"/>
          </w:tcPr>
          <w:p w14:paraId="5370E104">
            <w:pPr>
              <w:pStyle w:val="17"/>
              <w:spacing w:before="87"/>
              <w:rPr>
                <w:sz w:val="24"/>
              </w:rPr>
            </w:pPr>
          </w:p>
          <w:p w14:paraId="1DCB7CCD">
            <w:pPr>
              <w:pStyle w:val="17"/>
              <w:ind w:left="120"/>
              <w:rPr>
                <w:sz w:val="24"/>
              </w:rPr>
            </w:pPr>
            <w:r>
              <w:rPr>
                <w:sz w:val="24"/>
              </w:rPr>
              <w:t>Equal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to</w:t>
            </w:r>
          </w:p>
        </w:tc>
        <w:tc>
          <w:tcPr>
            <w:tcW w:w="4180" w:type="dxa"/>
          </w:tcPr>
          <w:p w14:paraId="73976119">
            <w:pPr>
              <w:pStyle w:val="17"/>
              <w:spacing w:before="87"/>
              <w:rPr>
                <w:sz w:val="24"/>
              </w:rPr>
            </w:pPr>
          </w:p>
          <w:p w14:paraId="46C7E72A">
            <w:pPr>
              <w:pStyle w:val="17"/>
              <w:ind w:left="840"/>
              <w:rPr>
                <w:sz w:val="24"/>
              </w:rPr>
            </w:pPr>
            <w:r>
              <w:rPr>
                <w:spacing w:val="-2"/>
                <w:sz w:val="24"/>
              </w:rPr>
              <w:t>True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if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operands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are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equal</w:t>
            </w:r>
          </w:p>
        </w:tc>
        <w:tc>
          <w:tcPr>
            <w:tcW w:w="2960" w:type="dxa"/>
          </w:tcPr>
          <w:p w14:paraId="47439580">
            <w:pPr>
              <w:pStyle w:val="17"/>
              <w:spacing w:before="87"/>
              <w:rPr>
                <w:sz w:val="24"/>
              </w:rPr>
            </w:pPr>
          </w:p>
          <w:p w14:paraId="11FBBC34">
            <w:pPr>
              <w:pStyle w:val="17"/>
              <w:ind w:left="830"/>
              <w:rPr>
                <w:sz w:val="24"/>
              </w:rPr>
            </w:pPr>
            <w:r>
              <w:rPr>
                <w:sz w:val="24"/>
              </w:rPr>
              <w:t>5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==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5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rFonts w:ascii="Arial" w:hAnsi="Arial"/>
                <w:sz w:val="24"/>
              </w:rPr>
              <w:t>→</w:t>
            </w:r>
            <w:r>
              <w:rPr>
                <w:rFonts w:ascii="Arial" w:hAnsi="Arial"/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True</w:t>
            </w:r>
          </w:p>
        </w:tc>
      </w:tr>
      <w:tr w14:paraId="446EFFA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19" w:hRule="atLeast"/>
        </w:trPr>
        <w:tc>
          <w:tcPr>
            <w:tcW w:w="1900" w:type="dxa"/>
          </w:tcPr>
          <w:p w14:paraId="5F24530D">
            <w:pPr>
              <w:pStyle w:val="17"/>
              <w:spacing w:before="95"/>
              <w:rPr>
                <w:sz w:val="24"/>
              </w:rPr>
            </w:pPr>
          </w:p>
          <w:p w14:paraId="296CA29A">
            <w:pPr>
              <w:pStyle w:val="17"/>
              <w:spacing w:before="1"/>
              <w:ind w:left="72" w:right="8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!=</w:t>
            </w:r>
          </w:p>
        </w:tc>
        <w:tc>
          <w:tcPr>
            <w:tcW w:w="2400" w:type="dxa"/>
          </w:tcPr>
          <w:p w14:paraId="08BA2B2B">
            <w:pPr>
              <w:pStyle w:val="17"/>
              <w:spacing w:before="95"/>
              <w:rPr>
                <w:sz w:val="24"/>
              </w:rPr>
            </w:pPr>
          </w:p>
          <w:p w14:paraId="4E941E68">
            <w:pPr>
              <w:pStyle w:val="17"/>
              <w:spacing w:before="1"/>
              <w:ind w:left="120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equal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to</w:t>
            </w:r>
          </w:p>
        </w:tc>
        <w:tc>
          <w:tcPr>
            <w:tcW w:w="4180" w:type="dxa"/>
          </w:tcPr>
          <w:p w14:paraId="7FCC5F20">
            <w:pPr>
              <w:pStyle w:val="17"/>
              <w:spacing w:before="95"/>
              <w:rPr>
                <w:sz w:val="24"/>
              </w:rPr>
            </w:pPr>
          </w:p>
          <w:p w14:paraId="7AA236D6">
            <w:pPr>
              <w:pStyle w:val="17"/>
              <w:spacing w:before="1"/>
              <w:ind w:left="840"/>
              <w:rPr>
                <w:sz w:val="24"/>
              </w:rPr>
            </w:pPr>
            <w:r>
              <w:rPr>
                <w:spacing w:val="-2"/>
                <w:sz w:val="24"/>
              </w:rPr>
              <w:t>True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if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operands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are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not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equal</w:t>
            </w:r>
          </w:p>
        </w:tc>
        <w:tc>
          <w:tcPr>
            <w:tcW w:w="2960" w:type="dxa"/>
          </w:tcPr>
          <w:p w14:paraId="0CB81824">
            <w:pPr>
              <w:pStyle w:val="17"/>
              <w:spacing w:before="95"/>
              <w:rPr>
                <w:sz w:val="24"/>
              </w:rPr>
            </w:pPr>
          </w:p>
          <w:p w14:paraId="033E9AB6">
            <w:pPr>
              <w:pStyle w:val="17"/>
              <w:spacing w:before="1"/>
              <w:ind w:left="830"/>
              <w:rPr>
                <w:sz w:val="24"/>
              </w:rPr>
            </w:pPr>
            <w:r>
              <w:rPr>
                <w:sz w:val="24"/>
              </w:rPr>
              <w:t>5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!=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rFonts w:ascii="Arial" w:hAnsi="Arial"/>
                <w:sz w:val="24"/>
              </w:rPr>
              <w:t>→</w:t>
            </w:r>
            <w:r>
              <w:rPr>
                <w:rFonts w:ascii="Arial" w:hAnsi="Arial"/>
                <w:spacing w:val="-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True</w:t>
            </w:r>
          </w:p>
        </w:tc>
      </w:tr>
      <w:tr w14:paraId="1FD889B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0" w:hRule="atLeast"/>
        </w:trPr>
        <w:tc>
          <w:tcPr>
            <w:tcW w:w="1900" w:type="dxa"/>
          </w:tcPr>
          <w:p w14:paraId="44979C5D">
            <w:pPr>
              <w:pStyle w:val="17"/>
              <w:spacing w:before="84"/>
              <w:rPr>
                <w:sz w:val="24"/>
              </w:rPr>
            </w:pPr>
          </w:p>
          <w:p w14:paraId="260C8D5C">
            <w:pPr>
              <w:pStyle w:val="17"/>
              <w:ind w:left="53" w:right="13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&gt;</w:t>
            </w:r>
          </w:p>
        </w:tc>
        <w:tc>
          <w:tcPr>
            <w:tcW w:w="2400" w:type="dxa"/>
          </w:tcPr>
          <w:p w14:paraId="5A0C3E3A">
            <w:pPr>
              <w:pStyle w:val="17"/>
              <w:spacing w:before="84"/>
              <w:rPr>
                <w:sz w:val="24"/>
              </w:rPr>
            </w:pPr>
          </w:p>
          <w:p w14:paraId="0AF2CEBE">
            <w:pPr>
              <w:pStyle w:val="17"/>
              <w:ind w:left="120"/>
              <w:rPr>
                <w:sz w:val="24"/>
              </w:rPr>
            </w:pPr>
            <w:r>
              <w:rPr>
                <w:w w:val="90"/>
                <w:sz w:val="24"/>
              </w:rPr>
              <w:t>Greater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than</w:t>
            </w:r>
          </w:p>
        </w:tc>
        <w:tc>
          <w:tcPr>
            <w:tcW w:w="4180" w:type="dxa"/>
          </w:tcPr>
          <w:p w14:paraId="1E58D6EC">
            <w:pPr>
              <w:pStyle w:val="17"/>
              <w:spacing w:before="84"/>
              <w:rPr>
                <w:sz w:val="24"/>
              </w:rPr>
            </w:pPr>
          </w:p>
          <w:p w14:paraId="1B4491AF">
            <w:pPr>
              <w:pStyle w:val="17"/>
              <w:ind w:left="840"/>
              <w:rPr>
                <w:sz w:val="24"/>
              </w:rPr>
            </w:pPr>
            <w:r>
              <w:rPr>
                <w:spacing w:val="-4"/>
                <w:sz w:val="24"/>
              </w:rPr>
              <w:t>True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if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left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operand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greater</w:t>
            </w:r>
          </w:p>
        </w:tc>
        <w:tc>
          <w:tcPr>
            <w:tcW w:w="2960" w:type="dxa"/>
          </w:tcPr>
          <w:p w14:paraId="598C1165">
            <w:pPr>
              <w:pStyle w:val="17"/>
              <w:spacing w:before="84"/>
              <w:rPr>
                <w:sz w:val="24"/>
              </w:rPr>
            </w:pPr>
          </w:p>
          <w:p w14:paraId="65A61253">
            <w:pPr>
              <w:pStyle w:val="17"/>
              <w:ind w:left="830"/>
              <w:rPr>
                <w:sz w:val="24"/>
              </w:rPr>
            </w:pPr>
            <w:r>
              <w:rPr>
                <w:sz w:val="24"/>
              </w:rPr>
              <w:t>7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&gt;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4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sz w:val="24"/>
              </w:rPr>
              <w:t>→</w:t>
            </w:r>
            <w:r>
              <w:rPr>
                <w:rFonts w:ascii="Arial" w:hAnsi="Arial"/>
                <w:spacing w:val="-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True</w:t>
            </w:r>
          </w:p>
        </w:tc>
      </w:tr>
      <w:tr w14:paraId="4A3FF39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19" w:hRule="atLeast"/>
        </w:trPr>
        <w:tc>
          <w:tcPr>
            <w:tcW w:w="1900" w:type="dxa"/>
          </w:tcPr>
          <w:p w14:paraId="277A471C">
            <w:pPr>
              <w:pStyle w:val="17"/>
              <w:spacing w:before="93"/>
              <w:rPr>
                <w:sz w:val="24"/>
              </w:rPr>
            </w:pPr>
          </w:p>
          <w:p w14:paraId="4377A245">
            <w:pPr>
              <w:pStyle w:val="17"/>
              <w:ind w:left="53" w:right="13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&lt;</w:t>
            </w:r>
          </w:p>
        </w:tc>
        <w:tc>
          <w:tcPr>
            <w:tcW w:w="2400" w:type="dxa"/>
          </w:tcPr>
          <w:p w14:paraId="5CB0DBAC">
            <w:pPr>
              <w:pStyle w:val="17"/>
              <w:spacing w:before="93"/>
              <w:rPr>
                <w:sz w:val="24"/>
              </w:rPr>
            </w:pPr>
          </w:p>
          <w:p w14:paraId="3BA831F6">
            <w:pPr>
              <w:pStyle w:val="17"/>
              <w:ind w:left="120"/>
              <w:rPr>
                <w:sz w:val="24"/>
              </w:rPr>
            </w:pPr>
            <w:r>
              <w:rPr>
                <w:w w:val="105"/>
                <w:sz w:val="24"/>
              </w:rPr>
              <w:t>Less</w:t>
            </w:r>
            <w:r>
              <w:rPr>
                <w:spacing w:val="14"/>
                <w:w w:val="105"/>
                <w:sz w:val="24"/>
              </w:rPr>
              <w:t xml:space="preserve"> </w:t>
            </w:r>
            <w:r>
              <w:rPr>
                <w:spacing w:val="-4"/>
                <w:w w:val="105"/>
                <w:sz w:val="24"/>
              </w:rPr>
              <w:t>than</w:t>
            </w:r>
          </w:p>
        </w:tc>
        <w:tc>
          <w:tcPr>
            <w:tcW w:w="4180" w:type="dxa"/>
          </w:tcPr>
          <w:p w14:paraId="522EA035">
            <w:pPr>
              <w:pStyle w:val="17"/>
              <w:spacing w:before="93"/>
              <w:rPr>
                <w:sz w:val="24"/>
              </w:rPr>
            </w:pPr>
          </w:p>
          <w:p w14:paraId="0FF637D4">
            <w:pPr>
              <w:pStyle w:val="17"/>
              <w:ind w:left="840"/>
              <w:rPr>
                <w:sz w:val="24"/>
              </w:rPr>
            </w:pPr>
            <w:r>
              <w:rPr>
                <w:spacing w:val="-4"/>
                <w:sz w:val="24"/>
              </w:rPr>
              <w:t>True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if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left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operand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smaller</w:t>
            </w:r>
          </w:p>
        </w:tc>
        <w:tc>
          <w:tcPr>
            <w:tcW w:w="2960" w:type="dxa"/>
          </w:tcPr>
          <w:p w14:paraId="569A4F63">
            <w:pPr>
              <w:pStyle w:val="17"/>
              <w:spacing w:before="93"/>
              <w:rPr>
                <w:sz w:val="24"/>
              </w:rPr>
            </w:pPr>
          </w:p>
          <w:p w14:paraId="30F88957">
            <w:pPr>
              <w:pStyle w:val="17"/>
              <w:ind w:left="830"/>
              <w:rPr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&lt;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6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sz w:val="24"/>
              </w:rPr>
              <w:t>→</w:t>
            </w:r>
            <w:r>
              <w:rPr>
                <w:rFonts w:ascii="Arial" w:hAnsi="Arial"/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True</w:t>
            </w:r>
          </w:p>
        </w:tc>
      </w:tr>
    </w:tbl>
    <w:p w14:paraId="39850E4F">
      <w:pPr>
        <w:pStyle w:val="17"/>
        <w:spacing w:after="0"/>
        <w:rPr>
          <w:sz w:val="24"/>
        </w:rPr>
        <w:sectPr>
          <w:pgSz w:w="11920" w:h="16840"/>
          <w:pgMar w:top="1360" w:right="283" w:bottom="260" w:left="0" w:header="0" w:footer="79" w:gutter="0"/>
          <w:cols w:space="720" w:num="1"/>
        </w:sectPr>
      </w:pPr>
    </w:p>
    <w:tbl>
      <w:tblPr>
        <w:tblStyle w:val="12"/>
        <w:tblW w:w="0" w:type="auto"/>
        <w:tblInd w:w="18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00"/>
        <w:gridCol w:w="2400"/>
        <w:gridCol w:w="4180"/>
        <w:gridCol w:w="2960"/>
      </w:tblGrid>
      <w:tr w14:paraId="23A675B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00" w:hRule="atLeast"/>
        </w:trPr>
        <w:tc>
          <w:tcPr>
            <w:tcW w:w="1900" w:type="dxa"/>
          </w:tcPr>
          <w:p w14:paraId="06FDCB3C">
            <w:pPr>
              <w:pStyle w:val="17"/>
              <w:rPr>
                <w:sz w:val="24"/>
              </w:rPr>
            </w:pPr>
          </w:p>
          <w:p w14:paraId="381651E0">
            <w:pPr>
              <w:pStyle w:val="17"/>
              <w:spacing w:before="47"/>
              <w:rPr>
                <w:sz w:val="24"/>
              </w:rPr>
            </w:pPr>
          </w:p>
          <w:p w14:paraId="6EAF9317">
            <w:pPr>
              <w:pStyle w:val="17"/>
              <w:ind w:left="133" w:right="8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&gt;=</w:t>
            </w:r>
          </w:p>
        </w:tc>
        <w:tc>
          <w:tcPr>
            <w:tcW w:w="2400" w:type="dxa"/>
          </w:tcPr>
          <w:p w14:paraId="63C541DA">
            <w:pPr>
              <w:pStyle w:val="17"/>
              <w:spacing w:before="79"/>
              <w:rPr>
                <w:sz w:val="24"/>
              </w:rPr>
            </w:pPr>
          </w:p>
          <w:p w14:paraId="3C94A367">
            <w:pPr>
              <w:pStyle w:val="17"/>
              <w:spacing w:line="424" w:lineRule="auto"/>
              <w:ind w:left="120" w:right="119"/>
              <w:rPr>
                <w:sz w:val="24"/>
              </w:rPr>
            </w:pPr>
            <w:r>
              <w:rPr>
                <w:spacing w:val="-6"/>
                <w:sz w:val="24"/>
              </w:rPr>
              <w:t>Greater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than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or </w:t>
            </w:r>
            <w:r>
              <w:rPr>
                <w:spacing w:val="-2"/>
                <w:sz w:val="24"/>
              </w:rPr>
              <w:t>equal</w:t>
            </w:r>
          </w:p>
        </w:tc>
        <w:tc>
          <w:tcPr>
            <w:tcW w:w="4180" w:type="dxa"/>
          </w:tcPr>
          <w:p w14:paraId="3A2C3CC6">
            <w:pPr>
              <w:pStyle w:val="17"/>
              <w:rPr>
                <w:sz w:val="24"/>
              </w:rPr>
            </w:pPr>
          </w:p>
          <w:p w14:paraId="512AAE81">
            <w:pPr>
              <w:pStyle w:val="17"/>
              <w:spacing w:before="47"/>
              <w:rPr>
                <w:sz w:val="24"/>
              </w:rPr>
            </w:pPr>
          </w:p>
          <w:p w14:paraId="4CB111A2">
            <w:pPr>
              <w:pStyle w:val="17"/>
              <w:ind w:right="571"/>
              <w:jc w:val="right"/>
              <w:rPr>
                <w:sz w:val="24"/>
              </w:rPr>
            </w:pPr>
            <w:r>
              <w:rPr>
                <w:spacing w:val="-6"/>
                <w:sz w:val="24"/>
              </w:rPr>
              <w:t>True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if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left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operand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≥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right</w:t>
            </w:r>
          </w:p>
        </w:tc>
        <w:tc>
          <w:tcPr>
            <w:tcW w:w="2960" w:type="dxa"/>
          </w:tcPr>
          <w:p w14:paraId="23F97DED">
            <w:pPr>
              <w:pStyle w:val="17"/>
              <w:rPr>
                <w:sz w:val="24"/>
              </w:rPr>
            </w:pPr>
          </w:p>
          <w:p w14:paraId="7FACFA16">
            <w:pPr>
              <w:pStyle w:val="17"/>
              <w:spacing w:before="47"/>
              <w:rPr>
                <w:sz w:val="24"/>
              </w:rPr>
            </w:pPr>
          </w:p>
          <w:p w14:paraId="4D876565">
            <w:pPr>
              <w:pStyle w:val="17"/>
              <w:ind w:right="627"/>
              <w:jc w:val="right"/>
              <w:rPr>
                <w:sz w:val="24"/>
              </w:rPr>
            </w:pPr>
            <w:r>
              <w:rPr>
                <w:sz w:val="24"/>
              </w:rPr>
              <w:t>5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&gt;=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5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rFonts w:ascii="Arial" w:hAnsi="Arial"/>
                <w:sz w:val="24"/>
              </w:rPr>
              <w:t>→</w:t>
            </w:r>
            <w:r>
              <w:rPr>
                <w:rFonts w:ascii="Arial" w:hAnsi="Arial"/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True</w:t>
            </w:r>
          </w:p>
        </w:tc>
      </w:tr>
      <w:tr w14:paraId="37ED764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0" w:hRule="atLeast"/>
        </w:trPr>
        <w:tc>
          <w:tcPr>
            <w:tcW w:w="1900" w:type="dxa"/>
          </w:tcPr>
          <w:p w14:paraId="7E5B37C1">
            <w:pPr>
              <w:pStyle w:val="17"/>
              <w:spacing w:before="81"/>
              <w:rPr>
                <w:sz w:val="24"/>
              </w:rPr>
            </w:pPr>
          </w:p>
          <w:p w14:paraId="17A1E6D8">
            <w:pPr>
              <w:pStyle w:val="17"/>
              <w:ind w:left="129" w:right="8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&lt;=</w:t>
            </w:r>
          </w:p>
        </w:tc>
        <w:tc>
          <w:tcPr>
            <w:tcW w:w="2400" w:type="dxa"/>
          </w:tcPr>
          <w:p w14:paraId="66263C3A">
            <w:pPr>
              <w:pStyle w:val="17"/>
              <w:spacing w:before="81"/>
              <w:rPr>
                <w:sz w:val="24"/>
              </w:rPr>
            </w:pPr>
          </w:p>
          <w:p w14:paraId="25B121E8">
            <w:pPr>
              <w:pStyle w:val="17"/>
              <w:ind w:left="120"/>
              <w:rPr>
                <w:sz w:val="24"/>
              </w:rPr>
            </w:pPr>
            <w:r>
              <w:rPr>
                <w:sz w:val="24"/>
              </w:rPr>
              <w:t>Less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2"/>
                <w:sz w:val="24"/>
              </w:rPr>
              <w:t xml:space="preserve"> equal</w:t>
            </w:r>
          </w:p>
        </w:tc>
        <w:tc>
          <w:tcPr>
            <w:tcW w:w="4180" w:type="dxa"/>
          </w:tcPr>
          <w:p w14:paraId="4958FBF6">
            <w:pPr>
              <w:pStyle w:val="17"/>
              <w:spacing w:before="81"/>
              <w:rPr>
                <w:sz w:val="24"/>
              </w:rPr>
            </w:pPr>
          </w:p>
          <w:p w14:paraId="37D71434">
            <w:pPr>
              <w:pStyle w:val="17"/>
              <w:ind w:right="574"/>
              <w:jc w:val="right"/>
              <w:rPr>
                <w:sz w:val="24"/>
              </w:rPr>
            </w:pPr>
            <w:r>
              <w:rPr>
                <w:spacing w:val="-6"/>
                <w:sz w:val="24"/>
              </w:rPr>
              <w:t>True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if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left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operand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≤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right</w:t>
            </w:r>
          </w:p>
        </w:tc>
        <w:tc>
          <w:tcPr>
            <w:tcW w:w="2960" w:type="dxa"/>
          </w:tcPr>
          <w:p w14:paraId="7F92A736">
            <w:pPr>
              <w:pStyle w:val="17"/>
              <w:spacing w:before="81"/>
              <w:rPr>
                <w:sz w:val="24"/>
              </w:rPr>
            </w:pPr>
          </w:p>
          <w:p w14:paraId="2DE2DE87">
            <w:pPr>
              <w:pStyle w:val="17"/>
              <w:ind w:right="631"/>
              <w:jc w:val="right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&lt;=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4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rFonts w:ascii="Arial" w:hAnsi="Arial"/>
                <w:sz w:val="24"/>
              </w:rPr>
              <w:t>→</w:t>
            </w:r>
            <w:r>
              <w:rPr>
                <w:rFonts w:ascii="Arial" w:hAnsi="Arial"/>
                <w:spacing w:val="-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True</w:t>
            </w:r>
          </w:p>
        </w:tc>
      </w:tr>
    </w:tbl>
    <w:p w14:paraId="312F8474">
      <w:pPr>
        <w:pStyle w:val="13"/>
        <w:spacing w:before="110"/>
      </w:pPr>
    </w:p>
    <w:p w14:paraId="31DB0B45">
      <w:pPr>
        <w:pStyle w:val="13"/>
        <w:ind w:left="720"/>
      </w:pPr>
      <w:bookmarkStart w:id="47" w:name="Example: "/>
      <w:bookmarkEnd w:id="47"/>
      <w:r>
        <w:rPr>
          <w:spacing w:val="-2"/>
        </w:rPr>
        <w:t>Example:</w:t>
      </w:r>
    </w:p>
    <w:p w14:paraId="12358AB0">
      <w:pPr>
        <w:pStyle w:val="13"/>
        <w:spacing w:before="130"/>
        <w:ind w:left="720"/>
        <w:rPr>
          <w:rFonts w:ascii="Courier New"/>
        </w:rPr>
      </w:pPr>
      <w:r>
        <w:rPr>
          <w:rFonts w:ascii="Courier New"/>
          <w:spacing w:val="-2"/>
        </w:rPr>
        <w:t>python</w:t>
      </w:r>
    </w:p>
    <w:p w14:paraId="33D23A2A">
      <w:pPr>
        <w:pStyle w:val="13"/>
        <w:spacing w:before="60"/>
        <w:rPr>
          <w:rFonts w:ascii="Courier New"/>
        </w:rPr>
      </w:pPr>
    </w:p>
    <w:p w14:paraId="4B0D3B1A">
      <w:pPr>
        <w:pStyle w:val="13"/>
        <w:spacing w:before="1"/>
        <w:ind w:left="720"/>
        <w:rPr>
          <w:rFonts w:ascii="Courier New"/>
        </w:rPr>
      </w:pPr>
      <w:r>
        <w:rPr>
          <w:rFonts w:ascii="Courier New"/>
        </w:rPr>
        <w:t xml:space="preserve">x, y = 5, </w:t>
      </w:r>
      <w:r>
        <w:rPr>
          <w:rFonts w:ascii="Courier New"/>
          <w:spacing w:val="-5"/>
        </w:rPr>
        <w:t>10</w:t>
      </w:r>
    </w:p>
    <w:p w14:paraId="3A649A83">
      <w:pPr>
        <w:tabs>
          <w:tab w:val="left" w:pos="2880"/>
        </w:tabs>
        <w:spacing w:before="66" w:line="292" w:lineRule="auto"/>
        <w:ind w:left="720" w:right="7768" w:firstLine="0"/>
        <w:jc w:val="left"/>
        <w:rPr>
          <w:i/>
          <w:sz w:val="24"/>
        </w:rPr>
      </w:pPr>
      <w:r>
        <w:rPr>
          <w:rFonts w:ascii="Courier New"/>
          <w:w w:val="105"/>
          <w:sz w:val="24"/>
        </w:rPr>
        <w:t>print(x == y)</w:t>
      </w:r>
      <w:r>
        <w:rPr>
          <w:rFonts w:ascii="Courier New"/>
          <w:sz w:val="24"/>
        </w:rPr>
        <w:tab/>
      </w:r>
      <w:r>
        <w:rPr>
          <w:i/>
          <w:w w:val="105"/>
          <w:sz w:val="24"/>
        </w:rPr>
        <w:t>#</w:t>
      </w:r>
      <w:r>
        <w:rPr>
          <w:i/>
          <w:spacing w:val="40"/>
          <w:w w:val="105"/>
          <w:sz w:val="24"/>
        </w:rPr>
        <w:t xml:space="preserve"> </w:t>
      </w:r>
      <w:r>
        <w:rPr>
          <w:i/>
          <w:w w:val="105"/>
          <w:sz w:val="24"/>
        </w:rPr>
        <w:t xml:space="preserve">False </w:t>
      </w:r>
      <w:r>
        <w:rPr>
          <w:rFonts w:ascii="Courier New"/>
          <w:w w:val="105"/>
          <w:sz w:val="24"/>
        </w:rPr>
        <w:t>print(x &lt; y)</w:t>
      </w:r>
      <w:r>
        <w:rPr>
          <w:rFonts w:ascii="Courier New"/>
          <w:sz w:val="24"/>
        </w:rPr>
        <w:tab/>
      </w:r>
      <w:r>
        <w:rPr>
          <w:i/>
          <w:w w:val="105"/>
          <w:sz w:val="24"/>
        </w:rPr>
        <w:t>#</w:t>
      </w:r>
      <w:r>
        <w:rPr>
          <w:i/>
          <w:spacing w:val="40"/>
          <w:w w:val="105"/>
          <w:sz w:val="24"/>
        </w:rPr>
        <w:t xml:space="preserve"> </w:t>
      </w:r>
      <w:r>
        <w:rPr>
          <w:i/>
          <w:w w:val="105"/>
          <w:sz w:val="24"/>
        </w:rPr>
        <w:t xml:space="preserve">True </w:t>
      </w:r>
      <w:r>
        <w:rPr>
          <w:rFonts w:ascii="Courier New"/>
          <w:w w:val="105"/>
          <w:sz w:val="24"/>
        </w:rPr>
        <w:t>print(x != y)</w:t>
      </w:r>
      <w:r>
        <w:rPr>
          <w:rFonts w:ascii="Courier New"/>
          <w:sz w:val="24"/>
        </w:rPr>
        <w:tab/>
      </w:r>
      <w:r>
        <w:rPr>
          <w:i/>
          <w:w w:val="105"/>
          <w:sz w:val="24"/>
        </w:rPr>
        <w:t>#</w:t>
      </w:r>
      <w:r>
        <w:rPr>
          <w:i/>
          <w:spacing w:val="40"/>
          <w:w w:val="105"/>
          <w:sz w:val="24"/>
        </w:rPr>
        <w:t xml:space="preserve"> </w:t>
      </w:r>
      <w:r>
        <w:rPr>
          <w:i/>
          <w:w w:val="105"/>
          <w:sz w:val="24"/>
        </w:rPr>
        <w:t>True</w:t>
      </w:r>
    </w:p>
    <w:p w14:paraId="1CD72420">
      <w:pPr>
        <w:pStyle w:val="13"/>
        <w:rPr>
          <w:i/>
          <w:sz w:val="20"/>
        </w:rPr>
      </w:pPr>
    </w:p>
    <w:p w14:paraId="55B6D0DE">
      <w:pPr>
        <w:pStyle w:val="13"/>
        <w:rPr>
          <w:i/>
          <w:sz w:val="20"/>
        </w:rPr>
      </w:pPr>
    </w:p>
    <w:p w14:paraId="20712C23">
      <w:pPr>
        <w:pStyle w:val="13"/>
        <w:spacing w:before="93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495300</wp:posOffset>
                </wp:positionH>
                <wp:positionV relativeFrom="paragraph">
                  <wp:posOffset>221615</wp:posOffset>
                </wp:positionV>
                <wp:extent cx="6845300" cy="1270"/>
                <wp:effectExtent l="0" t="0" r="0" b="0"/>
                <wp:wrapTopAndBottom/>
                <wp:docPr id="13" name="Graphic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5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5300">
                              <a:moveTo>
                                <a:pt x="0" y="0"/>
                              </a:moveTo>
                              <a:lnTo>
                                <a:pt x="68453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3" o:spid="_x0000_s1026" o:spt="100" style="position:absolute;left:0pt;margin-left:39pt;margin-top:17.45pt;height:0.1pt;width:539pt;mso-position-horizontal-relative:page;mso-wrap-distance-bottom:0pt;mso-wrap-distance-top:0pt;z-index:-251649024;mso-width-relative:page;mso-height-relative:page;" filled="f" stroked="t" coordsize="6845300,1" o:gfxdata="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LC5GZ/UAAAACQEAAA8AAAAAAAAAAQAg&#10;AAAAIgAAAGRycy9kb3ducmV2LnhtbFBLAQIUABQAAAAIAIdO4kBTamwwEgIAAH0EAAAOAAAAAAAA&#10;AAEAIAAAACMBAABkcnMvZTJvRG9jLnhtbFBLBQYAAAAABgAGAFkBAACnBQAAAAA=&#10;" path="m0,0l6845300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755412A7">
      <w:pPr>
        <w:pStyle w:val="13"/>
        <w:spacing w:before="196"/>
        <w:rPr>
          <w:i/>
        </w:rPr>
      </w:pPr>
    </w:p>
    <w:p w14:paraId="67F678CE">
      <w:pPr>
        <w:numPr>
          <w:ilvl w:val="0"/>
          <w:numId w:val="13"/>
        </w:numPr>
        <w:tabs>
          <w:tab w:val="left" w:pos="986"/>
        </w:tabs>
        <w:spacing w:before="0"/>
        <w:ind w:left="986" w:right="0" w:hanging="266"/>
        <w:jc w:val="left"/>
        <w:rPr>
          <w:b/>
          <w:sz w:val="24"/>
        </w:rPr>
      </w:pPr>
      <w:bookmarkStart w:id="48" w:name="3. Logical Operators "/>
      <w:bookmarkEnd w:id="48"/>
      <w:r>
        <w:rPr>
          <w:b/>
          <w:sz w:val="24"/>
        </w:rPr>
        <w:t>Logical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Operators</w:t>
      </w:r>
    </w:p>
    <w:p w14:paraId="207C6FD4">
      <w:pPr>
        <w:pStyle w:val="13"/>
        <w:spacing w:before="172"/>
        <w:ind w:left="720"/>
      </w:pPr>
      <w:r>
        <w:rPr>
          <w:spacing w:val="-2"/>
        </w:rPr>
        <w:t>Combine</w:t>
      </w:r>
      <w:r>
        <w:rPr>
          <w:spacing w:val="-4"/>
        </w:rPr>
        <w:t xml:space="preserve"> </w:t>
      </w:r>
      <w:r>
        <w:rPr>
          <w:spacing w:val="-2"/>
        </w:rPr>
        <w:t>conditional</w:t>
      </w:r>
      <w:r>
        <w:rPr>
          <w:spacing w:val="-3"/>
        </w:rPr>
        <w:t xml:space="preserve"> </w:t>
      </w:r>
      <w:r>
        <w:rPr>
          <w:spacing w:val="-2"/>
        </w:rPr>
        <w:t>statements,</w:t>
      </w:r>
      <w:r>
        <w:rPr>
          <w:spacing w:val="-3"/>
        </w:rPr>
        <w:t xml:space="preserve"> </w:t>
      </w:r>
      <w:r>
        <w:rPr>
          <w:spacing w:val="-2"/>
        </w:rPr>
        <w:t>producing</w:t>
      </w:r>
      <w:r>
        <w:rPr>
          <w:spacing w:val="-4"/>
        </w:rPr>
        <w:t xml:space="preserve"> </w:t>
      </w:r>
      <w:r>
        <w:rPr>
          <w:spacing w:val="-2"/>
        </w:rPr>
        <w:t>boolean</w:t>
      </w:r>
      <w:r>
        <w:rPr>
          <w:spacing w:val="-3"/>
        </w:rPr>
        <w:t xml:space="preserve"> </w:t>
      </w:r>
      <w:r>
        <w:rPr>
          <w:spacing w:val="-2"/>
        </w:rPr>
        <w:t>results.</w:t>
      </w:r>
    </w:p>
    <w:p w14:paraId="259097D9">
      <w:pPr>
        <w:pStyle w:val="13"/>
        <w:spacing w:before="5"/>
        <w:rPr>
          <w:sz w:val="13"/>
        </w:rPr>
      </w:pPr>
    </w:p>
    <w:tbl>
      <w:tblPr>
        <w:tblStyle w:val="12"/>
        <w:tblW w:w="0" w:type="auto"/>
        <w:tblInd w:w="22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00"/>
        <w:gridCol w:w="2380"/>
        <w:gridCol w:w="3880"/>
        <w:gridCol w:w="3380"/>
      </w:tblGrid>
      <w:tr w14:paraId="4768EF3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19" w:hRule="atLeast"/>
        </w:trPr>
        <w:tc>
          <w:tcPr>
            <w:tcW w:w="1700" w:type="dxa"/>
          </w:tcPr>
          <w:p w14:paraId="4946C5E4">
            <w:pPr>
              <w:pStyle w:val="17"/>
              <w:spacing w:before="93"/>
              <w:rPr>
                <w:sz w:val="24"/>
              </w:rPr>
            </w:pPr>
          </w:p>
          <w:p w14:paraId="5A768915">
            <w:pPr>
              <w:pStyle w:val="17"/>
              <w:ind w:right="239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Operator</w:t>
            </w:r>
          </w:p>
        </w:tc>
        <w:tc>
          <w:tcPr>
            <w:tcW w:w="2380" w:type="dxa"/>
          </w:tcPr>
          <w:p w14:paraId="7B993C80">
            <w:pPr>
              <w:pStyle w:val="17"/>
              <w:spacing w:before="93"/>
              <w:rPr>
                <w:sz w:val="24"/>
              </w:rPr>
            </w:pPr>
          </w:p>
          <w:p w14:paraId="1A05B8BE">
            <w:pPr>
              <w:pStyle w:val="17"/>
              <w:ind w:left="122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3880" w:type="dxa"/>
          </w:tcPr>
          <w:p w14:paraId="1B41F2CF">
            <w:pPr>
              <w:pStyle w:val="17"/>
              <w:spacing w:before="93"/>
              <w:rPr>
                <w:sz w:val="24"/>
              </w:rPr>
            </w:pPr>
          </w:p>
          <w:p w14:paraId="1887B309">
            <w:pPr>
              <w:pStyle w:val="17"/>
              <w:ind w:right="945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3380" w:type="dxa"/>
          </w:tcPr>
          <w:p w14:paraId="2CAD7516">
            <w:pPr>
              <w:pStyle w:val="17"/>
              <w:spacing w:before="93"/>
              <w:rPr>
                <w:sz w:val="24"/>
              </w:rPr>
            </w:pPr>
          </w:p>
          <w:p w14:paraId="4A9E9885">
            <w:pPr>
              <w:pStyle w:val="17"/>
              <w:ind w:left="158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Example</w:t>
            </w:r>
          </w:p>
        </w:tc>
      </w:tr>
      <w:tr w14:paraId="4A7B4E9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00" w:hRule="atLeast"/>
        </w:trPr>
        <w:tc>
          <w:tcPr>
            <w:tcW w:w="1700" w:type="dxa"/>
          </w:tcPr>
          <w:p w14:paraId="11E5A0CC">
            <w:pPr>
              <w:pStyle w:val="17"/>
              <w:rPr>
                <w:sz w:val="24"/>
              </w:rPr>
            </w:pPr>
          </w:p>
          <w:p w14:paraId="74501D47">
            <w:pPr>
              <w:pStyle w:val="17"/>
              <w:spacing w:before="50"/>
              <w:rPr>
                <w:sz w:val="24"/>
              </w:rPr>
            </w:pPr>
          </w:p>
          <w:p w14:paraId="277576F0">
            <w:pPr>
              <w:pStyle w:val="17"/>
              <w:ind w:right="271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and</w:t>
            </w:r>
          </w:p>
        </w:tc>
        <w:tc>
          <w:tcPr>
            <w:tcW w:w="2380" w:type="dxa"/>
          </w:tcPr>
          <w:p w14:paraId="3EFBD128">
            <w:pPr>
              <w:pStyle w:val="17"/>
              <w:rPr>
                <w:sz w:val="24"/>
              </w:rPr>
            </w:pPr>
          </w:p>
          <w:p w14:paraId="18B8E396">
            <w:pPr>
              <w:pStyle w:val="17"/>
              <w:spacing w:before="50"/>
              <w:rPr>
                <w:sz w:val="24"/>
              </w:rPr>
            </w:pPr>
          </w:p>
          <w:p w14:paraId="313249E8">
            <w:pPr>
              <w:pStyle w:val="17"/>
              <w:ind w:left="353"/>
              <w:rPr>
                <w:sz w:val="24"/>
              </w:rPr>
            </w:pPr>
            <w:r>
              <w:rPr>
                <w:sz w:val="24"/>
              </w:rPr>
              <w:t>Logical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AND</w:t>
            </w:r>
          </w:p>
        </w:tc>
        <w:tc>
          <w:tcPr>
            <w:tcW w:w="3880" w:type="dxa"/>
          </w:tcPr>
          <w:p w14:paraId="01ED5246">
            <w:pPr>
              <w:pStyle w:val="17"/>
              <w:spacing w:before="82"/>
              <w:rPr>
                <w:sz w:val="24"/>
              </w:rPr>
            </w:pPr>
          </w:p>
          <w:p w14:paraId="04D7F097">
            <w:pPr>
              <w:pStyle w:val="17"/>
              <w:spacing w:line="424" w:lineRule="auto"/>
              <w:ind w:left="840" w:right="210"/>
              <w:rPr>
                <w:sz w:val="24"/>
              </w:rPr>
            </w:pPr>
            <w:r>
              <w:rPr>
                <w:spacing w:val="-2"/>
                <w:sz w:val="24"/>
              </w:rPr>
              <w:t>True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if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both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operands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are </w:t>
            </w:r>
            <w:r>
              <w:rPr>
                <w:spacing w:val="-4"/>
                <w:sz w:val="24"/>
              </w:rPr>
              <w:t>True</w:t>
            </w:r>
          </w:p>
        </w:tc>
        <w:tc>
          <w:tcPr>
            <w:tcW w:w="3380" w:type="dxa"/>
          </w:tcPr>
          <w:p w14:paraId="7B0E2F23">
            <w:pPr>
              <w:pStyle w:val="17"/>
              <w:rPr>
                <w:sz w:val="24"/>
              </w:rPr>
            </w:pPr>
          </w:p>
          <w:p w14:paraId="6A629899">
            <w:pPr>
              <w:pStyle w:val="17"/>
              <w:spacing w:before="50"/>
              <w:rPr>
                <w:sz w:val="24"/>
              </w:rPr>
            </w:pPr>
          </w:p>
          <w:p w14:paraId="1789C581">
            <w:pPr>
              <w:pStyle w:val="17"/>
              <w:ind w:left="440"/>
              <w:rPr>
                <w:sz w:val="24"/>
              </w:rPr>
            </w:pPr>
            <w:r>
              <w:rPr>
                <w:sz w:val="24"/>
              </w:rPr>
              <w:t>True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False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rFonts w:ascii="Arial" w:hAnsi="Arial"/>
                <w:sz w:val="24"/>
              </w:rPr>
              <w:t>→</w:t>
            </w:r>
            <w:r>
              <w:rPr>
                <w:rFonts w:ascii="Arial" w:hAnsi="Arial"/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False</w:t>
            </w:r>
          </w:p>
        </w:tc>
      </w:tr>
      <w:tr w14:paraId="0ED9136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99" w:hRule="atLeast"/>
        </w:trPr>
        <w:tc>
          <w:tcPr>
            <w:tcW w:w="1700" w:type="dxa"/>
          </w:tcPr>
          <w:p w14:paraId="7E252B4C">
            <w:pPr>
              <w:pStyle w:val="17"/>
              <w:rPr>
                <w:sz w:val="24"/>
              </w:rPr>
            </w:pPr>
          </w:p>
          <w:p w14:paraId="61A1AA0A">
            <w:pPr>
              <w:pStyle w:val="17"/>
              <w:spacing w:before="53"/>
              <w:rPr>
                <w:sz w:val="24"/>
              </w:rPr>
            </w:pPr>
          </w:p>
          <w:p w14:paraId="62784516">
            <w:pPr>
              <w:pStyle w:val="17"/>
              <w:ind w:right="361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or</w:t>
            </w:r>
          </w:p>
        </w:tc>
        <w:tc>
          <w:tcPr>
            <w:tcW w:w="2380" w:type="dxa"/>
          </w:tcPr>
          <w:p w14:paraId="64FCF475">
            <w:pPr>
              <w:pStyle w:val="17"/>
              <w:rPr>
                <w:sz w:val="24"/>
              </w:rPr>
            </w:pPr>
          </w:p>
          <w:p w14:paraId="2484F272">
            <w:pPr>
              <w:pStyle w:val="17"/>
              <w:spacing w:before="53"/>
              <w:rPr>
                <w:sz w:val="24"/>
              </w:rPr>
            </w:pPr>
          </w:p>
          <w:p w14:paraId="5538BCC1">
            <w:pPr>
              <w:pStyle w:val="17"/>
              <w:ind w:left="293"/>
              <w:rPr>
                <w:sz w:val="24"/>
              </w:rPr>
            </w:pPr>
            <w:r>
              <w:rPr>
                <w:sz w:val="24"/>
              </w:rPr>
              <w:t>Logical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OR</w:t>
            </w:r>
          </w:p>
        </w:tc>
        <w:tc>
          <w:tcPr>
            <w:tcW w:w="3880" w:type="dxa"/>
          </w:tcPr>
          <w:p w14:paraId="19744FDB">
            <w:pPr>
              <w:pStyle w:val="17"/>
              <w:spacing w:before="85"/>
              <w:rPr>
                <w:sz w:val="24"/>
              </w:rPr>
            </w:pPr>
          </w:p>
          <w:p w14:paraId="340390C5">
            <w:pPr>
              <w:pStyle w:val="17"/>
              <w:spacing w:line="424" w:lineRule="auto"/>
              <w:ind w:left="840" w:right="210"/>
              <w:rPr>
                <w:sz w:val="24"/>
              </w:rPr>
            </w:pPr>
            <w:r>
              <w:rPr>
                <w:spacing w:val="-4"/>
                <w:sz w:val="24"/>
              </w:rPr>
              <w:t>True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if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least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one </w:t>
            </w:r>
            <w:r>
              <w:rPr>
                <w:sz w:val="24"/>
              </w:rPr>
              <w:t>operand is True</w:t>
            </w:r>
          </w:p>
        </w:tc>
        <w:tc>
          <w:tcPr>
            <w:tcW w:w="3380" w:type="dxa"/>
          </w:tcPr>
          <w:p w14:paraId="478C5423">
            <w:pPr>
              <w:pStyle w:val="17"/>
              <w:rPr>
                <w:sz w:val="24"/>
              </w:rPr>
            </w:pPr>
          </w:p>
          <w:p w14:paraId="5EC686BB">
            <w:pPr>
              <w:pStyle w:val="17"/>
              <w:spacing w:before="53"/>
              <w:rPr>
                <w:sz w:val="24"/>
              </w:rPr>
            </w:pPr>
          </w:p>
          <w:p w14:paraId="799EDF38">
            <w:pPr>
              <w:pStyle w:val="17"/>
              <w:ind w:left="577"/>
              <w:rPr>
                <w:sz w:val="24"/>
              </w:rPr>
            </w:pPr>
            <w:r>
              <w:rPr>
                <w:sz w:val="24"/>
              </w:rPr>
              <w:t>True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False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rFonts w:ascii="Arial" w:hAnsi="Arial"/>
                <w:sz w:val="24"/>
              </w:rPr>
              <w:t>→</w:t>
            </w:r>
            <w:r>
              <w:rPr>
                <w:rFonts w:ascii="Arial" w:hAnsi="Arial"/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True</w:t>
            </w:r>
          </w:p>
        </w:tc>
      </w:tr>
      <w:tr w14:paraId="1A5D17E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0" w:hRule="atLeast"/>
        </w:trPr>
        <w:tc>
          <w:tcPr>
            <w:tcW w:w="1700" w:type="dxa"/>
          </w:tcPr>
          <w:p w14:paraId="4FC06B43">
            <w:pPr>
              <w:pStyle w:val="17"/>
              <w:spacing w:before="87"/>
              <w:rPr>
                <w:sz w:val="24"/>
              </w:rPr>
            </w:pPr>
          </w:p>
          <w:p w14:paraId="6ECF268F">
            <w:pPr>
              <w:pStyle w:val="17"/>
              <w:ind w:right="296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not</w:t>
            </w:r>
          </w:p>
        </w:tc>
        <w:tc>
          <w:tcPr>
            <w:tcW w:w="2380" w:type="dxa"/>
          </w:tcPr>
          <w:p w14:paraId="1CA6682E">
            <w:pPr>
              <w:pStyle w:val="17"/>
              <w:spacing w:before="87"/>
              <w:rPr>
                <w:sz w:val="24"/>
              </w:rPr>
            </w:pPr>
          </w:p>
          <w:p w14:paraId="18900BE8">
            <w:pPr>
              <w:pStyle w:val="17"/>
              <w:ind w:left="353"/>
              <w:rPr>
                <w:sz w:val="24"/>
              </w:rPr>
            </w:pPr>
            <w:r>
              <w:rPr>
                <w:sz w:val="24"/>
              </w:rPr>
              <w:t>Logical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NOT</w:t>
            </w:r>
          </w:p>
        </w:tc>
        <w:tc>
          <w:tcPr>
            <w:tcW w:w="3880" w:type="dxa"/>
          </w:tcPr>
          <w:p w14:paraId="0305CB3A">
            <w:pPr>
              <w:pStyle w:val="17"/>
              <w:spacing w:before="87"/>
              <w:rPr>
                <w:sz w:val="24"/>
              </w:rPr>
            </w:pPr>
          </w:p>
          <w:p w14:paraId="6E56E3D3">
            <w:pPr>
              <w:pStyle w:val="17"/>
              <w:ind w:right="833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Inverts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boolean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value</w:t>
            </w:r>
          </w:p>
        </w:tc>
        <w:tc>
          <w:tcPr>
            <w:tcW w:w="3380" w:type="dxa"/>
          </w:tcPr>
          <w:p w14:paraId="3FAABC8B">
            <w:pPr>
              <w:pStyle w:val="17"/>
              <w:spacing w:before="87"/>
              <w:rPr>
                <w:sz w:val="24"/>
              </w:rPr>
            </w:pPr>
          </w:p>
          <w:p w14:paraId="5A06AC16">
            <w:pPr>
              <w:pStyle w:val="17"/>
              <w:ind w:left="779"/>
              <w:rPr>
                <w:sz w:val="24"/>
              </w:rPr>
            </w:pPr>
            <w:r>
              <w:rPr>
                <w:spacing w:val="-4"/>
                <w:sz w:val="24"/>
              </w:rPr>
              <w:t>not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True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rFonts w:ascii="Arial" w:hAnsi="Arial"/>
                <w:spacing w:val="-4"/>
                <w:sz w:val="24"/>
              </w:rPr>
              <w:t>→</w:t>
            </w:r>
            <w:r>
              <w:rPr>
                <w:rFonts w:ascii="Arial" w:hAnsi="Arial"/>
                <w:spacing w:val="-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False</w:t>
            </w:r>
          </w:p>
        </w:tc>
      </w:tr>
    </w:tbl>
    <w:p w14:paraId="76B1A2EE">
      <w:pPr>
        <w:pStyle w:val="17"/>
        <w:spacing w:after="0"/>
        <w:rPr>
          <w:sz w:val="24"/>
        </w:rPr>
        <w:sectPr>
          <w:pgSz w:w="11920" w:h="16840"/>
          <w:pgMar w:top="1420" w:right="283" w:bottom="260" w:left="0" w:header="0" w:footer="79" w:gutter="0"/>
          <w:cols w:space="720" w:num="1"/>
        </w:sectPr>
      </w:pPr>
    </w:p>
    <w:p w14:paraId="07ABE921">
      <w:pPr>
        <w:pStyle w:val="13"/>
        <w:spacing w:before="82"/>
        <w:ind w:left="720"/>
      </w:pPr>
      <w:bookmarkStart w:id="49" w:name="Example: "/>
      <w:bookmarkEnd w:id="49"/>
      <w:bookmarkStart w:id="50" w:name=" "/>
      <w:bookmarkEnd w:id="50"/>
      <w:r>
        <w:rPr>
          <w:spacing w:val="-2"/>
        </w:rPr>
        <w:t>Example:</w:t>
      </w:r>
    </w:p>
    <w:p w14:paraId="33BA719F">
      <w:pPr>
        <w:pStyle w:val="13"/>
        <w:spacing w:before="130"/>
        <w:ind w:left="1440"/>
        <w:rPr>
          <w:rFonts w:ascii="Courier New"/>
        </w:rPr>
      </w:pPr>
      <w:r>
        <w:rPr>
          <w:rFonts w:ascii="Courier New"/>
          <w:spacing w:val="-2"/>
        </w:rPr>
        <w:t>python</w:t>
      </w:r>
    </w:p>
    <w:p w14:paraId="570F5C84">
      <w:pPr>
        <w:pStyle w:val="13"/>
        <w:spacing w:before="61"/>
        <w:rPr>
          <w:rFonts w:ascii="Courier New"/>
        </w:rPr>
      </w:pPr>
    </w:p>
    <w:p w14:paraId="308D3792">
      <w:pPr>
        <w:tabs>
          <w:tab w:val="left" w:pos="3744"/>
        </w:tabs>
        <w:spacing w:before="0" w:line="295" w:lineRule="auto"/>
        <w:ind w:left="1440" w:right="6904" w:firstLine="0"/>
        <w:jc w:val="left"/>
        <w:rPr>
          <w:i/>
          <w:sz w:val="24"/>
        </w:rPr>
      </w:pPr>
      <w:r>
        <w:rPr>
          <w:rFonts w:ascii="Courier New"/>
          <w:w w:val="105"/>
          <w:sz w:val="24"/>
        </w:rPr>
        <w:t>x, y = True, False print(x and y)</w:t>
      </w:r>
      <w:r>
        <w:rPr>
          <w:rFonts w:ascii="Courier New"/>
          <w:sz w:val="24"/>
        </w:rPr>
        <w:tab/>
      </w:r>
      <w:r>
        <w:rPr>
          <w:i/>
          <w:w w:val="105"/>
          <w:sz w:val="24"/>
        </w:rPr>
        <w:t>#</w:t>
      </w:r>
      <w:r>
        <w:rPr>
          <w:i/>
          <w:spacing w:val="40"/>
          <w:w w:val="105"/>
          <w:sz w:val="24"/>
        </w:rPr>
        <w:t xml:space="preserve"> </w:t>
      </w:r>
      <w:r>
        <w:rPr>
          <w:i/>
          <w:w w:val="105"/>
          <w:sz w:val="24"/>
        </w:rPr>
        <w:t xml:space="preserve">False </w:t>
      </w:r>
      <w:r>
        <w:rPr>
          <w:rFonts w:ascii="Courier New"/>
          <w:w w:val="105"/>
          <w:sz w:val="24"/>
        </w:rPr>
        <w:t>print(x or y)</w:t>
      </w:r>
      <w:r>
        <w:rPr>
          <w:rFonts w:ascii="Courier New"/>
          <w:sz w:val="24"/>
        </w:rPr>
        <w:tab/>
      </w:r>
      <w:r>
        <w:rPr>
          <w:i/>
          <w:w w:val="105"/>
          <w:sz w:val="24"/>
        </w:rPr>
        <w:t>#</w:t>
      </w:r>
      <w:r>
        <w:rPr>
          <w:i/>
          <w:spacing w:val="40"/>
          <w:w w:val="105"/>
          <w:sz w:val="24"/>
        </w:rPr>
        <w:t xml:space="preserve"> </w:t>
      </w:r>
      <w:r>
        <w:rPr>
          <w:i/>
          <w:w w:val="105"/>
          <w:sz w:val="24"/>
        </w:rPr>
        <w:t xml:space="preserve">True </w:t>
      </w:r>
      <w:r>
        <w:rPr>
          <w:rFonts w:ascii="Courier New"/>
          <w:w w:val="105"/>
          <w:sz w:val="24"/>
        </w:rPr>
        <w:t>print(not x)</w:t>
      </w:r>
      <w:r>
        <w:rPr>
          <w:rFonts w:ascii="Courier New"/>
          <w:sz w:val="24"/>
        </w:rPr>
        <w:tab/>
      </w:r>
      <w:r>
        <w:rPr>
          <w:i/>
          <w:w w:val="105"/>
          <w:sz w:val="24"/>
        </w:rPr>
        <w:t>#</w:t>
      </w:r>
      <w:r>
        <w:rPr>
          <w:i/>
          <w:spacing w:val="40"/>
          <w:w w:val="105"/>
          <w:sz w:val="24"/>
        </w:rPr>
        <w:t xml:space="preserve"> </w:t>
      </w:r>
      <w:r>
        <w:rPr>
          <w:i/>
          <w:w w:val="105"/>
          <w:sz w:val="24"/>
        </w:rPr>
        <w:t>False</w:t>
      </w:r>
    </w:p>
    <w:p w14:paraId="3CE75CF9">
      <w:pPr>
        <w:pStyle w:val="13"/>
        <w:rPr>
          <w:i/>
          <w:sz w:val="13"/>
        </w:rPr>
      </w:pPr>
      <w:r>
        <w:rPr>
          <w:i/>
          <w:sz w:val="13"/>
        </w:rPr>
        <mc:AlternateContent>
          <mc:Choice Requires="wps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495300</wp:posOffset>
                </wp:positionH>
                <wp:positionV relativeFrom="paragraph">
                  <wp:posOffset>111125</wp:posOffset>
                </wp:positionV>
                <wp:extent cx="6845300" cy="1270"/>
                <wp:effectExtent l="0" t="0" r="0" b="0"/>
                <wp:wrapTopAndBottom/>
                <wp:docPr id="14" name="Graphic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5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5300">
                              <a:moveTo>
                                <a:pt x="0" y="0"/>
                              </a:moveTo>
                              <a:lnTo>
                                <a:pt x="68453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4" o:spid="_x0000_s1026" o:spt="100" style="position:absolute;left:0pt;margin-left:39pt;margin-top:8.75pt;height:0.1pt;width:539pt;mso-position-horizontal-relative:page;mso-wrap-distance-bottom:0pt;mso-wrap-distance-top:0pt;z-index:-251648000;mso-width-relative:page;mso-height-relative:page;" filled="f" stroked="t" coordsize="6845300,1" o:gfxdata="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CmKcBO0gAAAAkBAAAPAAAAAAAAAAEAIAAA&#10;ACIAAABkcnMvZG93bnJldi54bWxQSwECFAAUAAAACACHTuJA56KYkBICAAB9BAAADgAAAAAAAAAB&#10;ACAAAAAhAQAAZHJzL2Uyb0RvYy54bWxQSwUGAAAAAAYABgBZAQAApQUAAAAA&#10;" path="m0,0l6845300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614D5082">
      <w:pPr>
        <w:pStyle w:val="13"/>
        <w:rPr>
          <w:i/>
        </w:rPr>
      </w:pPr>
    </w:p>
    <w:p w14:paraId="2EA76D09">
      <w:pPr>
        <w:pStyle w:val="13"/>
        <w:spacing w:before="213"/>
        <w:rPr>
          <w:i/>
        </w:rPr>
      </w:pPr>
    </w:p>
    <w:p w14:paraId="1BD8A992">
      <w:pPr>
        <w:numPr>
          <w:ilvl w:val="0"/>
          <w:numId w:val="13"/>
        </w:numPr>
        <w:tabs>
          <w:tab w:val="left" w:pos="986"/>
        </w:tabs>
        <w:spacing w:before="0"/>
        <w:ind w:left="986" w:right="0" w:hanging="266"/>
        <w:jc w:val="left"/>
        <w:rPr>
          <w:b/>
          <w:sz w:val="24"/>
        </w:rPr>
      </w:pPr>
      <w:bookmarkStart w:id="51" w:name="4. Bitwise Operators "/>
      <w:bookmarkEnd w:id="51"/>
      <w:r>
        <w:rPr>
          <w:b/>
          <w:spacing w:val="-4"/>
          <w:sz w:val="24"/>
        </w:rPr>
        <w:t>Bitwise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Operators</w:t>
      </w:r>
    </w:p>
    <w:p w14:paraId="4BCB4D2C">
      <w:pPr>
        <w:pStyle w:val="13"/>
        <w:spacing w:before="173"/>
        <w:ind w:left="720"/>
      </w:pPr>
      <w:r>
        <w:rPr>
          <w:spacing w:val="-4"/>
        </w:rPr>
        <w:t>Operate</w:t>
      </w:r>
      <w:r>
        <w:rPr>
          <w:spacing w:val="-14"/>
        </w:rPr>
        <w:t xml:space="preserve"> </w:t>
      </w:r>
      <w:r>
        <w:rPr>
          <w:spacing w:val="-4"/>
        </w:rPr>
        <w:t>on</w:t>
      </w:r>
      <w:r>
        <w:rPr>
          <w:spacing w:val="-14"/>
        </w:rPr>
        <w:t xml:space="preserve"> </w:t>
      </w:r>
      <w:r>
        <w:rPr>
          <w:spacing w:val="-4"/>
        </w:rPr>
        <w:t>integers</w:t>
      </w:r>
      <w:r>
        <w:rPr>
          <w:spacing w:val="-14"/>
        </w:rPr>
        <w:t xml:space="preserve"> </w:t>
      </w:r>
      <w:r>
        <w:rPr>
          <w:spacing w:val="-4"/>
        </w:rPr>
        <w:t>at</w:t>
      </w:r>
      <w:r>
        <w:rPr>
          <w:spacing w:val="-13"/>
        </w:rPr>
        <w:t xml:space="preserve"> </w:t>
      </w:r>
      <w:r>
        <w:rPr>
          <w:spacing w:val="-4"/>
        </w:rPr>
        <w:t>the</w:t>
      </w:r>
      <w:r>
        <w:rPr>
          <w:spacing w:val="-14"/>
        </w:rPr>
        <w:t xml:space="preserve"> </w:t>
      </w:r>
      <w:r>
        <w:rPr>
          <w:spacing w:val="-4"/>
        </w:rPr>
        <w:t>binary</w:t>
      </w:r>
      <w:r>
        <w:rPr>
          <w:spacing w:val="-14"/>
        </w:rPr>
        <w:t xml:space="preserve"> </w:t>
      </w:r>
      <w:r>
        <w:rPr>
          <w:spacing w:val="-4"/>
        </w:rPr>
        <w:t>level,</w:t>
      </w:r>
      <w:r>
        <w:rPr>
          <w:spacing w:val="-14"/>
        </w:rPr>
        <w:t xml:space="preserve"> </w:t>
      </w:r>
      <w:r>
        <w:rPr>
          <w:spacing w:val="-4"/>
        </w:rPr>
        <w:t>manipulating</w:t>
      </w:r>
      <w:r>
        <w:rPr>
          <w:spacing w:val="-13"/>
        </w:rPr>
        <w:t xml:space="preserve"> </w:t>
      </w:r>
      <w:r>
        <w:rPr>
          <w:spacing w:val="-4"/>
        </w:rPr>
        <w:t>individual</w:t>
      </w:r>
      <w:r>
        <w:rPr>
          <w:spacing w:val="-14"/>
        </w:rPr>
        <w:t xml:space="preserve"> </w:t>
      </w:r>
      <w:r>
        <w:rPr>
          <w:spacing w:val="-4"/>
        </w:rPr>
        <w:t>bits.</w:t>
      </w:r>
    </w:p>
    <w:p w14:paraId="3346C872">
      <w:pPr>
        <w:pStyle w:val="13"/>
        <w:rPr>
          <w:sz w:val="20"/>
        </w:rPr>
      </w:pPr>
    </w:p>
    <w:p w14:paraId="1D6D484C">
      <w:pPr>
        <w:pStyle w:val="13"/>
        <w:spacing w:before="154" w:after="1"/>
        <w:rPr>
          <w:sz w:val="20"/>
        </w:rPr>
      </w:pPr>
    </w:p>
    <w:tbl>
      <w:tblPr>
        <w:tblStyle w:val="12"/>
        <w:tblW w:w="0" w:type="auto"/>
        <w:tblInd w:w="319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80"/>
        <w:gridCol w:w="1800"/>
        <w:gridCol w:w="4560"/>
        <w:gridCol w:w="3240"/>
      </w:tblGrid>
      <w:tr w14:paraId="5710DF1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0" w:hRule="atLeast"/>
        </w:trPr>
        <w:tc>
          <w:tcPr>
            <w:tcW w:w="1680" w:type="dxa"/>
          </w:tcPr>
          <w:p w14:paraId="26BA8D61">
            <w:pPr>
              <w:pStyle w:val="17"/>
              <w:spacing w:before="81"/>
              <w:rPr>
                <w:sz w:val="24"/>
              </w:rPr>
            </w:pPr>
          </w:p>
          <w:p w14:paraId="66A748F0">
            <w:pPr>
              <w:pStyle w:val="17"/>
              <w:ind w:left="288"/>
              <w:rPr>
                <w:sz w:val="24"/>
              </w:rPr>
            </w:pPr>
            <w:r>
              <w:rPr>
                <w:spacing w:val="-2"/>
                <w:sz w:val="24"/>
              </w:rPr>
              <w:t>Operator</w:t>
            </w:r>
          </w:p>
        </w:tc>
        <w:tc>
          <w:tcPr>
            <w:tcW w:w="1800" w:type="dxa"/>
          </w:tcPr>
          <w:p w14:paraId="33498EBE">
            <w:pPr>
              <w:pStyle w:val="17"/>
              <w:spacing w:before="81"/>
              <w:rPr>
                <w:sz w:val="24"/>
              </w:rPr>
            </w:pPr>
          </w:p>
          <w:p w14:paraId="7A3C4C70">
            <w:pPr>
              <w:pStyle w:val="17"/>
              <w:ind w:left="845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Name</w:t>
            </w:r>
          </w:p>
        </w:tc>
        <w:tc>
          <w:tcPr>
            <w:tcW w:w="4560" w:type="dxa"/>
          </w:tcPr>
          <w:p w14:paraId="69790F16">
            <w:pPr>
              <w:pStyle w:val="17"/>
              <w:spacing w:before="81"/>
              <w:rPr>
                <w:sz w:val="24"/>
              </w:rPr>
            </w:pPr>
          </w:p>
          <w:p w14:paraId="1E9CD76D">
            <w:pPr>
              <w:pStyle w:val="17"/>
              <w:ind w:left="845"/>
              <w:rPr>
                <w:sz w:val="24"/>
              </w:rPr>
            </w:pPr>
            <w:r>
              <w:rPr>
                <w:spacing w:val="-2"/>
                <w:sz w:val="24"/>
              </w:rPr>
              <w:t>Description</w:t>
            </w:r>
          </w:p>
        </w:tc>
        <w:tc>
          <w:tcPr>
            <w:tcW w:w="3240" w:type="dxa"/>
          </w:tcPr>
          <w:p w14:paraId="1665BB2E">
            <w:pPr>
              <w:pStyle w:val="17"/>
              <w:spacing w:before="81"/>
              <w:rPr>
                <w:sz w:val="24"/>
              </w:rPr>
            </w:pPr>
          </w:p>
          <w:p w14:paraId="4007E69D">
            <w:pPr>
              <w:pStyle w:val="17"/>
              <w:ind w:left="845"/>
              <w:rPr>
                <w:sz w:val="24"/>
              </w:rPr>
            </w:pPr>
            <w:r>
              <w:rPr>
                <w:spacing w:val="-2"/>
                <w:sz w:val="24"/>
              </w:rPr>
              <w:t>Example</w:t>
            </w:r>
          </w:p>
        </w:tc>
      </w:tr>
      <w:tr w14:paraId="473BD2C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00" w:hRule="atLeast"/>
        </w:trPr>
        <w:tc>
          <w:tcPr>
            <w:tcW w:w="1680" w:type="dxa"/>
          </w:tcPr>
          <w:p w14:paraId="4E132FC6">
            <w:pPr>
              <w:pStyle w:val="17"/>
              <w:rPr>
                <w:sz w:val="24"/>
              </w:rPr>
            </w:pPr>
          </w:p>
          <w:p w14:paraId="1B18CD27">
            <w:pPr>
              <w:pStyle w:val="17"/>
              <w:spacing w:before="58"/>
              <w:rPr>
                <w:sz w:val="24"/>
              </w:rPr>
            </w:pPr>
          </w:p>
          <w:p w14:paraId="33395709">
            <w:pPr>
              <w:pStyle w:val="17"/>
              <w:ind w:left="163" w:righ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&amp;</w:t>
            </w:r>
          </w:p>
        </w:tc>
        <w:tc>
          <w:tcPr>
            <w:tcW w:w="1800" w:type="dxa"/>
          </w:tcPr>
          <w:p w14:paraId="21DB07CE">
            <w:pPr>
              <w:pStyle w:val="17"/>
              <w:rPr>
                <w:sz w:val="24"/>
              </w:rPr>
            </w:pPr>
          </w:p>
          <w:p w14:paraId="7EDE63A1">
            <w:pPr>
              <w:pStyle w:val="17"/>
              <w:spacing w:before="58"/>
              <w:rPr>
                <w:sz w:val="24"/>
              </w:rPr>
            </w:pPr>
          </w:p>
          <w:p w14:paraId="6EDD1003">
            <w:pPr>
              <w:pStyle w:val="17"/>
              <w:ind w:left="845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AND</w:t>
            </w:r>
          </w:p>
        </w:tc>
        <w:tc>
          <w:tcPr>
            <w:tcW w:w="4560" w:type="dxa"/>
          </w:tcPr>
          <w:p w14:paraId="3ABC6A9C">
            <w:pPr>
              <w:pStyle w:val="17"/>
              <w:rPr>
                <w:sz w:val="24"/>
              </w:rPr>
            </w:pPr>
          </w:p>
          <w:p w14:paraId="3842AF52">
            <w:pPr>
              <w:pStyle w:val="17"/>
              <w:spacing w:before="58"/>
              <w:rPr>
                <w:sz w:val="24"/>
              </w:rPr>
            </w:pPr>
          </w:p>
          <w:p w14:paraId="2E7D5B76">
            <w:pPr>
              <w:pStyle w:val="17"/>
              <w:ind w:left="845"/>
              <w:rPr>
                <w:sz w:val="24"/>
              </w:rPr>
            </w:pPr>
            <w:r>
              <w:rPr>
                <w:sz w:val="24"/>
              </w:rPr>
              <w:t>Bits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set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both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operands</w:t>
            </w:r>
          </w:p>
        </w:tc>
        <w:tc>
          <w:tcPr>
            <w:tcW w:w="3240" w:type="dxa"/>
          </w:tcPr>
          <w:p w14:paraId="3B5B46D3">
            <w:pPr>
              <w:pStyle w:val="17"/>
              <w:spacing w:before="89"/>
              <w:rPr>
                <w:sz w:val="24"/>
              </w:rPr>
            </w:pPr>
          </w:p>
          <w:p w14:paraId="6F644855">
            <w:pPr>
              <w:pStyle w:val="17"/>
              <w:ind w:left="845"/>
              <w:rPr>
                <w:sz w:val="24"/>
              </w:rPr>
            </w:pPr>
            <w:r>
              <w:rPr>
                <w:sz w:val="24"/>
              </w:rPr>
              <w:t>5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3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(0101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&amp;</w:t>
            </w:r>
          </w:p>
          <w:p w14:paraId="266279F0">
            <w:pPr>
              <w:pStyle w:val="17"/>
              <w:spacing w:before="216"/>
              <w:ind w:left="845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0011)</w:t>
            </w:r>
          </w:p>
        </w:tc>
      </w:tr>
      <w:tr w14:paraId="3FF72C1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00" w:hRule="atLeast"/>
        </w:trPr>
        <w:tc>
          <w:tcPr>
            <w:tcW w:w="1680" w:type="dxa"/>
          </w:tcPr>
          <w:p w14:paraId="1BD72058">
            <w:pPr>
              <w:pStyle w:val="17"/>
              <w:rPr>
                <w:sz w:val="24"/>
              </w:rPr>
            </w:pPr>
          </w:p>
          <w:p w14:paraId="4AF8F1CB">
            <w:pPr>
              <w:pStyle w:val="17"/>
              <w:spacing w:before="60"/>
              <w:rPr>
                <w:sz w:val="24"/>
              </w:rPr>
            </w:pPr>
          </w:p>
          <w:p w14:paraId="20B4136C">
            <w:pPr>
              <w:pStyle w:val="17"/>
              <w:ind w:left="163" w:right="65"/>
              <w:jc w:val="center"/>
              <w:rPr>
                <w:sz w:val="24"/>
              </w:rPr>
            </w:pPr>
            <w:r>
              <w:rPr>
                <w:spacing w:val="-10"/>
                <w:w w:val="115"/>
                <w:sz w:val="24"/>
              </w:rPr>
              <w:t>\</w:t>
            </w:r>
          </w:p>
        </w:tc>
        <w:tc>
          <w:tcPr>
            <w:tcW w:w="1800" w:type="dxa"/>
          </w:tcPr>
          <w:p w14:paraId="1E802898">
            <w:pPr>
              <w:pStyle w:val="17"/>
              <w:rPr>
                <w:sz w:val="24"/>
              </w:rPr>
            </w:pPr>
          </w:p>
          <w:p w14:paraId="79C9845D">
            <w:pPr>
              <w:pStyle w:val="17"/>
              <w:spacing w:before="60"/>
              <w:rPr>
                <w:sz w:val="24"/>
              </w:rPr>
            </w:pPr>
          </w:p>
          <w:p w14:paraId="04F36965">
            <w:pPr>
              <w:pStyle w:val="17"/>
              <w:ind w:left="845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OR</w:t>
            </w:r>
          </w:p>
        </w:tc>
        <w:tc>
          <w:tcPr>
            <w:tcW w:w="4560" w:type="dxa"/>
          </w:tcPr>
          <w:p w14:paraId="681D23B3">
            <w:pPr>
              <w:pStyle w:val="17"/>
              <w:rPr>
                <w:sz w:val="24"/>
              </w:rPr>
            </w:pPr>
          </w:p>
          <w:p w14:paraId="11DF06B8">
            <w:pPr>
              <w:pStyle w:val="17"/>
              <w:spacing w:before="60"/>
              <w:rPr>
                <w:sz w:val="24"/>
              </w:rPr>
            </w:pPr>
          </w:p>
          <w:p w14:paraId="75FA7917">
            <w:pPr>
              <w:pStyle w:val="17"/>
              <w:ind w:left="845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OR</w:t>
            </w:r>
          </w:p>
        </w:tc>
        <w:tc>
          <w:tcPr>
            <w:tcW w:w="3240" w:type="dxa"/>
          </w:tcPr>
          <w:p w14:paraId="08ECF21C">
            <w:pPr>
              <w:pStyle w:val="17"/>
              <w:spacing w:before="92"/>
              <w:rPr>
                <w:sz w:val="24"/>
              </w:rPr>
            </w:pPr>
          </w:p>
          <w:p w14:paraId="4564CD56">
            <w:pPr>
              <w:pStyle w:val="17"/>
              <w:spacing w:line="424" w:lineRule="auto"/>
              <w:ind w:left="845"/>
              <w:rPr>
                <w:sz w:val="24"/>
              </w:rPr>
            </w:pPr>
            <w:r>
              <w:rPr>
                <w:spacing w:val="-4"/>
                <w:sz w:val="24"/>
              </w:rPr>
              <w:t>Bits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set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either </w:t>
            </w:r>
            <w:r>
              <w:rPr>
                <w:spacing w:val="-2"/>
                <w:sz w:val="24"/>
              </w:rPr>
              <w:t>operand</w:t>
            </w:r>
          </w:p>
        </w:tc>
      </w:tr>
      <w:tr w14:paraId="45A41C0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99" w:hRule="atLeast"/>
        </w:trPr>
        <w:tc>
          <w:tcPr>
            <w:tcW w:w="1680" w:type="dxa"/>
          </w:tcPr>
          <w:p w14:paraId="30FA3462">
            <w:pPr>
              <w:pStyle w:val="17"/>
              <w:rPr>
                <w:sz w:val="24"/>
              </w:rPr>
            </w:pPr>
          </w:p>
          <w:p w14:paraId="6606A64F">
            <w:pPr>
              <w:pStyle w:val="17"/>
              <w:spacing w:before="63"/>
              <w:rPr>
                <w:sz w:val="24"/>
              </w:rPr>
            </w:pPr>
          </w:p>
          <w:p w14:paraId="5FF2D518">
            <w:pPr>
              <w:pStyle w:val="17"/>
              <w:ind w:left="163" w:right="63"/>
              <w:jc w:val="center"/>
              <w:rPr>
                <w:sz w:val="24"/>
              </w:rPr>
            </w:pPr>
            <w:r>
              <w:rPr>
                <w:spacing w:val="-10"/>
                <w:w w:val="90"/>
                <w:sz w:val="24"/>
              </w:rPr>
              <w:t>^</w:t>
            </w:r>
          </w:p>
        </w:tc>
        <w:tc>
          <w:tcPr>
            <w:tcW w:w="1800" w:type="dxa"/>
          </w:tcPr>
          <w:p w14:paraId="792208EC">
            <w:pPr>
              <w:pStyle w:val="17"/>
              <w:rPr>
                <w:sz w:val="24"/>
              </w:rPr>
            </w:pPr>
          </w:p>
          <w:p w14:paraId="3D799E45">
            <w:pPr>
              <w:pStyle w:val="17"/>
              <w:spacing w:before="63"/>
              <w:rPr>
                <w:sz w:val="24"/>
              </w:rPr>
            </w:pPr>
          </w:p>
          <w:p w14:paraId="02C1A00A">
            <w:pPr>
              <w:pStyle w:val="17"/>
              <w:ind w:left="845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XOR</w:t>
            </w:r>
          </w:p>
        </w:tc>
        <w:tc>
          <w:tcPr>
            <w:tcW w:w="4560" w:type="dxa"/>
          </w:tcPr>
          <w:p w14:paraId="69086406">
            <w:pPr>
              <w:pStyle w:val="17"/>
              <w:rPr>
                <w:sz w:val="24"/>
              </w:rPr>
            </w:pPr>
          </w:p>
          <w:p w14:paraId="5CF183C3">
            <w:pPr>
              <w:pStyle w:val="17"/>
              <w:spacing w:before="63"/>
              <w:rPr>
                <w:sz w:val="24"/>
              </w:rPr>
            </w:pPr>
          </w:p>
          <w:p w14:paraId="1179C23F">
            <w:pPr>
              <w:pStyle w:val="17"/>
              <w:ind w:left="845"/>
              <w:rPr>
                <w:sz w:val="24"/>
              </w:rPr>
            </w:pPr>
            <w:r>
              <w:rPr>
                <w:sz w:val="24"/>
              </w:rPr>
              <w:t>Bits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set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one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operand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only</w:t>
            </w:r>
          </w:p>
        </w:tc>
        <w:tc>
          <w:tcPr>
            <w:tcW w:w="3240" w:type="dxa"/>
          </w:tcPr>
          <w:p w14:paraId="543E1C9A">
            <w:pPr>
              <w:pStyle w:val="17"/>
              <w:spacing w:before="94"/>
              <w:rPr>
                <w:sz w:val="24"/>
              </w:rPr>
            </w:pPr>
          </w:p>
          <w:p w14:paraId="5046CE38">
            <w:pPr>
              <w:pStyle w:val="17"/>
              <w:spacing w:before="1"/>
              <w:ind w:left="845"/>
              <w:rPr>
                <w:sz w:val="24"/>
              </w:rPr>
            </w:pPr>
            <w:r>
              <w:rPr>
                <w:sz w:val="24"/>
              </w:rPr>
              <w:t>5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^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3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6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(0101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^</w:t>
            </w:r>
          </w:p>
          <w:p w14:paraId="4FC4D028">
            <w:pPr>
              <w:pStyle w:val="17"/>
              <w:spacing w:before="215"/>
              <w:ind w:left="845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0011)</w:t>
            </w:r>
          </w:p>
        </w:tc>
      </w:tr>
      <w:tr w14:paraId="64C5318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19" w:hRule="atLeast"/>
        </w:trPr>
        <w:tc>
          <w:tcPr>
            <w:tcW w:w="1680" w:type="dxa"/>
          </w:tcPr>
          <w:p w14:paraId="26C1D5C4">
            <w:pPr>
              <w:pStyle w:val="17"/>
              <w:rPr>
                <w:sz w:val="24"/>
              </w:rPr>
            </w:pPr>
          </w:p>
          <w:p w14:paraId="519CA838">
            <w:pPr>
              <w:pStyle w:val="17"/>
              <w:spacing w:before="65"/>
              <w:rPr>
                <w:sz w:val="24"/>
              </w:rPr>
            </w:pPr>
          </w:p>
          <w:p w14:paraId="12115475">
            <w:pPr>
              <w:pStyle w:val="17"/>
              <w:ind w:left="163"/>
              <w:jc w:val="center"/>
              <w:rPr>
                <w:sz w:val="24"/>
              </w:rPr>
            </w:pPr>
            <w:r>
              <w:rPr>
                <w:spacing w:val="-10"/>
                <w:w w:val="130"/>
                <w:sz w:val="24"/>
              </w:rPr>
              <w:t>~</w:t>
            </w:r>
          </w:p>
        </w:tc>
        <w:tc>
          <w:tcPr>
            <w:tcW w:w="1800" w:type="dxa"/>
          </w:tcPr>
          <w:p w14:paraId="779807E0">
            <w:pPr>
              <w:pStyle w:val="17"/>
              <w:rPr>
                <w:sz w:val="24"/>
              </w:rPr>
            </w:pPr>
          </w:p>
          <w:p w14:paraId="430A6A9E">
            <w:pPr>
              <w:pStyle w:val="17"/>
              <w:spacing w:before="65"/>
              <w:rPr>
                <w:sz w:val="24"/>
              </w:rPr>
            </w:pPr>
          </w:p>
          <w:p w14:paraId="3D7EC08F">
            <w:pPr>
              <w:pStyle w:val="17"/>
              <w:ind w:left="845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NOT</w:t>
            </w:r>
          </w:p>
        </w:tc>
        <w:tc>
          <w:tcPr>
            <w:tcW w:w="4560" w:type="dxa"/>
          </w:tcPr>
          <w:p w14:paraId="51F322C7">
            <w:pPr>
              <w:pStyle w:val="17"/>
              <w:spacing w:before="97"/>
              <w:rPr>
                <w:sz w:val="24"/>
              </w:rPr>
            </w:pPr>
          </w:p>
          <w:p w14:paraId="120E6EAE">
            <w:pPr>
              <w:pStyle w:val="17"/>
              <w:spacing w:line="424" w:lineRule="auto"/>
              <w:ind w:left="845" w:right="158"/>
              <w:rPr>
                <w:sz w:val="24"/>
              </w:rPr>
            </w:pPr>
            <w:r>
              <w:rPr>
                <w:spacing w:val="-4"/>
                <w:sz w:val="24"/>
              </w:rPr>
              <w:t>Inverts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all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bits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(one’s </w:t>
            </w:r>
            <w:r>
              <w:rPr>
                <w:spacing w:val="-2"/>
                <w:sz w:val="24"/>
              </w:rPr>
              <w:t>complement)</w:t>
            </w:r>
          </w:p>
        </w:tc>
        <w:tc>
          <w:tcPr>
            <w:tcW w:w="3240" w:type="dxa"/>
          </w:tcPr>
          <w:p w14:paraId="1BC05955">
            <w:pPr>
              <w:pStyle w:val="17"/>
              <w:rPr>
                <w:sz w:val="24"/>
              </w:rPr>
            </w:pPr>
          </w:p>
          <w:p w14:paraId="04BD655D">
            <w:pPr>
              <w:pStyle w:val="17"/>
              <w:spacing w:before="65"/>
              <w:rPr>
                <w:sz w:val="24"/>
              </w:rPr>
            </w:pPr>
          </w:p>
          <w:p w14:paraId="433F6BC1">
            <w:pPr>
              <w:pStyle w:val="17"/>
              <w:ind w:left="845"/>
              <w:rPr>
                <w:sz w:val="24"/>
              </w:rPr>
            </w:pPr>
            <w:r>
              <w:rPr>
                <w:w w:val="105"/>
                <w:sz w:val="24"/>
              </w:rPr>
              <w:t>~5</w:t>
            </w:r>
            <w:r>
              <w:rPr>
                <w:spacing w:val="-6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=</w:t>
            </w:r>
            <w:r>
              <w:rPr>
                <w:spacing w:val="-6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-</w:t>
            </w:r>
            <w:r>
              <w:rPr>
                <w:spacing w:val="-10"/>
                <w:w w:val="105"/>
                <w:sz w:val="24"/>
              </w:rPr>
              <w:t>6</w:t>
            </w:r>
          </w:p>
        </w:tc>
      </w:tr>
    </w:tbl>
    <w:p w14:paraId="74FEE3BE">
      <w:pPr>
        <w:pStyle w:val="17"/>
        <w:spacing w:after="0"/>
        <w:rPr>
          <w:sz w:val="24"/>
        </w:rPr>
        <w:sectPr>
          <w:pgSz w:w="11920" w:h="16840"/>
          <w:pgMar w:top="1360" w:right="283" w:bottom="260" w:left="0" w:header="0" w:footer="79" w:gutter="0"/>
          <w:cols w:space="720" w:num="1"/>
        </w:sectPr>
      </w:pPr>
    </w:p>
    <w:p w14:paraId="11AC2B76">
      <w:pPr>
        <w:pStyle w:val="13"/>
        <w:spacing w:before="82"/>
        <w:ind w:left="720"/>
      </w:pPr>
      <w:bookmarkStart w:id="52" w:name="Example: "/>
      <w:bookmarkEnd w:id="52"/>
      <w:r>
        <w:rPr>
          <w:spacing w:val="-2"/>
        </w:rPr>
        <w:t>Example:</w:t>
      </w:r>
    </w:p>
    <w:p w14:paraId="50D86C3E">
      <w:pPr>
        <w:pStyle w:val="13"/>
        <w:spacing w:before="130"/>
        <w:ind w:left="1440"/>
        <w:rPr>
          <w:rFonts w:ascii="Courier New"/>
        </w:rPr>
      </w:pPr>
      <w:r>
        <w:rPr>
          <w:rFonts w:ascii="Courier New"/>
          <w:spacing w:val="-2"/>
        </w:rPr>
        <w:t>python</w:t>
      </w:r>
    </w:p>
    <w:p w14:paraId="751FB5D1">
      <w:pPr>
        <w:pStyle w:val="13"/>
        <w:spacing w:before="35"/>
        <w:rPr>
          <w:rFonts w:ascii="Courier New"/>
        </w:rPr>
      </w:pPr>
    </w:p>
    <w:p w14:paraId="222B6547">
      <w:pPr>
        <w:tabs>
          <w:tab w:val="left" w:pos="2736"/>
        </w:tabs>
        <w:spacing w:before="0"/>
        <w:ind w:left="1440" w:right="0" w:firstLine="0"/>
        <w:jc w:val="left"/>
        <w:rPr>
          <w:i/>
          <w:sz w:val="24"/>
        </w:rPr>
      </w:pPr>
      <w:r>
        <w:rPr>
          <w:rFonts w:ascii="Courier New"/>
          <w:w w:val="110"/>
          <w:sz w:val="24"/>
        </w:rPr>
        <w:t>x</w:t>
      </w:r>
      <w:r>
        <w:rPr>
          <w:rFonts w:ascii="Courier New"/>
          <w:spacing w:val="-29"/>
          <w:w w:val="110"/>
          <w:sz w:val="24"/>
        </w:rPr>
        <w:t xml:space="preserve"> </w:t>
      </w:r>
      <w:r>
        <w:rPr>
          <w:rFonts w:ascii="Courier New"/>
          <w:w w:val="110"/>
          <w:sz w:val="24"/>
        </w:rPr>
        <w:t>=</w:t>
      </w:r>
      <w:r>
        <w:rPr>
          <w:rFonts w:ascii="Courier New"/>
          <w:spacing w:val="-29"/>
          <w:w w:val="110"/>
          <w:sz w:val="24"/>
        </w:rPr>
        <w:t xml:space="preserve"> </w:t>
      </w:r>
      <w:r>
        <w:rPr>
          <w:rFonts w:ascii="Courier New"/>
          <w:spacing w:val="-10"/>
          <w:w w:val="110"/>
          <w:sz w:val="24"/>
        </w:rPr>
        <w:t>5</w:t>
      </w:r>
      <w:r>
        <w:rPr>
          <w:rFonts w:ascii="Courier New"/>
          <w:sz w:val="24"/>
        </w:rPr>
        <w:tab/>
      </w:r>
      <w:r>
        <w:rPr>
          <w:i/>
          <w:w w:val="110"/>
          <w:sz w:val="24"/>
        </w:rPr>
        <w:t>#</w:t>
      </w:r>
      <w:r>
        <w:rPr>
          <w:i/>
          <w:spacing w:val="23"/>
          <w:w w:val="110"/>
          <w:sz w:val="24"/>
        </w:rPr>
        <w:t xml:space="preserve">  </w:t>
      </w:r>
      <w:r>
        <w:rPr>
          <w:i/>
          <w:w w:val="110"/>
          <w:sz w:val="24"/>
        </w:rPr>
        <w:t>binary:</w:t>
      </w:r>
      <w:r>
        <w:rPr>
          <w:i/>
          <w:spacing w:val="24"/>
          <w:w w:val="110"/>
          <w:sz w:val="24"/>
        </w:rPr>
        <w:t xml:space="preserve">  </w:t>
      </w:r>
      <w:r>
        <w:rPr>
          <w:i/>
          <w:spacing w:val="-4"/>
          <w:w w:val="110"/>
          <w:sz w:val="24"/>
        </w:rPr>
        <w:t>0101</w:t>
      </w:r>
    </w:p>
    <w:p w14:paraId="60875EC4">
      <w:pPr>
        <w:tabs>
          <w:tab w:val="left" w:pos="2736"/>
        </w:tabs>
        <w:spacing w:before="67"/>
        <w:ind w:left="1440" w:right="0" w:firstLine="0"/>
        <w:jc w:val="left"/>
        <w:rPr>
          <w:i/>
          <w:sz w:val="24"/>
        </w:rPr>
      </w:pPr>
      <w:r>
        <w:rPr>
          <w:rFonts w:ascii="Courier New"/>
          <w:w w:val="110"/>
          <w:sz w:val="24"/>
        </w:rPr>
        <w:t>y</w:t>
      </w:r>
      <w:r>
        <w:rPr>
          <w:rFonts w:ascii="Courier New"/>
          <w:spacing w:val="-29"/>
          <w:w w:val="110"/>
          <w:sz w:val="24"/>
        </w:rPr>
        <w:t xml:space="preserve"> </w:t>
      </w:r>
      <w:r>
        <w:rPr>
          <w:rFonts w:ascii="Courier New"/>
          <w:w w:val="110"/>
          <w:sz w:val="24"/>
        </w:rPr>
        <w:t>=</w:t>
      </w:r>
      <w:r>
        <w:rPr>
          <w:rFonts w:ascii="Courier New"/>
          <w:spacing w:val="-29"/>
          <w:w w:val="110"/>
          <w:sz w:val="24"/>
        </w:rPr>
        <w:t xml:space="preserve"> </w:t>
      </w:r>
      <w:r>
        <w:rPr>
          <w:rFonts w:ascii="Courier New"/>
          <w:spacing w:val="-10"/>
          <w:w w:val="110"/>
          <w:sz w:val="24"/>
        </w:rPr>
        <w:t>3</w:t>
      </w:r>
      <w:r>
        <w:rPr>
          <w:rFonts w:ascii="Courier New"/>
          <w:sz w:val="24"/>
        </w:rPr>
        <w:tab/>
      </w:r>
      <w:r>
        <w:rPr>
          <w:i/>
          <w:w w:val="110"/>
          <w:sz w:val="24"/>
        </w:rPr>
        <w:t>#</w:t>
      </w:r>
      <w:r>
        <w:rPr>
          <w:i/>
          <w:spacing w:val="23"/>
          <w:w w:val="110"/>
          <w:sz w:val="24"/>
        </w:rPr>
        <w:t xml:space="preserve">  </w:t>
      </w:r>
      <w:r>
        <w:rPr>
          <w:i/>
          <w:w w:val="110"/>
          <w:sz w:val="24"/>
        </w:rPr>
        <w:t>binary:</w:t>
      </w:r>
      <w:r>
        <w:rPr>
          <w:i/>
          <w:spacing w:val="24"/>
          <w:w w:val="110"/>
          <w:sz w:val="24"/>
        </w:rPr>
        <w:t xml:space="preserve">  </w:t>
      </w:r>
      <w:r>
        <w:rPr>
          <w:i/>
          <w:spacing w:val="-4"/>
          <w:w w:val="110"/>
          <w:sz w:val="24"/>
        </w:rPr>
        <w:t>0011</w:t>
      </w:r>
    </w:p>
    <w:p w14:paraId="57339599">
      <w:pPr>
        <w:tabs>
          <w:tab w:val="left" w:pos="3456"/>
          <w:tab w:val="left" w:pos="4160"/>
        </w:tabs>
        <w:spacing w:before="66"/>
        <w:ind w:left="1440" w:right="0" w:firstLine="0"/>
        <w:jc w:val="left"/>
        <w:rPr>
          <w:i/>
          <w:sz w:val="24"/>
        </w:rPr>
      </w:pPr>
      <w:r>
        <w:rPr>
          <w:rFonts w:ascii="Courier New"/>
          <w:w w:val="105"/>
          <w:sz w:val="24"/>
        </w:rPr>
        <w:t>print(x</w:t>
      </w:r>
      <w:r>
        <w:rPr>
          <w:rFonts w:ascii="Courier New"/>
          <w:spacing w:val="-36"/>
          <w:w w:val="105"/>
          <w:sz w:val="24"/>
        </w:rPr>
        <w:t xml:space="preserve"> </w:t>
      </w:r>
      <w:r>
        <w:rPr>
          <w:rFonts w:ascii="Courier New"/>
          <w:w w:val="105"/>
          <w:sz w:val="24"/>
        </w:rPr>
        <w:t>&amp;</w:t>
      </w:r>
      <w:r>
        <w:rPr>
          <w:rFonts w:ascii="Courier New"/>
          <w:spacing w:val="-37"/>
          <w:w w:val="105"/>
          <w:sz w:val="24"/>
        </w:rPr>
        <w:t xml:space="preserve"> </w:t>
      </w:r>
      <w:r>
        <w:rPr>
          <w:rFonts w:ascii="Courier New"/>
          <w:spacing w:val="-5"/>
          <w:w w:val="105"/>
          <w:sz w:val="24"/>
        </w:rPr>
        <w:t>y)</w:t>
      </w:r>
      <w:r>
        <w:rPr>
          <w:rFonts w:ascii="Courier New"/>
          <w:sz w:val="24"/>
        </w:rPr>
        <w:tab/>
      </w:r>
      <w:r>
        <w:rPr>
          <w:i/>
          <w:w w:val="105"/>
          <w:sz w:val="24"/>
        </w:rPr>
        <w:t>#</w:t>
      </w:r>
      <w:r>
        <w:rPr>
          <w:i/>
          <w:spacing w:val="71"/>
          <w:w w:val="105"/>
          <w:sz w:val="24"/>
        </w:rPr>
        <w:t xml:space="preserve"> </w:t>
      </w:r>
      <w:r>
        <w:rPr>
          <w:i/>
          <w:spacing w:val="-10"/>
          <w:w w:val="105"/>
          <w:sz w:val="24"/>
        </w:rPr>
        <w:t>1</w:t>
      </w:r>
      <w:r>
        <w:rPr>
          <w:i/>
          <w:sz w:val="24"/>
        </w:rPr>
        <w:tab/>
      </w:r>
      <w:r>
        <w:rPr>
          <w:i/>
          <w:spacing w:val="-2"/>
          <w:w w:val="105"/>
          <w:sz w:val="24"/>
        </w:rPr>
        <w:t>(0001)</w:t>
      </w:r>
    </w:p>
    <w:p w14:paraId="7BCE4E34">
      <w:pPr>
        <w:tabs>
          <w:tab w:val="left" w:pos="3456"/>
          <w:tab w:val="left" w:pos="4160"/>
        </w:tabs>
        <w:spacing w:before="67"/>
        <w:ind w:left="1440" w:right="0" w:firstLine="0"/>
        <w:jc w:val="left"/>
        <w:rPr>
          <w:i/>
          <w:sz w:val="24"/>
        </w:rPr>
      </w:pPr>
      <w:r>
        <w:rPr>
          <w:rFonts w:ascii="Courier New"/>
          <w:w w:val="105"/>
          <w:sz w:val="24"/>
        </w:rPr>
        <w:t>print(x</w:t>
      </w:r>
      <w:r>
        <w:rPr>
          <w:rFonts w:ascii="Courier New"/>
          <w:spacing w:val="-36"/>
          <w:w w:val="105"/>
          <w:sz w:val="24"/>
        </w:rPr>
        <w:t xml:space="preserve"> </w:t>
      </w:r>
      <w:r>
        <w:rPr>
          <w:rFonts w:ascii="Courier New"/>
          <w:w w:val="105"/>
          <w:sz w:val="24"/>
        </w:rPr>
        <w:t>|</w:t>
      </w:r>
      <w:r>
        <w:rPr>
          <w:rFonts w:ascii="Courier New"/>
          <w:spacing w:val="-37"/>
          <w:w w:val="105"/>
          <w:sz w:val="24"/>
        </w:rPr>
        <w:t xml:space="preserve"> </w:t>
      </w:r>
      <w:r>
        <w:rPr>
          <w:rFonts w:ascii="Courier New"/>
          <w:spacing w:val="-5"/>
          <w:w w:val="105"/>
          <w:sz w:val="24"/>
        </w:rPr>
        <w:t>y)</w:t>
      </w:r>
      <w:r>
        <w:rPr>
          <w:rFonts w:ascii="Courier New"/>
          <w:sz w:val="24"/>
        </w:rPr>
        <w:tab/>
      </w:r>
      <w:r>
        <w:rPr>
          <w:i/>
          <w:w w:val="105"/>
          <w:sz w:val="24"/>
        </w:rPr>
        <w:t>#</w:t>
      </w:r>
      <w:r>
        <w:rPr>
          <w:i/>
          <w:spacing w:val="71"/>
          <w:w w:val="105"/>
          <w:sz w:val="24"/>
        </w:rPr>
        <w:t xml:space="preserve"> </w:t>
      </w:r>
      <w:r>
        <w:rPr>
          <w:i/>
          <w:spacing w:val="-10"/>
          <w:w w:val="105"/>
          <w:sz w:val="24"/>
        </w:rPr>
        <w:t>7</w:t>
      </w:r>
      <w:r>
        <w:rPr>
          <w:i/>
          <w:sz w:val="24"/>
        </w:rPr>
        <w:tab/>
      </w:r>
      <w:r>
        <w:rPr>
          <w:i/>
          <w:spacing w:val="-2"/>
          <w:w w:val="105"/>
          <w:sz w:val="24"/>
        </w:rPr>
        <w:t>(0111)</w:t>
      </w:r>
    </w:p>
    <w:p w14:paraId="02EB46CF">
      <w:pPr>
        <w:tabs>
          <w:tab w:val="left" w:pos="3456"/>
          <w:tab w:val="left" w:pos="4160"/>
        </w:tabs>
        <w:spacing w:before="67" w:after="40"/>
        <w:ind w:left="1440" w:right="0" w:firstLine="0"/>
        <w:jc w:val="left"/>
        <w:rPr>
          <w:i/>
          <w:sz w:val="24"/>
        </w:rPr>
      </w:pPr>
      <w:r>
        <w:rPr>
          <w:rFonts w:ascii="Courier New"/>
          <w:w w:val="105"/>
          <w:sz w:val="24"/>
        </w:rPr>
        <w:t>print(x</w:t>
      </w:r>
      <w:r>
        <w:rPr>
          <w:rFonts w:ascii="Courier New"/>
          <w:spacing w:val="-36"/>
          <w:w w:val="105"/>
          <w:sz w:val="24"/>
        </w:rPr>
        <w:t xml:space="preserve"> </w:t>
      </w:r>
      <w:r>
        <w:rPr>
          <w:rFonts w:ascii="Courier New"/>
          <w:w w:val="105"/>
          <w:sz w:val="24"/>
        </w:rPr>
        <w:t>^</w:t>
      </w:r>
      <w:r>
        <w:rPr>
          <w:rFonts w:ascii="Courier New"/>
          <w:spacing w:val="-37"/>
          <w:w w:val="105"/>
          <w:sz w:val="24"/>
        </w:rPr>
        <w:t xml:space="preserve"> </w:t>
      </w:r>
      <w:r>
        <w:rPr>
          <w:rFonts w:ascii="Courier New"/>
          <w:spacing w:val="-5"/>
          <w:w w:val="105"/>
          <w:sz w:val="24"/>
        </w:rPr>
        <w:t>y)</w:t>
      </w:r>
      <w:r>
        <w:rPr>
          <w:rFonts w:ascii="Courier New"/>
          <w:sz w:val="24"/>
        </w:rPr>
        <w:tab/>
      </w:r>
      <w:r>
        <w:rPr>
          <w:i/>
          <w:w w:val="105"/>
          <w:sz w:val="24"/>
        </w:rPr>
        <w:t>#</w:t>
      </w:r>
      <w:r>
        <w:rPr>
          <w:i/>
          <w:spacing w:val="71"/>
          <w:w w:val="105"/>
          <w:sz w:val="24"/>
        </w:rPr>
        <w:t xml:space="preserve"> </w:t>
      </w:r>
      <w:r>
        <w:rPr>
          <w:i/>
          <w:spacing w:val="-10"/>
          <w:w w:val="105"/>
          <w:sz w:val="24"/>
        </w:rPr>
        <w:t>6</w:t>
      </w:r>
      <w:r>
        <w:rPr>
          <w:i/>
          <w:sz w:val="24"/>
        </w:rPr>
        <w:tab/>
      </w:r>
      <w:r>
        <w:rPr>
          <w:i/>
          <w:spacing w:val="-2"/>
          <w:w w:val="105"/>
          <w:sz w:val="24"/>
        </w:rPr>
        <w:t>(0110)</w:t>
      </w:r>
    </w:p>
    <w:tbl>
      <w:tblPr>
        <w:tblStyle w:val="12"/>
        <w:tblW w:w="0" w:type="auto"/>
        <w:tblInd w:w="139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94"/>
        <w:gridCol w:w="283"/>
        <w:gridCol w:w="422"/>
        <w:gridCol w:w="2092"/>
      </w:tblGrid>
      <w:tr w14:paraId="4E5F5C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1994" w:type="dxa"/>
          </w:tcPr>
          <w:p w14:paraId="67AD8EE7">
            <w:pPr>
              <w:pStyle w:val="17"/>
              <w:spacing w:before="51" w:line="269" w:lineRule="exact"/>
              <w:ind w:left="50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2"/>
                <w:sz w:val="24"/>
              </w:rPr>
              <w:t>print(~x)</w:t>
            </w:r>
          </w:p>
        </w:tc>
        <w:tc>
          <w:tcPr>
            <w:tcW w:w="283" w:type="dxa"/>
          </w:tcPr>
          <w:p w14:paraId="283675B7">
            <w:pPr>
              <w:pStyle w:val="17"/>
              <w:spacing w:before="26"/>
              <w:ind w:left="2"/>
              <w:jc w:val="center"/>
              <w:rPr>
                <w:i/>
                <w:sz w:val="24"/>
              </w:rPr>
            </w:pPr>
            <w:r>
              <w:rPr>
                <w:i/>
                <w:spacing w:val="-10"/>
                <w:w w:val="110"/>
                <w:sz w:val="24"/>
              </w:rPr>
              <w:t>#</w:t>
            </w:r>
          </w:p>
        </w:tc>
        <w:tc>
          <w:tcPr>
            <w:tcW w:w="422" w:type="dxa"/>
          </w:tcPr>
          <w:p w14:paraId="2892C4A6">
            <w:pPr>
              <w:pStyle w:val="17"/>
              <w:spacing w:before="26"/>
              <w:ind w:left="1"/>
              <w:jc w:val="center"/>
              <w:rPr>
                <w:i/>
                <w:sz w:val="24"/>
              </w:rPr>
            </w:pPr>
            <w:r>
              <w:rPr>
                <w:i/>
                <w:w w:val="130"/>
                <w:sz w:val="24"/>
              </w:rPr>
              <w:t>-</w:t>
            </w:r>
            <w:r>
              <w:rPr>
                <w:i/>
                <w:spacing w:val="-10"/>
                <w:w w:val="130"/>
                <w:sz w:val="24"/>
              </w:rPr>
              <w:t>6</w:t>
            </w:r>
          </w:p>
        </w:tc>
        <w:tc>
          <w:tcPr>
            <w:tcW w:w="2092" w:type="dxa"/>
          </w:tcPr>
          <w:p w14:paraId="2735E9E2">
            <w:pPr>
              <w:pStyle w:val="17"/>
              <w:spacing w:before="26"/>
              <w:ind w:left="71"/>
              <w:rPr>
                <w:i/>
                <w:sz w:val="24"/>
              </w:rPr>
            </w:pPr>
            <w:r>
              <w:rPr>
                <w:i/>
                <w:w w:val="135"/>
                <w:sz w:val="24"/>
              </w:rPr>
              <w:t>(inverts</w:t>
            </w:r>
            <w:r>
              <w:rPr>
                <w:i/>
                <w:spacing w:val="34"/>
                <w:w w:val="135"/>
                <w:sz w:val="24"/>
              </w:rPr>
              <w:t xml:space="preserve"> </w:t>
            </w:r>
            <w:r>
              <w:rPr>
                <w:i/>
                <w:spacing w:val="-2"/>
                <w:w w:val="135"/>
                <w:sz w:val="24"/>
              </w:rPr>
              <w:t>bits)</w:t>
            </w:r>
          </w:p>
        </w:tc>
      </w:tr>
      <w:tr w14:paraId="196DD9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1994" w:type="dxa"/>
          </w:tcPr>
          <w:p w14:paraId="73CB51F4">
            <w:pPr>
              <w:pStyle w:val="17"/>
              <w:spacing w:before="75" w:line="269" w:lineRule="exact"/>
              <w:ind w:left="50"/>
              <w:rPr>
                <w:rFonts w:ascii="Courier New"/>
                <w:sz w:val="24"/>
              </w:rPr>
            </w:pPr>
            <w:r>
              <w:rPr>
                <w:rFonts w:ascii="Courier New"/>
                <w:sz w:val="24"/>
              </w:rPr>
              <w:t xml:space="preserve">print(x &lt;&lt; </w:t>
            </w:r>
            <w:r>
              <w:rPr>
                <w:rFonts w:ascii="Courier New"/>
                <w:spacing w:val="-5"/>
                <w:sz w:val="24"/>
              </w:rPr>
              <w:t>1)</w:t>
            </w:r>
          </w:p>
        </w:tc>
        <w:tc>
          <w:tcPr>
            <w:tcW w:w="283" w:type="dxa"/>
          </w:tcPr>
          <w:p w14:paraId="0323359D">
            <w:pPr>
              <w:pStyle w:val="17"/>
              <w:spacing w:before="50"/>
              <w:ind w:left="2"/>
              <w:jc w:val="center"/>
              <w:rPr>
                <w:i/>
                <w:sz w:val="24"/>
              </w:rPr>
            </w:pPr>
            <w:r>
              <w:rPr>
                <w:i/>
                <w:spacing w:val="-10"/>
                <w:w w:val="110"/>
                <w:sz w:val="24"/>
              </w:rPr>
              <w:t>#</w:t>
            </w:r>
          </w:p>
        </w:tc>
        <w:tc>
          <w:tcPr>
            <w:tcW w:w="422" w:type="dxa"/>
          </w:tcPr>
          <w:p w14:paraId="314CF085">
            <w:pPr>
              <w:pStyle w:val="17"/>
              <w:spacing w:before="50"/>
              <w:ind w:left="1"/>
              <w:jc w:val="center"/>
              <w:rPr>
                <w:i/>
                <w:sz w:val="24"/>
              </w:rPr>
            </w:pPr>
            <w:r>
              <w:rPr>
                <w:i/>
                <w:spacing w:val="-5"/>
                <w:w w:val="110"/>
                <w:sz w:val="24"/>
              </w:rPr>
              <w:t>10</w:t>
            </w:r>
          </w:p>
        </w:tc>
        <w:tc>
          <w:tcPr>
            <w:tcW w:w="2092" w:type="dxa"/>
          </w:tcPr>
          <w:p w14:paraId="743ACEEB">
            <w:pPr>
              <w:pStyle w:val="17"/>
              <w:spacing w:before="50"/>
              <w:ind w:left="71"/>
              <w:rPr>
                <w:i/>
                <w:sz w:val="24"/>
              </w:rPr>
            </w:pPr>
            <w:r>
              <w:rPr>
                <w:i/>
                <w:spacing w:val="-2"/>
                <w:w w:val="125"/>
                <w:sz w:val="24"/>
              </w:rPr>
              <w:t>(1010)</w:t>
            </w:r>
          </w:p>
        </w:tc>
      </w:tr>
      <w:tr w14:paraId="1DFDCE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1994" w:type="dxa"/>
          </w:tcPr>
          <w:p w14:paraId="631DF996">
            <w:pPr>
              <w:pStyle w:val="17"/>
              <w:spacing w:before="75" w:line="245" w:lineRule="exact"/>
              <w:ind w:left="50"/>
              <w:rPr>
                <w:rFonts w:ascii="Courier New"/>
                <w:sz w:val="24"/>
              </w:rPr>
            </w:pPr>
            <w:r>
              <w:rPr>
                <w:rFonts w:ascii="Courier New"/>
                <w:sz w:val="24"/>
              </w:rPr>
              <w:t xml:space="preserve">print(x &gt;&gt; </w:t>
            </w:r>
            <w:r>
              <w:rPr>
                <w:rFonts w:ascii="Courier New"/>
                <w:spacing w:val="-5"/>
                <w:sz w:val="24"/>
              </w:rPr>
              <w:t>1)</w:t>
            </w:r>
          </w:p>
        </w:tc>
        <w:tc>
          <w:tcPr>
            <w:tcW w:w="283" w:type="dxa"/>
          </w:tcPr>
          <w:p w14:paraId="6659AB72">
            <w:pPr>
              <w:pStyle w:val="17"/>
              <w:spacing w:before="50" w:line="270" w:lineRule="exact"/>
              <w:ind w:left="2"/>
              <w:jc w:val="center"/>
              <w:rPr>
                <w:i/>
                <w:sz w:val="24"/>
              </w:rPr>
            </w:pPr>
            <w:r>
              <w:rPr>
                <w:i/>
                <w:spacing w:val="-10"/>
                <w:w w:val="110"/>
                <w:sz w:val="24"/>
              </w:rPr>
              <w:t>#</w:t>
            </w:r>
          </w:p>
        </w:tc>
        <w:tc>
          <w:tcPr>
            <w:tcW w:w="422" w:type="dxa"/>
          </w:tcPr>
          <w:p w14:paraId="1B5893F6">
            <w:pPr>
              <w:pStyle w:val="17"/>
              <w:spacing w:before="50" w:line="270" w:lineRule="exact"/>
              <w:ind w:left="1" w:right="138"/>
              <w:jc w:val="center"/>
              <w:rPr>
                <w:i/>
                <w:sz w:val="24"/>
              </w:rPr>
            </w:pPr>
            <w:r>
              <w:rPr>
                <w:i/>
                <w:spacing w:val="-10"/>
                <w:w w:val="110"/>
                <w:sz w:val="24"/>
              </w:rPr>
              <w:t>2</w:t>
            </w:r>
          </w:p>
        </w:tc>
        <w:tc>
          <w:tcPr>
            <w:tcW w:w="2092" w:type="dxa"/>
          </w:tcPr>
          <w:p w14:paraId="438DF364">
            <w:pPr>
              <w:pStyle w:val="17"/>
              <w:spacing w:before="50" w:line="270" w:lineRule="exact"/>
              <w:ind w:left="71"/>
              <w:rPr>
                <w:i/>
                <w:sz w:val="24"/>
              </w:rPr>
            </w:pPr>
            <w:r>
              <w:rPr>
                <w:i/>
                <w:spacing w:val="-2"/>
                <w:w w:val="125"/>
                <w:sz w:val="24"/>
              </w:rPr>
              <w:t>(0010)</w:t>
            </w:r>
          </w:p>
        </w:tc>
      </w:tr>
    </w:tbl>
    <w:p w14:paraId="4AA3B5E5">
      <w:pPr>
        <w:pStyle w:val="13"/>
        <w:rPr>
          <w:i/>
          <w:sz w:val="20"/>
        </w:rPr>
      </w:pPr>
    </w:p>
    <w:p w14:paraId="3E99C385">
      <w:pPr>
        <w:pStyle w:val="13"/>
        <w:rPr>
          <w:i/>
          <w:sz w:val="20"/>
        </w:rPr>
      </w:pPr>
    </w:p>
    <w:p w14:paraId="7AF40156">
      <w:pPr>
        <w:pStyle w:val="13"/>
        <w:spacing w:before="141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495300</wp:posOffset>
                </wp:positionH>
                <wp:positionV relativeFrom="paragraph">
                  <wp:posOffset>252095</wp:posOffset>
                </wp:positionV>
                <wp:extent cx="6845300" cy="1270"/>
                <wp:effectExtent l="0" t="0" r="0" b="0"/>
                <wp:wrapTopAndBottom/>
                <wp:docPr id="15" name="Graphic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5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5300">
                              <a:moveTo>
                                <a:pt x="0" y="0"/>
                              </a:moveTo>
                              <a:lnTo>
                                <a:pt x="68453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5" o:spid="_x0000_s1026" o:spt="100" style="position:absolute;left:0pt;margin-left:39pt;margin-top:19.85pt;height:0.1pt;width:539pt;mso-position-horizontal-relative:page;mso-wrap-distance-bottom:0pt;mso-wrap-distance-top:0pt;z-index:-251648000;mso-width-relative:page;mso-height-relative:page;" filled="f" stroked="t" coordsize="6845300,1" o:gfxdata="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F+ws0zUAAAACQEAAA8AAAAAAAAAAQAg&#10;AAAAIgAAAGRycy9kb3ducmV2LnhtbFBLAQIUABQAAAAIAIdO4kDtjvIhEgIAAH0EAAAOAAAAAAAA&#10;AAEAIAAAACMBAABkcnMvZTJvRG9jLnhtbFBLBQYAAAAABgAGAFkBAACnBQAAAAA=&#10;" path="m0,0l6845300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1C1DAA20">
      <w:pPr>
        <w:pStyle w:val="3"/>
        <w:numPr>
          <w:ilvl w:val="0"/>
          <w:numId w:val="11"/>
        </w:numPr>
        <w:tabs>
          <w:tab w:val="left" w:pos="3440"/>
        </w:tabs>
        <w:spacing w:before="60" w:after="0" w:line="240" w:lineRule="auto"/>
        <w:ind w:left="3440" w:right="0" w:hanging="300"/>
        <w:jc w:val="left"/>
        <w:rPr>
          <w:rFonts w:ascii="Arial"/>
          <w:sz w:val="34"/>
        </w:rPr>
      </w:pPr>
      <w:r>
        <w:rPr>
          <w:rFonts w:ascii="Arial"/>
        </w:rPr>
        <w:t xml:space="preserve">Conditional </w:t>
      </w:r>
      <w:r>
        <w:rPr>
          <w:rFonts w:ascii="Arial"/>
          <w:spacing w:val="-2"/>
        </w:rPr>
        <w:t>Statements</w:t>
      </w:r>
    </w:p>
    <w:p w14:paraId="517E6B49">
      <w:pPr>
        <w:pStyle w:val="6"/>
        <w:numPr>
          <w:ilvl w:val="0"/>
          <w:numId w:val="14"/>
        </w:numPr>
        <w:tabs>
          <w:tab w:val="left" w:pos="970"/>
        </w:tabs>
        <w:spacing w:before="238" w:after="0" w:line="280" w:lineRule="auto"/>
        <w:ind w:left="720" w:right="2797" w:firstLine="0"/>
        <w:jc w:val="left"/>
        <w:rPr>
          <w:rFonts w:ascii="Arial"/>
          <w:sz w:val="28"/>
        </w:rPr>
      </w:pPr>
      <w:r>
        <w:rPr>
          <w:rFonts w:ascii="Arial"/>
        </w:rPr>
        <w:t>Introduction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to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conditional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statements:</w:t>
      </w:r>
      <w:r>
        <w:rPr>
          <w:rFonts w:ascii="Arial"/>
          <w:spacing w:val="-7"/>
        </w:rPr>
        <w:t xml:space="preserve"> </w:t>
      </w:r>
      <w:r>
        <w:rPr>
          <w:rFonts w:ascii="Courier New"/>
        </w:rPr>
        <w:t>if</w:t>
      </w:r>
      <w:r>
        <w:rPr>
          <w:rFonts w:ascii="Arial"/>
        </w:rPr>
        <w:t>,</w:t>
      </w:r>
      <w:r>
        <w:rPr>
          <w:rFonts w:ascii="Arial"/>
          <w:spacing w:val="-7"/>
        </w:rPr>
        <w:t xml:space="preserve"> </w:t>
      </w:r>
      <w:r>
        <w:rPr>
          <w:rFonts w:ascii="Courier New"/>
        </w:rPr>
        <w:t>else</w:t>
      </w:r>
      <w:r>
        <w:rPr>
          <w:rFonts w:ascii="Arial"/>
        </w:rPr>
        <w:t>,</w:t>
      </w:r>
      <w:r>
        <w:rPr>
          <w:rFonts w:ascii="Arial"/>
          <w:spacing w:val="-7"/>
        </w:rPr>
        <w:t xml:space="preserve"> </w:t>
      </w:r>
      <w:r>
        <w:rPr>
          <w:rFonts w:ascii="Courier New"/>
        </w:rPr>
        <w:t>elif</w:t>
      </w:r>
      <w:r>
        <w:rPr>
          <w:rFonts w:ascii="Arial"/>
        </w:rPr>
        <w:t xml:space="preserve">. </w:t>
      </w:r>
      <w:r>
        <w:rPr>
          <w:rFonts w:ascii="Arial"/>
          <w:spacing w:val="-4"/>
        </w:rPr>
        <w:t>Ans:</w:t>
      </w:r>
    </w:p>
    <w:p w14:paraId="4C2DA104">
      <w:pPr>
        <w:pStyle w:val="13"/>
        <w:spacing w:before="121" w:line="285" w:lineRule="auto"/>
        <w:ind w:left="720" w:right="73" w:firstLine="720"/>
      </w:pPr>
      <w:r>
        <w:t>Conditional</w:t>
      </w:r>
      <w:r>
        <w:rPr>
          <w:spacing w:val="-16"/>
        </w:rPr>
        <w:t xml:space="preserve"> </w:t>
      </w:r>
      <w:r>
        <w:t>statements</w:t>
      </w:r>
      <w:r>
        <w:rPr>
          <w:spacing w:val="-16"/>
        </w:rPr>
        <w:t xml:space="preserve"> </w:t>
      </w:r>
      <w:r>
        <w:t>let</w:t>
      </w:r>
      <w:r>
        <w:rPr>
          <w:spacing w:val="-16"/>
        </w:rPr>
        <w:t xml:space="preserve"> </w:t>
      </w:r>
      <w:r>
        <w:t>your</w:t>
      </w:r>
      <w:r>
        <w:rPr>
          <w:spacing w:val="-16"/>
        </w:rPr>
        <w:t xml:space="preserve"> </w:t>
      </w:r>
      <w:r>
        <w:t>program</w:t>
      </w:r>
      <w:r>
        <w:rPr>
          <w:spacing w:val="-16"/>
        </w:rPr>
        <w:t xml:space="preserve"> </w:t>
      </w:r>
      <w:r>
        <w:t>make</w:t>
      </w:r>
      <w:r>
        <w:rPr>
          <w:spacing w:val="-16"/>
        </w:rPr>
        <w:t xml:space="preserve"> </w:t>
      </w:r>
      <w:r>
        <w:t>decisions</w:t>
      </w:r>
      <w:r>
        <w:rPr>
          <w:spacing w:val="-16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execute</w:t>
      </w:r>
      <w:r>
        <w:rPr>
          <w:spacing w:val="-16"/>
        </w:rPr>
        <w:t xml:space="preserve"> </w:t>
      </w:r>
      <w:r>
        <w:t>different</w:t>
      </w:r>
      <w:r>
        <w:rPr>
          <w:spacing w:val="-16"/>
        </w:rPr>
        <w:t xml:space="preserve"> </w:t>
      </w:r>
      <w:r>
        <w:t>code</w:t>
      </w:r>
      <w:r>
        <w:rPr>
          <w:spacing w:val="-16"/>
        </w:rPr>
        <w:t xml:space="preserve"> </w:t>
      </w:r>
      <w:r>
        <w:t>based</w:t>
      </w:r>
      <w:r>
        <w:rPr>
          <w:spacing w:val="-16"/>
        </w:rPr>
        <w:t xml:space="preserve"> </w:t>
      </w:r>
      <w:r>
        <w:t>on certain</w:t>
      </w:r>
      <w:r>
        <w:rPr>
          <w:spacing w:val="-9"/>
        </w:rPr>
        <w:t xml:space="preserve"> </w:t>
      </w:r>
      <w:r>
        <w:t>conditions.</w:t>
      </w:r>
      <w:r>
        <w:rPr>
          <w:spacing w:val="-9"/>
        </w:rPr>
        <w:t xml:space="preserve"> </w:t>
      </w:r>
      <w:r>
        <w:t>Python</w:t>
      </w:r>
      <w:r>
        <w:rPr>
          <w:spacing w:val="-9"/>
        </w:rPr>
        <w:t xml:space="preserve"> </w:t>
      </w:r>
      <w:r>
        <w:t>provides</w:t>
      </w:r>
      <w:r>
        <w:rPr>
          <w:spacing w:val="-9"/>
        </w:rPr>
        <w:t xml:space="preserve"> </w:t>
      </w:r>
      <w:r>
        <w:t>three</w:t>
      </w:r>
      <w:r>
        <w:rPr>
          <w:spacing w:val="-9"/>
        </w:rPr>
        <w:t xml:space="preserve"> </w:t>
      </w:r>
      <w:r>
        <w:t>key</w:t>
      </w:r>
      <w:r>
        <w:rPr>
          <w:spacing w:val="-9"/>
        </w:rPr>
        <w:t xml:space="preserve"> </w:t>
      </w:r>
      <w:r>
        <w:t>statements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this</w:t>
      </w:r>
      <w:r>
        <w:rPr>
          <w:spacing w:val="-9"/>
        </w:rPr>
        <w:t xml:space="preserve"> </w:t>
      </w:r>
      <w:r>
        <w:t>ﬂow</w:t>
      </w:r>
      <w:r>
        <w:rPr>
          <w:spacing w:val="-9"/>
        </w:rPr>
        <w:t xml:space="preserve"> </w:t>
      </w:r>
      <w:r>
        <w:t>control:</w:t>
      </w:r>
    </w:p>
    <w:p w14:paraId="317BA1B7">
      <w:pPr>
        <w:pStyle w:val="16"/>
        <w:numPr>
          <w:ilvl w:val="1"/>
          <w:numId w:val="14"/>
        </w:numPr>
        <w:tabs>
          <w:tab w:val="left" w:pos="1439"/>
        </w:tabs>
        <w:spacing w:before="120" w:after="0" w:line="240" w:lineRule="auto"/>
        <w:ind w:left="1439" w:right="0" w:hanging="359"/>
        <w:jc w:val="left"/>
        <w:rPr>
          <w:rFonts w:ascii="Arial" w:hAnsi="Arial"/>
          <w:sz w:val="24"/>
        </w:rPr>
      </w:pPr>
      <w:r>
        <w:rPr>
          <w:spacing w:val="-2"/>
          <w:sz w:val="24"/>
        </w:rPr>
        <w:t>if: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Executes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code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only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if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condition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true.</w:t>
      </w:r>
    </w:p>
    <w:p w14:paraId="1FA53A1A">
      <w:pPr>
        <w:pStyle w:val="16"/>
        <w:numPr>
          <w:ilvl w:val="1"/>
          <w:numId w:val="14"/>
        </w:numPr>
        <w:tabs>
          <w:tab w:val="left" w:pos="1439"/>
        </w:tabs>
        <w:spacing w:before="52" w:after="0" w:line="240" w:lineRule="auto"/>
        <w:ind w:left="1439" w:right="0" w:hanging="359"/>
        <w:jc w:val="left"/>
        <w:rPr>
          <w:rFonts w:ascii="Arial" w:hAnsi="Arial"/>
          <w:sz w:val="24"/>
        </w:rPr>
      </w:pPr>
      <w:r>
        <w:rPr>
          <w:spacing w:val="-2"/>
          <w:sz w:val="24"/>
        </w:rPr>
        <w:t>elif: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(short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"else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if")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Checks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another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condition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if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previous</w:t>
      </w:r>
      <w:r>
        <w:rPr>
          <w:spacing w:val="-10"/>
          <w:sz w:val="24"/>
        </w:rPr>
        <w:t xml:space="preserve"> </w:t>
      </w:r>
      <w:r>
        <w:rPr>
          <w:rFonts w:ascii="Courier New" w:hAnsi="Courier New"/>
          <w:color w:val="178037"/>
          <w:spacing w:val="-2"/>
          <w:sz w:val="21"/>
        </w:rPr>
        <w:t>if</w:t>
      </w:r>
      <w:r>
        <w:rPr>
          <w:rFonts w:ascii="Courier New" w:hAnsi="Courier New"/>
          <w:color w:val="178037"/>
          <w:spacing w:val="-65"/>
          <w:sz w:val="21"/>
        </w:rPr>
        <w:t xml:space="preserve"> </w:t>
      </w:r>
      <w:r>
        <w:rPr>
          <w:spacing w:val="-2"/>
          <w:sz w:val="24"/>
        </w:rPr>
        <w:t>or</w:t>
      </w:r>
      <w:r>
        <w:rPr>
          <w:spacing w:val="-10"/>
          <w:sz w:val="24"/>
        </w:rPr>
        <w:t xml:space="preserve"> </w:t>
      </w:r>
      <w:r>
        <w:rPr>
          <w:rFonts w:ascii="Courier New" w:hAnsi="Courier New"/>
          <w:color w:val="178037"/>
          <w:spacing w:val="-2"/>
          <w:sz w:val="21"/>
        </w:rPr>
        <w:t>elif</w:t>
      </w:r>
      <w:r>
        <w:rPr>
          <w:rFonts w:ascii="Courier New" w:hAnsi="Courier New"/>
          <w:color w:val="178037"/>
          <w:spacing w:val="-65"/>
          <w:sz w:val="21"/>
        </w:rPr>
        <w:t xml:space="preserve"> </w:t>
      </w:r>
      <w:r>
        <w:rPr>
          <w:spacing w:val="-2"/>
          <w:sz w:val="24"/>
        </w:rPr>
        <w:t>was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false.</w:t>
      </w:r>
    </w:p>
    <w:p w14:paraId="13A37B89">
      <w:pPr>
        <w:pStyle w:val="16"/>
        <w:numPr>
          <w:ilvl w:val="1"/>
          <w:numId w:val="14"/>
        </w:numPr>
        <w:tabs>
          <w:tab w:val="left" w:pos="1439"/>
        </w:tabs>
        <w:spacing w:before="47" w:after="0" w:line="240" w:lineRule="auto"/>
        <w:ind w:left="1439" w:right="0" w:hanging="359"/>
        <w:jc w:val="left"/>
        <w:rPr>
          <w:rFonts w:ascii="Arial" w:hAnsi="Arial"/>
          <w:sz w:val="24"/>
        </w:rPr>
      </w:pPr>
      <w:r>
        <w:rPr>
          <w:spacing w:val="-2"/>
          <w:sz w:val="24"/>
        </w:rPr>
        <w:t>else: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Executes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code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if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all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preceding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conditions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were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false.</w:t>
      </w:r>
    </w:p>
    <w:p w14:paraId="25F3FEC1">
      <w:pPr>
        <w:pStyle w:val="13"/>
        <w:spacing w:before="2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page">
                  <wp:posOffset>495300</wp:posOffset>
                </wp:positionH>
                <wp:positionV relativeFrom="paragraph">
                  <wp:posOffset>149225</wp:posOffset>
                </wp:positionV>
                <wp:extent cx="6845300" cy="1270"/>
                <wp:effectExtent l="0" t="0" r="0" b="0"/>
                <wp:wrapTopAndBottom/>
                <wp:docPr id="16" name="Graphic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5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5300">
                              <a:moveTo>
                                <a:pt x="0" y="0"/>
                              </a:moveTo>
                              <a:lnTo>
                                <a:pt x="68453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6" o:spid="_x0000_s1026" o:spt="100" style="position:absolute;left:0pt;margin-left:39pt;margin-top:11.75pt;height:0.1pt;width:539pt;mso-position-horizontal-relative:page;mso-wrap-distance-bottom:0pt;mso-wrap-distance-top:0pt;z-index:-251646976;mso-width-relative:page;mso-height-relative:page;" filled="f" stroked="t" coordsize="6845300,1" o:gfxdata="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KyhGPPUAAAACQEAAA8AAAAAAAAAAQAg&#10;AAAAIgAAAGRycy9kb3ducmV2LnhtbFBLAQIUABQAAAAIAIdO4kCy/D0pEgIAAH0EAAAOAAAAAAAA&#10;AAEAIAAAACMBAABkcnMvZTJvRG9jLnhtbFBLBQYAAAAABgAGAFkBAACnBQAAAAA=&#10;" path="m0,0l6845300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05748D47">
      <w:pPr>
        <w:pStyle w:val="13"/>
        <w:spacing w:before="90"/>
        <w:rPr>
          <w:sz w:val="34"/>
        </w:rPr>
      </w:pPr>
    </w:p>
    <w:p w14:paraId="244EC06E">
      <w:pPr>
        <w:pStyle w:val="4"/>
        <w:spacing w:before="1"/>
      </w:pPr>
      <w:bookmarkStart w:id="53" w:name="The If Statement "/>
      <w:bookmarkEnd w:id="53"/>
      <w:r>
        <w:t>The</w:t>
      </w:r>
      <w:r>
        <w:rPr>
          <w:spacing w:val="-26"/>
        </w:rPr>
        <w:t xml:space="preserve"> </w:t>
      </w:r>
      <w:r>
        <w:t>If</w:t>
      </w:r>
      <w:r>
        <w:rPr>
          <w:spacing w:val="57"/>
        </w:rPr>
        <w:t xml:space="preserve"> </w:t>
      </w:r>
      <w:r>
        <w:rPr>
          <w:spacing w:val="-2"/>
        </w:rPr>
        <w:t>Statement</w:t>
      </w:r>
    </w:p>
    <w:p w14:paraId="0B3C5B96">
      <w:pPr>
        <w:pStyle w:val="13"/>
        <w:spacing w:before="199" w:line="278" w:lineRule="auto"/>
        <w:ind w:left="720" w:right="73"/>
      </w:pP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simplest</w:t>
      </w:r>
      <w:r>
        <w:rPr>
          <w:spacing w:val="-12"/>
        </w:rPr>
        <w:t xml:space="preserve"> </w:t>
      </w:r>
      <w:r>
        <w:rPr>
          <w:spacing w:val="-2"/>
        </w:rPr>
        <w:t>decision</w:t>
      </w:r>
      <w:r>
        <w:rPr>
          <w:spacing w:val="-12"/>
        </w:rPr>
        <w:t xml:space="preserve"> </w:t>
      </w:r>
      <w:r>
        <w:rPr>
          <w:spacing w:val="-2"/>
        </w:rPr>
        <w:t>maker.</w:t>
      </w:r>
      <w:r>
        <w:rPr>
          <w:spacing w:val="-12"/>
        </w:rPr>
        <w:t xml:space="preserve"> </w:t>
      </w:r>
      <w:r>
        <w:rPr>
          <w:spacing w:val="-2"/>
        </w:rPr>
        <w:t>You</w:t>
      </w:r>
      <w:r>
        <w:rPr>
          <w:spacing w:val="-12"/>
        </w:rPr>
        <w:t xml:space="preserve"> </w:t>
      </w:r>
      <w:r>
        <w:rPr>
          <w:spacing w:val="-2"/>
        </w:rPr>
        <w:t>give</w:t>
      </w:r>
      <w:r>
        <w:rPr>
          <w:spacing w:val="-12"/>
        </w:rPr>
        <w:t xml:space="preserve"> </w:t>
      </w:r>
      <w:r>
        <w:rPr>
          <w:spacing w:val="-2"/>
        </w:rPr>
        <w:t>Python</w:t>
      </w:r>
      <w:r>
        <w:rPr>
          <w:spacing w:val="-12"/>
        </w:rPr>
        <w:t xml:space="preserve"> </w:t>
      </w:r>
      <w:r>
        <w:rPr>
          <w:spacing w:val="-2"/>
        </w:rPr>
        <w:t>a</w:t>
      </w:r>
      <w:r>
        <w:rPr>
          <w:spacing w:val="-12"/>
        </w:rPr>
        <w:t xml:space="preserve"> </w:t>
      </w:r>
      <w:r>
        <w:rPr>
          <w:spacing w:val="-2"/>
        </w:rPr>
        <w:t>condition,</w:t>
      </w:r>
      <w:r>
        <w:rPr>
          <w:spacing w:val="-12"/>
        </w:rPr>
        <w:t xml:space="preserve"> </w:t>
      </w:r>
      <w:r>
        <w:rPr>
          <w:spacing w:val="-2"/>
        </w:rPr>
        <w:t>and</w:t>
      </w:r>
      <w:r>
        <w:rPr>
          <w:spacing w:val="-12"/>
        </w:rPr>
        <w:t xml:space="preserve"> </w:t>
      </w:r>
      <w:r>
        <w:rPr>
          <w:spacing w:val="-2"/>
        </w:rPr>
        <w:t>if</w:t>
      </w:r>
      <w:r>
        <w:rPr>
          <w:spacing w:val="-12"/>
        </w:rPr>
        <w:t xml:space="preserve"> </w:t>
      </w:r>
      <w:r>
        <w:rPr>
          <w:spacing w:val="-2"/>
        </w:rPr>
        <w:t>it</w:t>
      </w:r>
      <w:r>
        <w:rPr>
          <w:spacing w:val="-12"/>
        </w:rPr>
        <w:t xml:space="preserve"> </w:t>
      </w:r>
      <w:r>
        <w:rPr>
          <w:spacing w:val="-2"/>
        </w:rPr>
        <w:t>evaluates</w:t>
      </w:r>
      <w:r>
        <w:rPr>
          <w:spacing w:val="-12"/>
        </w:rPr>
        <w:t xml:space="preserve"> </w:t>
      </w:r>
      <w:r>
        <w:rPr>
          <w:spacing w:val="-2"/>
        </w:rPr>
        <w:t>to</w:t>
      </w:r>
      <w:r>
        <w:rPr>
          <w:spacing w:val="-12"/>
        </w:rPr>
        <w:t xml:space="preserve"> </w:t>
      </w:r>
      <w:r>
        <w:rPr>
          <w:rFonts w:ascii="Courier New"/>
          <w:color w:val="178037"/>
          <w:spacing w:val="-2"/>
          <w:sz w:val="21"/>
        </w:rPr>
        <w:t>True</w:t>
      </w:r>
      <w:r>
        <w:rPr>
          <w:spacing w:val="-2"/>
        </w:rPr>
        <w:t>,</w:t>
      </w:r>
      <w:r>
        <w:rPr>
          <w:spacing w:val="-12"/>
        </w:rPr>
        <w:t xml:space="preserve"> </w:t>
      </w:r>
      <w:r>
        <w:rPr>
          <w:spacing w:val="-2"/>
        </w:rPr>
        <w:t>Python</w:t>
      </w:r>
      <w:r>
        <w:rPr>
          <w:spacing w:val="-12"/>
        </w:rPr>
        <w:t xml:space="preserve"> </w:t>
      </w:r>
      <w:r>
        <w:rPr>
          <w:spacing w:val="-2"/>
        </w:rPr>
        <w:t>runs</w:t>
      </w:r>
      <w:r>
        <w:rPr>
          <w:spacing w:val="-12"/>
        </w:rPr>
        <w:t xml:space="preserve"> </w:t>
      </w:r>
      <w:r>
        <w:rPr>
          <w:spacing w:val="-2"/>
        </w:rPr>
        <w:t xml:space="preserve">the </w:t>
      </w:r>
      <w:r>
        <w:t>indented code block beneath it.</w:t>
      </w:r>
    </w:p>
    <w:p w14:paraId="5699B80E">
      <w:pPr>
        <w:pStyle w:val="13"/>
        <w:spacing w:before="127"/>
        <w:ind w:left="720"/>
        <w:rPr>
          <w:rFonts w:ascii="Courier New"/>
        </w:rPr>
      </w:pPr>
      <w:r>
        <w:rPr>
          <w:rFonts w:ascii="Courier New"/>
          <w:spacing w:val="-2"/>
        </w:rPr>
        <w:t>python</w:t>
      </w:r>
    </w:p>
    <w:p w14:paraId="656A2703">
      <w:pPr>
        <w:pStyle w:val="13"/>
        <w:spacing w:before="60"/>
        <w:rPr>
          <w:rFonts w:ascii="Courier New"/>
        </w:rPr>
      </w:pPr>
    </w:p>
    <w:p w14:paraId="099FDBFE">
      <w:pPr>
        <w:pStyle w:val="13"/>
        <w:spacing w:before="1"/>
        <w:ind w:left="720"/>
        <w:rPr>
          <w:rFonts w:ascii="Courier New"/>
        </w:rPr>
      </w:pPr>
      <w:r>
        <w:rPr>
          <w:rFonts w:ascii="Courier New"/>
        </w:rPr>
        <w:t xml:space="preserve">if </w:t>
      </w:r>
      <w:r>
        <w:rPr>
          <w:rFonts w:ascii="Courier New"/>
          <w:spacing w:val="-2"/>
        </w:rPr>
        <w:t>condition:</w:t>
      </w:r>
    </w:p>
    <w:p w14:paraId="77F71BCD">
      <w:pPr>
        <w:spacing w:before="66"/>
        <w:ind w:left="1296" w:right="0" w:firstLine="0"/>
        <w:jc w:val="left"/>
        <w:rPr>
          <w:i/>
          <w:sz w:val="24"/>
        </w:rPr>
      </w:pPr>
      <w:r>
        <w:rPr>
          <w:i/>
          <w:w w:val="130"/>
          <w:sz w:val="24"/>
        </w:rPr>
        <w:t>#</w:t>
      </w:r>
      <w:r>
        <w:rPr>
          <w:i/>
          <w:spacing w:val="36"/>
          <w:w w:val="130"/>
          <w:sz w:val="24"/>
        </w:rPr>
        <w:t xml:space="preserve"> </w:t>
      </w:r>
      <w:r>
        <w:rPr>
          <w:i/>
          <w:w w:val="130"/>
          <w:sz w:val="24"/>
        </w:rPr>
        <w:t>this</w:t>
      </w:r>
      <w:r>
        <w:rPr>
          <w:i/>
          <w:spacing w:val="36"/>
          <w:w w:val="130"/>
          <w:sz w:val="24"/>
        </w:rPr>
        <w:t xml:space="preserve"> </w:t>
      </w:r>
      <w:r>
        <w:rPr>
          <w:i/>
          <w:w w:val="130"/>
          <w:sz w:val="24"/>
        </w:rPr>
        <w:t>code</w:t>
      </w:r>
      <w:r>
        <w:rPr>
          <w:i/>
          <w:spacing w:val="37"/>
          <w:w w:val="130"/>
          <w:sz w:val="24"/>
        </w:rPr>
        <w:t xml:space="preserve"> </w:t>
      </w:r>
      <w:r>
        <w:rPr>
          <w:i/>
          <w:w w:val="130"/>
          <w:sz w:val="24"/>
        </w:rPr>
        <w:t>runs</w:t>
      </w:r>
      <w:r>
        <w:rPr>
          <w:i/>
          <w:spacing w:val="32"/>
          <w:w w:val="135"/>
          <w:sz w:val="24"/>
        </w:rPr>
        <w:t xml:space="preserve"> </w:t>
      </w:r>
      <w:r>
        <w:rPr>
          <w:i/>
          <w:w w:val="135"/>
          <w:sz w:val="24"/>
        </w:rPr>
        <w:t>if</w:t>
      </w:r>
      <w:r>
        <w:rPr>
          <w:i/>
          <w:spacing w:val="33"/>
          <w:w w:val="135"/>
          <w:sz w:val="24"/>
        </w:rPr>
        <w:t xml:space="preserve"> </w:t>
      </w:r>
      <w:r>
        <w:rPr>
          <w:i/>
          <w:w w:val="130"/>
          <w:sz w:val="24"/>
        </w:rPr>
        <w:t>condition</w:t>
      </w:r>
      <w:r>
        <w:rPr>
          <w:i/>
          <w:spacing w:val="33"/>
          <w:w w:val="135"/>
          <w:sz w:val="24"/>
        </w:rPr>
        <w:t xml:space="preserve"> </w:t>
      </w:r>
      <w:r>
        <w:rPr>
          <w:i/>
          <w:w w:val="135"/>
          <w:sz w:val="24"/>
        </w:rPr>
        <w:t>is</w:t>
      </w:r>
      <w:r>
        <w:rPr>
          <w:i/>
          <w:spacing w:val="33"/>
          <w:w w:val="135"/>
          <w:sz w:val="24"/>
        </w:rPr>
        <w:t xml:space="preserve"> </w:t>
      </w:r>
      <w:r>
        <w:rPr>
          <w:i/>
          <w:spacing w:val="-4"/>
          <w:w w:val="130"/>
          <w:sz w:val="24"/>
        </w:rPr>
        <w:t>True</w:t>
      </w:r>
    </w:p>
    <w:p w14:paraId="1EA66BF3">
      <w:pPr>
        <w:spacing w:before="182"/>
        <w:ind w:left="720" w:right="0" w:firstLine="0"/>
        <w:jc w:val="left"/>
        <w:rPr>
          <w:i/>
          <w:sz w:val="24"/>
        </w:rPr>
      </w:pPr>
      <w:r>
        <w:rPr>
          <w:i/>
          <w:spacing w:val="-2"/>
          <w:sz w:val="24"/>
        </w:rPr>
        <w:t>Example:</w:t>
      </w:r>
    </w:p>
    <w:p w14:paraId="75A78617">
      <w:pPr>
        <w:pStyle w:val="13"/>
        <w:spacing w:before="170"/>
        <w:ind w:left="1440"/>
        <w:rPr>
          <w:rFonts w:ascii="Courier New"/>
        </w:rPr>
      </w:pPr>
      <w:r>
        <w:rPr>
          <w:rFonts w:ascii="Courier New"/>
          <w:spacing w:val="-2"/>
        </w:rPr>
        <w:t>python</w:t>
      </w:r>
    </w:p>
    <w:p w14:paraId="067E3A28">
      <w:pPr>
        <w:pStyle w:val="13"/>
        <w:spacing w:before="60"/>
        <w:rPr>
          <w:rFonts w:ascii="Courier New"/>
        </w:rPr>
      </w:pPr>
    </w:p>
    <w:p w14:paraId="3F13E250">
      <w:pPr>
        <w:pStyle w:val="13"/>
        <w:ind w:left="1440"/>
        <w:rPr>
          <w:rFonts w:ascii="Courier New"/>
        </w:rPr>
      </w:pPr>
      <w:r>
        <w:rPr>
          <w:rFonts w:ascii="Courier New"/>
        </w:rPr>
        <w:t xml:space="preserve">x = </w:t>
      </w:r>
      <w:r>
        <w:rPr>
          <w:rFonts w:ascii="Courier New"/>
          <w:spacing w:val="-5"/>
        </w:rPr>
        <w:t>10</w:t>
      </w:r>
    </w:p>
    <w:p w14:paraId="31B343C7">
      <w:pPr>
        <w:pStyle w:val="13"/>
        <w:spacing w:before="93"/>
        <w:ind w:left="1440"/>
        <w:rPr>
          <w:rFonts w:ascii="Courier New"/>
        </w:rPr>
      </w:pPr>
      <w:r>
        <w:rPr>
          <w:rFonts w:ascii="Courier New"/>
        </w:rPr>
        <w:t xml:space="preserve">if x &gt; </w:t>
      </w:r>
      <w:r>
        <w:rPr>
          <w:rFonts w:ascii="Courier New"/>
          <w:spacing w:val="-5"/>
        </w:rPr>
        <w:t>5:</w:t>
      </w:r>
    </w:p>
    <w:p w14:paraId="2C2E0A0D">
      <w:pPr>
        <w:pStyle w:val="13"/>
        <w:spacing w:before="92"/>
        <w:ind w:left="2016"/>
        <w:rPr>
          <w:rFonts w:ascii="Courier New"/>
        </w:rPr>
      </w:pPr>
      <w:r>
        <w:rPr>
          <w:rFonts w:ascii="Courier New"/>
        </w:rPr>
        <w:t xml:space="preserve">print("x is greater than </w:t>
      </w:r>
      <w:r>
        <w:rPr>
          <w:rFonts w:ascii="Courier New"/>
          <w:spacing w:val="-5"/>
        </w:rPr>
        <w:t>5")</w:t>
      </w:r>
    </w:p>
    <w:p w14:paraId="17402C16">
      <w:pPr>
        <w:pStyle w:val="13"/>
        <w:rPr>
          <w:rFonts w:ascii="Courier New"/>
        </w:rPr>
      </w:pPr>
    </w:p>
    <w:p w14:paraId="0BC382DA">
      <w:pPr>
        <w:pStyle w:val="13"/>
        <w:spacing w:before="127"/>
        <w:rPr>
          <w:rFonts w:ascii="Courier New"/>
        </w:rPr>
      </w:pPr>
    </w:p>
    <w:p w14:paraId="298D791A">
      <w:pPr>
        <w:pStyle w:val="16"/>
        <w:numPr>
          <w:ilvl w:val="1"/>
          <w:numId w:val="14"/>
        </w:numPr>
        <w:tabs>
          <w:tab w:val="left" w:pos="1439"/>
        </w:tabs>
        <w:spacing w:before="0" w:after="0" w:line="240" w:lineRule="auto"/>
        <w:ind w:left="1439" w:right="0" w:hanging="359"/>
        <w:jc w:val="left"/>
        <w:rPr>
          <w:rFonts w:ascii="Arial" w:hAnsi="Arial"/>
          <w:sz w:val="22"/>
        </w:rPr>
      </w:pPr>
      <w:r>
        <w:rPr>
          <w:sz w:val="24"/>
        </w:rPr>
        <w:t>Since</w:t>
      </w:r>
      <w:r>
        <w:rPr>
          <w:spacing w:val="-14"/>
          <w:sz w:val="24"/>
        </w:rPr>
        <w:t xml:space="preserve"> </w:t>
      </w:r>
      <w:r>
        <w:rPr>
          <w:rFonts w:ascii="Courier New" w:hAnsi="Courier New"/>
          <w:color w:val="178037"/>
          <w:sz w:val="21"/>
        </w:rPr>
        <w:t>x</w:t>
      </w:r>
      <w:r>
        <w:rPr>
          <w:rFonts w:ascii="Courier New" w:hAnsi="Courier New"/>
          <w:color w:val="178037"/>
          <w:spacing w:val="-67"/>
          <w:sz w:val="21"/>
        </w:rPr>
        <w:t xml:space="preserve"> </w:t>
      </w:r>
      <w:r>
        <w:rPr>
          <w:sz w:val="24"/>
        </w:rPr>
        <w:t>is</w:t>
      </w:r>
      <w:r>
        <w:rPr>
          <w:spacing w:val="-14"/>
          <w:sz w:val="24"/>
        </w:rPr>
        <w:t xml:space="preserve"> </w:t>
      </w:r>
      <w:r>
        <w:rPr>
          <w:sz w:val="24"/>
        </w:rPr>
        <w:t>10,</w:t>
      </w:r>
      <w:r>
        <w:rPr>
          <w:spacing w:val="-13"/>
          <w:sz w:val="24"/>
        </w:rPr>
        <w:t xml:space="preserve"> </w:t>
      </w:r>
      <w:r>
        <w:rPr>
          <w:sz w:val="24"/>
        </w:rPr>
        <w:t>which</w:t>
      </w:r>
      <w:r>
        <w:rPr>
          <w:spacing w:val="-14"/>
          <w:sz w:val="24"/>
        </w:rPr>
        <w:t xml:space="preserve"> </w:t>
      </w:r>
      <w:r>
        <w:rPr>
          <w:sz w:val="24"/>
        </w:rPr>
        <w:t>is</w:t>
      </w:r>
      <w:r>
        <w:rPr>
          <w:spacing w:val="-13"/>
          <w:sz w:val="24"/>
        </w:rPr>
        <w:t xml:space="preserve"> </w:t>
      </w:r>
      <w:r>
        <w:rPr>
          <w:sz w:val="24"/>
        </w:rPr>
        <w:t>greater</w:t>
      </w:r>
      <w:r>
        <w:rPr>
          <w:spacing w:val="-14"/>
          <w:sz w:val="24"/>
        </w:rPr>
        <w:t xml:space="preserve"> </w:t>
      </w:r>
      <w:r>
        <w:rPr>
          <w:sz w:val="24"/>
        </w:rPr>
        <w:t>than</w:t>
      </w:r>
      <w:r>
        <w:rPr>
          <w:spacing w:val="-13"/>
          <w:sz w:val="24"/>
        </w:rPr>
        <w:t xml:space="preserve"> </w:t>
      </w:r>
      <w:r>
        <w:rPr>
          <w:sz w:val="24"/>
        </w:rPr>
        <w:t>5,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message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prints.</w:t>
      </w:r>
    </w:p>
    <w:p w14:paraId="65FACBC5">
      <w:pPr>
        <w:pStyle w:val="13"/>
        <w:spacing w:before="9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page">
                  <wp:posOffset>495300</wp:posOffset>
                </wp:positionH>
                <wp:positionV relativeFrom="paragraph">
                  <wp:posOffset>222885</wp:posOffset>
                </wp:positionV>
                <wp:extent cx="6845300" cy="1270"/>
                <wp:effectExtent l="0" t="0" r="0" b="0"/>
                <wp:wrapTopAndBottom/>
                <wp:docPr id="17" name="Graphic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5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5300">
                              <a:moveTo>
                                <a:pt x="0" y="0"/>
                              </a:moveTo>
                              <a:lnTo>
                                <a:pt x="68453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7" o:spid="_x0000_s1026" o:spt="100" style="position:absolute;left:0pt;margin-left:39pt;margin-top:17.55pt;height:0.1pt;width:539pt;mso-position-horizontal-relative:page;mso-wrap-distance-bottom:0pt;mso-wrap-distance-top:0pt;z-index:-251646976;mso-width-relative:page;mso-height-relative:page;" filled="f" stroked="t" coordsize="6845300,1" o:gfxdata="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N3vg7rUAAAACQEAAA8AAAAAAAAAAQAg&#10;AAAAIgAAAGRycy9kb3ducmV2LnhtbFBLAQIUABQAAAAIAIdO4kC40FeYEgIAAH0EAAAOAAAAAAAA&#10;AAEAIAAAACMBAABkcnMvZTJvRG9jLnhtbFBLBQYAAAAABgAGAFkBAACnBQAAAAA=&#10;" path="m0,0l6845300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01BF948F">
      <w:pPr>
        <w:pStyle w:val="4"/>
        <w:spacing w:before="124"/>
      </w:pPr>
      <w:r>
        <w:rPr>
          <w:spacing w:val="-6"/>
        </w:rPr>
        <w:t>The</w:t>
      </w:r>
      <w:r>
        <w:rPr>
          <w:spacing w:val="-15"/>
        </w:rPr>
        <w:t xml:space="preserve"> </w:t>
      </w:r>
      <w:r>
        <w:rPr>
          <w:spacing w:val="-6"/>
        </w:rPr>
        <w:t>if-else</w:t>
      </w:r>
      <w:r>
        <w:rPr>
          <w:spacing w:val="-14"/>
        </w:rPr>
        <w:t xml:space="preserve"> </w:t>
      </w:r>
      <w:r>
        <w:rPr>
          <w:spacing w:val="-6"/>
        </w:rPr>
        <w:t>Statement</w:t>
      </w:r>
    </w:p>
    <w:p w14:paraId="4031D9BE">
      <w:pPr>
        <w:pStyle w:val="13"/>
        <w:spacing w:before="267"/>
        <w:rPr>
          <w:b/>
          <w:sz w:val="34"/>
        </w:rPr>
      </w:pPr>
    </w:p>
    <w:p w14:paraId="376CB69C">
      <w:pPr>
        <w:pStyle w:val="13"/>
        <w:spacing w:line="278" w:lineRule="auto"/>
        <w:ind w:left="720" w:right="73"/>
      </w:pPr>
      <w:r>
        <w:rPr>
          <w:spacing w:val="-2"/>
        </w:rPr>
        <w:t>Sometimes</w:t>
      </w:r>
      <w:r>
        <w:rPr>
          <w:spacing w:val="-13"/>
        </w:rPr>
        <w:t xml:space="preserve"> </w:t>
      </w:r>
      <w:r>
        <w:rPr>
          <w:spacing w:val="-2"/>
        </w:rPr>
        <w:t>you</w:t>
      </w:r>
      <w:r>
        <w:rPr>
          <w:spacing w:val="-13"/>
        </w:rPr>
        <w:t xml:space="preserve"> </w:t>
      </w:r>
      <w:r>
        <w:rPr>
          <w:spacing w:val="-2"/>
        </w:rPr>
        <w:t>want</w:t>
      </w:r>
      <w:r>
        <w:rPr>
          <w:spacing w:val="-13"/>
        </w:rPr>
        <w:t xml:space="preserve"> </w:t>
      </w:r>
      <w:r>
        <w:rPr>
          <w:spacing w:val="-2"/>
        </w:rPr>
        <w:t>to</w:t>
      </w:r>
      <w:r>
        <w:rPr>
          <w:spacing w:val="-13"/>
        </w:rPr>
        <w:t xml:space="preserve"> </w:t>
      </w:r>
      <w:r>
        <w:rPr>
          <w:spacing w:val="-2"/>
        </w:rPr>
        <w:t>do</w:t>
      </w:r>
      <w:r>
        <w:rPr>
          <w:spacing w:val="-13"/>
        </w:rPr>
        <w:t xml:space="preserve"> </w:t>
      </w:r>
      <w:r>
        <w:rPr>
          <w:spacing w:val="-2"/>
        </w:rPr>
        <w:t>one</w:t>
      </w:r>
      <w:r>
        <w:rPr>
          <w:spacing w:val="-13"/>
        </w:rPr>
        <w:t xml:space="preserve"> </w:t>
      </w:r>
      <w:r>
        <w:rPr>
          <w:spacing w:val="-2"/>
        </w:rPr>
        <w:t>thing</w:t>
      </w:r>
      <w:r>
        <w:rPr>
          <w:spacing w:val="-13"/>
        </w:rPr>
        <w:t xml:space="preserve"> </w:t>
      </w:r>
      <w:r>
        <w:rPr>
          <w:spacing w:val="-2"/>
        </w:rPr>
        <w:t>if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condition</w:t>
      </w:r>
      <w:r>
        <w:rPr>
          <w:spacing w:val="-13"/>
        </w:rPr>
        <w:t xml:space="preserve"> </w:t>
      </w:r>
      <w:r>
        <w:rPr>
          <w:spacing w:val="-2"/>
        </w:rPr>
        <w:t>is</w:t>
      </w:r>
      <w:r>
        <w:rPr>
          <w:spacing w:val="-13"/>
        </w:rPr>
        <w:t xml:space="preserve"> </w:t>
      </w:r>
      <w:r>
        <w:rPr>
          <w:spacing w:val="-2"/>
        </w:rPr>
        <w:t>true,</w:t>
      </w:r>
      <w:r>
        <w:rPr>
          <w:spacing w:val="-13"/>
        </w:rPr>
        <w:t xml:space="preserve"> </w:t>
      </w:r>
      <w:r>
        <w:rPr>
          <w:i/>
          <w:spacing w:val="-2"/>
        </w:rPr>
        <w:t>and</w:t>
      </w:r>
      <w:r>
        <w:rPr>
          <w:i/>
          <w:spacing w:val="-13"/>
        </w:rPr>
        <w:t xml:space="preserve"> </w:t>
      </w:r>
      <w:r>
        <w:rPr>
          <w:spacing w:val="-2"/>
        </w:rPr>
        <w:t>another</w:t>
      </w:r>
      <w:r>
        <w:rPr>
          <w:spacing w:val="-13"/>
        </w:rPr>
        <w:t xml:space="preserve"> </w:t>
      </w:r>
      <w:r>
        <w:rPr>
          <w:spacing w:val="-2"/>
        </w:rPr>
        <w:t>thing</w:t>
      </w:r>
      <w:r>
        <w:rPr>
          <w:spacing w:val="-13"/>
        </w:rPr>
        <w:t xml:space="preserve"> </w:t>
      </w:r>
      <w:r>
        <w:rPr>
          <w:spacing w:val="-2"/>
        </w:rPr>
        <w:t>if</w:t>
      </w:r>
      <w:r>
        <w:rPr>
          <w:spacing w:val="-13"/>
        </w:rPr>
        <w:t xml:space="preserve"> </w:t>
      </w:r>
      <w:r>
        <w:rPr>
          <w:spacing w:val="-2"/>
        </w:rPr>
        <w:t>it</w:t>
      </w:r>
      <w:r>
        <w:rPr>
          <w:spacing w:val="-13"/>
        </w:rPr>
        <w:t xml:space="preserve"> </w:t>
      </w:r>
      <w:r>
        <w:rPr>
          <w:spacing w:val="-2"/>
        </w:rPr>
        <w:t>is</w:t>
      </w:r>
      <w:r>
        <w:rPr>
          <w:spacing w:val="-13"/>
        </w:rPr>
        <w:t xml:space="preserve"> </w:t>
      </w:r>
      <w:r>
        <w:rPr>
          <w:spacing w:val="-2"/>
        </w:rPr>
        <w:t>false.</w:t>
      </w:r>
      <w:r>
        <w:rPr>
          <w:spacing w:val="-13"/>
        </w:rPr>
        <w:t xml:space="preserve"> </w:t>
      </w:r>
      <w:r>
        <w:rPr>
          <w:spacing w:val="-2"/>
        </w:rPr>
        <w:t>Use</w:t>
      </w:r>
      <w:r>
        <w:rPr>
          <w:spacing w:val="-13"/>
        </w:rPr>
        <w:t xml:space="preserve"> </w:t>
      </w:r>
      <w:r>
        <w:rPr>
          <w:rFonts w:ascii="Courier New"/>
          <w:color w:val="178037"/>
          <w:spacing w:val="-2"/>
          <w:sz w:val="21"/>
        </w:rPr>
        <w:t>else</w:t>
      </w:r>
      <w:r>
        <w:rPr>
          <w:rFonts w:ascii="Courier New"/>
          <w:color w:val="178037"/>
          <w:spacing w:val="-67"/>
          <w:sz w:val="21"/>
        </w:rPr>
        <w:t xml:space="preserve"> </w:t>
      </w:r>
      <w:r>
        <w:rPr>
          <w:spacing w:val="-2"/>
        </w:rPr>
        <w:t xml:space="preserve">to </w:t>
      </w:r>
      <w:r>
        <w:t xml:space="preserve">specify what happens when the </w:t>
      </w:r>
      <w:r>
        <w:rPr>
          <w:rFonts w:ascii="Courier New"/>
          <w:color w:val="178037"/>
          <w:sz w:val="21"/>
        </w:rPr>
        <w:t>if</w:t>
      </w:r>
      <w:r>
        <w:rPr>
          <w:rFonts w:ascii="Courier New"/>
          <w:color w:val="178037"/>
          <w:spacing w:val="-47"/>
          <w:sz w:val="21"/>
        </w:rPr>
        <w:t xml:space="preserve"> </w:t>
      </w:r>
      <w:r>
        <w:t>condition fails.</w:t>
      </w:r>
    </w:p>
    <w:p w14:paraId="66E8F653">
      <w:pPr>
        <w:pStyle w:val="13"/>
        <w:spacing w:before="173"/>
        <w:ind w:left="1440"/>
        <w:rPr>
          <w:rFonts w:ascii="Courier New"/>
        </w:rPr>
      </w:pPr>
      <w:r>
        <w:rPr>
          <w:rFonts w:ascii="Courier New"/>
        </w:rPr>
        <w:t xml:space="preserve">if </w:t>
      </w:r>
      <w:r>
        <w:rPr>
          <w:rFonts w:ascii="Courier New"/>
          <w:spacing w:val="-2"/>
        </w:rPr>
        <w:t>condition:</w:t>
      </w:r>
    </w:p>
    <w:p w14:paraId="6ED9114D">
      <w:pPr>
        <w:pStyle w:val="13"/>
        <w:spacing w:before="35"/>
        <w:rPr>
          <w:rFonts w:ascii="Courier New"/>
        </w:rPr>
      </w:pPr>
    </w:p>
    <w:p w14:paraId="0D6FAAA2">
      <w:pPr>
        <w:spacing w:before="0"/>
        <w:ind w:left="2016" w:right="0" w:firstLine="0"/>
        <w:jc w:val="left"/>
        <w:rPr>
          <w:i/>
          <w:sz w:val="24"/>
        </w:rPr>
      </w:pPr>
      <w:r>
        <w:rPr>
          <w:i/>
          <w:w w:val="135"/>
          <w:sz w:val="24"/>
        </w:rPr>
        <w:t>#</w:t>
      </w:r>
      <w:r>
        <w:rPr>
          <w:i/>
          <w:spacing w:val="23"/>
          <w:w w:val="135"/>
          <w:sz w:val="24"/>
        </w:rPr>
        <w:t xml:space="preserve"> </w:t>
      </w:r>
      <w:r>
        <w:rPr>
          <w:i/>
          <w:w w:val="135"/>
          <w:sz w:val="24"/>
        </w:rPr>
        <w:t>runs</w:t>
      </w:r>
      <w:r>
        <w:rPr>
          <w:i/>
          <w:spacing w:val="24"/>
          <w:w w:val="135"/>
          <w:sz w:val="24"/>
        </w:rPr>
        <w:t xml:space="preserve"> </w:t>
      </w:r>
      <w:r>
        <w:rPr>
          <w:i/>
          <w:w w:val="135"/>
          <w:sz w:val="24"/>
        </w:rPr>
        <w:t>if</w:t>
      </w:r>
      <w:r>
        <w:rPr>
          <w:i/>
          <w:spacing w:val="23"/>
          <w:w w:val="135"/>
          <w:sz w:val="24"/>
        </w:rPr>
        <w:t xml:space="preserve"> </w:t>
      </w:r>
      <w:r>
        <w:rPr>
          <w:i/>
          <w:w w:val="135"/>
          <w:sz w:val="24"/>
        </w:rPr>
        <w:t>condition</w:t>
      </w:r>
      <w:r>
        <w:rPr>
          <w:i/>
          <w:spacing w:val="24"/>
          <w:w w:val="135"/>
          <w:sz w:val="24"/>
        </w:rPr>
        <w:t xml:space="preserve"> </w:t>
      </w:r>
      <w:r>
        <w:rPr>
          <w:i/>
          <w:w w:val="135"/>
          <w:sz w:val="24"/>
        </w:rPr>
        <w:t>is</w:t>
      </w:r>
      <w:r>
        <w:rPr>
          <w:i/>
          <w:spacing w:val="23"/>
          <w:w w:val="135"/>
          <w:sz w:val="24"/>
        </w:rPr>
        <w:t xml:space="preserve"> </w:t>
      </w:r>
      <w:r>
        <w:rPr>
          <w:i/>
          <w:spacing w:val="-4"/>
          <w:w w:val="135"/>
          <w:sz w:val="24"/>
        </w:rPr>
        <w:t>True</w:t>
      </w:r>
    </w:p>
    <w:p w14:paraId="31002698">
      <w:pPr>
        <w:pStyle w:val="13"/>
        <w:spacing w:before="111"/>
        <w:ind w:left="1440"/>
        <w:rPr>
          <w:rFonts w:ascii="Courier New"/>
        </w:rPr>
      </w:pPr>
      <w:r>
        <w:rPr>
          <w:rFonts w:ascii="Courier New"/>
          <w:spacing w:val="-2"/>
        </w:rPr>
        <w:t>else:</w:t>
      </w:r>
    </w:p>
    <w:p w14:paraId="5542954C">
      <w:pPr>
        <w:spacing w:before="66"/>
        <w:ind w:left="2016" w:right="0" w:firstLine="0"/>
        <w:jc w:val="left"/>
        <w:rPr>
          <w:i/>
          <w:sz w:val="24"/>
        </w:rPr>
      </w:pPr>
      <w:r>
        <w:rPr>
          <w:i/>
          <w:w w:val="135"/>
          <w:sz w:val="24"/>
        </w:rPr>
        <w:t>#</w:t>
      </w:r>
      <w:r>
        <w:rPr>
          <w:i/>
          <w:spacing w:val="23"/>
          <w:w w:val="135"/>
          <w:sz w:val="24"/>
        </w:rPr>
        <w:t xml:space="preserve"> </w:t>
      </w:r>
      <w:r>
        <w:rPr>
          <w:i/>
          <w:w w:val="135"/>
          <w:sz w:val="24"/>
        </w:rPr>
        <w:t>runs</w:t>
      </w:r>
      <w:r>
        <w:rPr>
          <w:i/>
          <w:spacing w:val="24"/>
          <w:w w:val="135"/>
          <w:sz w:val="24"/>
        </w:rPr>
        <w:t xml:space="preserve"> </w:t>
      </w:r>
      <w:r>
        <w:rPr>
          <w:i/>
          <w:w w:val="135"/>
          <w:sz w:val="24"/>
        </w:rPr>
        <w:t>if</w:t>
      </w:r>
      <w:r>
        <w:rPr>
          <w:i/>
          <w:spacing w:val="23"/>
          <w:w w:val="135"/>
          <w:sz w:val="24"/>
        </w:rPr>
        <w:t xml:space="preserve"> </w:t>
      </w:r>
      <w:r>
        <w:rPr>
          <w:i/>
          <w:w w:val="135"/>
          <w:sz w:val="24"/>
        </w:rPr>
        <w:t>condition</w:t>
      </w:r>
      <w:r>
        <w:rPr>
          <w:i/>
          <w:spacing w:val="24"/>
          <w:w w:val="135"/>
          <w:sz w:val="24"/>
        </w:rPr>
        <w:t xml:space="preserve"> </w:t>
      </w:r>
      <w:r>
        <w:rPr>
          <w:i/>
          <w:w w:val="135"/>
          <w:sz w:val="24"/>
        </w:rPr>
        <w:t>is</w:t>
      </w:r>
      <w:r>
        <w:rPr>
          <w:i/>
          <w:spacing w:val="23"/>
          <w:w w:val="135"/>
          <w:sz w:val="24"/>
        </w:rPr>
        <w:t xml:space="preserve"> </w:t>
      </w:r>
      <w:r>
        <w:rPr>
          <w:i/>
          <w:spacing w:val="-2"/>
          <w:w w:val="135"/>
          <w:sz w:val="24"/>
        </w:rPr>
        <w:t>False</w:t>
      </w:r>
    </w:p>
    <w:p w14:paraId="1640BF11">
      <w:pPr>
        <w:spacing w:before="82"/>
        <w:ind w:left="720" w:right="0" w:firstLine="0"/>
        <w:jc w:val="left"/>
        <w:rPr>
          <w:b/>
          <w:i/>
          <w:sz w:val="24"/>
        </w:rPr>
      </w:pPr>
      <w:r>
        <w:rPr>
          <w:b/>
          <w:i/>
          <w:spacing w:val="-2"/>
          <w:sz w:val="24"/>
        </w:rPr>
        <w:t>Example:</w:t>
      </w:r>
    </w:p>
    <w:p w14:paraId="5F58C997">
      <w:pPr>
        <w:pStyle w:val="13"/>
        <w:spacing w:before="170"/>
        <w:ind w:left="1440"/>
        <w:rPr>
          <w:rFonts w:ascii="Courier New"/>
        </w:rPr>
      </w:pPr>
      <w:r>
        <w:rPr>
          <w:rFonts w:ascii="Courier New"/>
          <w:spacing w:val="-2"/>
        </w:rPr>
        <w:t>python</w:t>
      </w:r>
    </w:p>
    <w:p w14:paraId="40D5E1EF">
      <w:pPr>
        <w:pStyle w:val="13"/>
        <w:spacing w:before="61"/>
        <w:rPr>
          <w:rFonts w:ascii="Courier New"/>
        </w:rPr>
      </w:pPr>
    </w:p>
    <w:p w14:paraId="1E6C11CC">
      <w:pPr>
        <w:pStyle w:val="13"/>
        <w:ind w:left="1440"/>
        <w:rPr>
          <w:rFonts w:ascii="Courier New"/>
        </w:rPr>
      </w:pPr>
      <w:r>
        <w:rPr>
          <w:rFonts w:ascii="Courier New"/>
        </w:rPr>
        <w:t xml:space="preserve">number = </w:t>
      </w:r>
      <w:r>
        <w:rPr>
          <w:rFonts w:ascii="Courier New"/>
          <w:spacing w:val="-10"/>
        </w:rPr>
        <w:t>3</w:t>
      </w:r>
    </w:p>
    <w:p w14:paraId="1EDDD307">
      <w:pPr>
        <w:pStyle w:val="13"/>
        <w:spacing w:before="92" w:line="321" w:lineRule="auto"/>
        <w:ind w:left="2016" w:right="6223" w:hanging="577"/>
        <w:rPr>
          <w:rFonts w:ascii="Courier New"/>
        </w:rPr>
      </w:pPr>
      <w:r>
        <w:rPr>
          <w:rFonts w:ascii="Courier New"/>
        </w:rPr>
        <w:t>if number % 2 == 0: print("Even</w:t>
      </w:r>
      <w:r>
        <w:rPr>
          <w:rFonts w:ascii="Courier New"/>
          <w:spacing w:val="-38"/>
        </w:rPr>
        <w:t xml:space="preserve"> </w:t>
      </w:r>
      <w:r>
        <w:rPr>
          <w:rFonts w:ascii="Courier New"/>
        </w:rPr>
        <w:t>number")</w:t>
      </w:r>
    </w:p>
    <w:p w14:paraId="33660F43">
      <w:pPr>
        <w:pStyle w:val="13"/>
        <w:spacing w:line="271" w:lineRule="exact"/>
        <w:ind w:left="1440"/>
        <w:rPr>
          <w:rFonts w:ascii="Courier New"/>
        </w:rPr>
      </w:pPr>
      <w:r>
        <w:rPr>
          <w:rFonts w:ascii="Courier New"/>
          <w:spacing w:val="-2"/>
        </w:rPr>
        <w:t>else:</w:t>
      </w:r>
    </w:p>
    <w:p w14:paraId="555222EE">
      <w:pPr>
        <w:pStyle w:val="13"/>
        <w:spacing w:before="92"/>
        <w:ind w:left="2016"/>
        <w:rPr>
          <w:rFonts w:ascii="Courier New"/>
        </w:rPr>
      </w:pPr>
      <w:r>
        <w:rPr>
          <w:rFonts w:ascii="Courier New"/>
        </w:rPr>
        <w:t xml:space="preserve">print("Odd </w:t>
      </w:r>
      <w:r>
        <w:rPr>
          <w:rFonts w:ascii="Courier New"/>
          <w:spacing w:val="-2"/>
        </w:rPr>
        <w:t>number")</w:t>
      </w:r>
    </w:p>
    <w:p w14:paraId="5DE5B6B8">
      <w:pPr>
        <w:pStyle w:val="13"/>
        <w:rPr>
          <w:rFonts w:ascii="Courier New"/>
        </w:rPr>
      </w:pPr>
    </w:p>
    <w:p w14:paraId="6805FA78">
      <w:pPr>
        <w:pStyle w:val="13"/>
        <w:spacing w:before="128"/>
        <w:rPr>
          <w:rFonts w:ascii="Courier New"/>
        </w:rPr>
      </w:pPr>
    </w:p>
    <w:p w14:paraId="79854514">
      <w:pPr>
        <w:pStyle w:val="16"/>
        <w:numPr>
          <w:ilvl w:val="1"/>
          <w:numId w:val="14"/>
        </w:numPr>
        <w:tabs>
          <w:tab w:val="left" w:pos="1439"/>
        </w:tabs>
        <w:spacing w:before="0" w:after="0" w:line="240" w:lineRule="auto"/>
        <w:ind w:left="1439" w:right="0" w:hanging="359"/>
        <w:jc w:val="left"/>
        <w:rPr>
          <w:rFonts w:ascii="Arial" w:hAnsi="Arial"/>
          <w:sz w:val="24"/>
        </w:rPr>
      </w:pPr>
      <w:r>
        <w:rPr>
          <w:sz w:val="24"/>
        </w:rPr>
        <w:t>Because</w:t>
      </w:r>
      <w:r>
        <w:rPr>
          <w:spacing w:val="-16"/>
          <w:sz w:val="24"/>
        </w:rPr>
        <w:t xml:space="preserve"> </w:t>
      </w:r>
      <w:r>
        <w:rPr>
          <w:sz w:val="24"/>
        </w:rPr>
        <w:t>3</w:t>
      </w:r>
      <w:r>
        <w:rPr>
          <w:spacing w:val="-15"/>
          <w:sz w:val="24"/>
        </w:rPr>
        <w:t xml:space="preserve"> </w:t>
      </w:r>
      <w:r>
        <w:rPr>
          <w:sz w:val="24"/>
        </w:rPr>
        <w:t>is</w:t>
      </w:r>
      <w:r>
        <w:rPr>
          <w:spacing w:val="-15"/>
          <w:sz w:val="24"/>
        </w:rPr>
        <w:t xml:space="preserve"> </w:t>
      </w:r>
      <w:r>
        <w:rPr>
          <w:sz w:val="24"/>
        </w:rPr>
        <w:t>not</w:t>
      </w:r>
      <w:r>
        <w:rPr>
          <w:spacing w:val="-15"/>
          <w:sz w:val="24"/>
        </w:rPr>
        <w:t xml:space="preserve"> </w:t>
      </w:r>
      <w:r>
        <w:rPr>
          <w:sz w:val="24"/>
        </w:rPr>
        <w:t>even,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z w:val="24"/>
        </w:rPr>
        <w:t>else</w:t>
      </w:r>
      <w:r>
        <w:rPr>
          <w:spacing w:val="-15"/>
          <w:sz w:val="24"/>
        </w:rPr>
        <w:t xml:space="preserve"> </w:t>
      </w:r>
      <w:r>
        <w:rPr>
          <w:sz w:val="24"/>
        </w:rPr>
        <w:t>block</w:t>
      </w:r>
      <w:r>
        <w:rPr>
          <w:spacing w:val="-15"/>
          <w:sz w:val="24"/>
        </w:rPr>
        <w:t xml:space="preserve"> </w:t>
      </w:r>
      <w:r>
        <w:rPr>
          <w:sz w:val="24"/>
        </w:rPr>
        <w:t>prints</w:t>
      </w:r>
      <w:r>
        <w:rPr>
          <w:spacing w:val="-15"/>
          <w:sz w:val="24"/>
        </w:rPr>
        <w:t xml:space="preserve"> </w:t>
      </w:r>
      <w:r>
        <w:rPr>
          <w:sz w:val="24"/>
        </w:rPr>
        <w:t>"Odd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number."</w:t>
      </w:r>
    </w:p>
    <w:p w14:paraId="09AC8E53">
      <w:pPr>
        <w:pStyle w:val="13"/>
        <w:spacing w:before="10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70528" behindDoc="1" locked="0" layoutInCell="1" allowOverlap="1">
                <wp:simplePos x="0" y="0"/>
                <wp:positionH relativeFrom="page">
                  <wp:posOffset>495300</wp:posOffset>
                </wp:positionH>
                <wp:positionV relativeFrom="paragraph">
                  <wp:posOffset>226060</wp:posOffset>
                </wp:positionV>
                <wp:extent cx="6845300" cy="1270"/>
                <wp:effectExtent l="0" t="0" r="0" b="0"/>
                <wp:wrapTopAndBottom/>
                <wp:docPr id="18" name="Graphic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5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5300">
                              <a:moveTo>
                                <a:pt x="0" y="0"/>
                              </a:moveTo>
                              <a:lnTo>
                                <a:pt x="68453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8" o:spid="_x0000_s1026" o:spt="100" style="position:absolute;left:0pt;margin-left:39pt;margin-top:17.8pt;height:0.1pt;width:539pt;mso-position-horizontal-relative:page;mso-wrap-distance-bottom:0pt;mso-wrap-distance-top:0pt;z-index:-251645952;mso-width-relative:page;mso-height-relative:page;" filled="f" stroked="t" coordsize="6845300,1" o:gfxdata="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Lh1GJNMAAAAJAQAADwAAAAAAAAABACAA&#10;AAAiAAAAZHJzL2Rvd25yZXYueG1sUEsBAhQAFAAAAAgAh07iQJtrpbMSAgAAfQQAAA4AAAAAAAAA&#10;AQAgAAAAIgEAAGRycy9lMm9Eb2MueG1sUEsFBgAAAAAGAAYAWQEAAKYFAAAAAA==&#10;" path="m0,0l6845300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04089D7D">
      <w:pPr>
        <w:pStyle w:val="13"/>
        <w:spacing w:before="136"/>
        <w:rPr>
          <w:sz w:val="30"/>
        </w:rPr>
      </w:pPr>
    </w:p>
    <w:p w14:paraId="1C7FE854">
      <w:pPr>
        <w:pStyle w:val="16"/>
        <w:numPr>
          <w:ilvl w:val="1"/>
          <w:numId w:val="14"/>
        </w:numPr>
        <w:tabs>
          <w:tab w:val="left" w:pos="1439"/>
        </w:tabs>
        <w:spacing w:before="0" w:after="0" w:line="240" w:lineRule="auto"/>
        <w:ind w:left="1439" w:right="0" w:hanging="359"/>
        <w:jc w:val="left"/>
        <w:rPr>
          <w:rFonts w:ascii="Arial" w:hAnsi="Arial"/>
          <w:b/>
          <w:sz w:val="32"/>
        </w:rPr>
      </w:pPr>
      <w:bookmarkStart w:id="54" w:name="●​The if-elif-else Chain "/>
      <w:bookmarkEnd w:id="54"/>
      <w:r>
        <w:rPr>
          <w:b/>
          <w:spacing w:val="-2"/>
          <w:sz w:val="34"/>
        </w:rPr>
        <w:t>The</w:t>
      </w:r>
      <w:r>
        <w:rPr>
          <w:b/>
          <w:spacing w:val="-17"/>
          <w:sz w:val="34"/>
        </w:rPr>
        <w:t xml:space="preserve"> </w:t>
      </w:r>
      <w:r>
        <w:rPr>
          <w:rFonts w:ascii="Courier New" w:hAnsi="Courier New"/>
          <w:b/>
          <w:color w:val="178037"/>
          <w:spacing w:val="-2"/>
          <w:sz w:val="30"/>
        </w:rPr>
        <w:t>if-elif-else</w:t>
      </w:r>
      <w:r>
        <w:rPr>
          <w:rFonts w:ascii="Courier New" w:hAnsi="Courier New"/>
          <w:b/>
          <w:color w:val="178037"/>
          <w:spacing w:val="-94"/>
          <w:sz w:val="30"/>
        </w:rPr>
        <w:t xml:space="preserve"> </w:t>
      </w:r>
      <w:r>
        <w:rPr>
          <w:b/>
          <w:spacing w:val="-4"/>
          <w:sz w:val="34"/>
        </w:rPr>
        <w:t>Chain</w:t>
      </w:r>
    </w:p>
    <w:p w14:paraId="01C8384A">
      <w:pPr>
        <w:pStyle w:val="13"/>
        <w:spacing w:before="185"/>
        <w:ind w:left="720"/>
      </w:pPr>
      <w:r>
        <w:rPr>
          <w:spacing w:val="-4"/>
        </w:rPr>
        <w:t>When</w:t>
      </w:r>
      <w:r>
        <w:rPr>
          <w:spacing w:val="-8"/>
        </w:rPr>
        <w:t xml:space="preserve"> </w:t>
      </w:r>
      <w:r>
        <w:rPr>
          <w:spacing w:val="-4"/>
        </w:rPr>
        <w:t>there</w:t>
      </w:r>
      <w:r>
        <w:rPr>
          <w:spacing w:val="-7"/>
        </w:rPr>
        <w:t xml:space="preserve"> </w:t>
      </w:r>
      <w:r>
        <w:rPr>
          <w:spacing w:val="-4"/>
        </w:rPr>
        <w:t>are</w:t>
      </w:r>
      <w:r>
        <w:rPr>
          <w:spacing w:val="-7"/>
        </w:rPr>
        <w:t xml:space="preserve"> </w:t>
      </w:r>
      <w:r>
        <w:rPr>
          <w:spacing w:val="-4"/>
        </w:rPr>
        <w:t>multiple</w:t>
      </w:r>
      <w:r>
        <w:rPr>
          <w:spacing w:val="-7"/>
        </w:rPr>
        <w:t xml:space="preserve"> </w:t>
      </w:r>
      <w:r>
        <w:rPr>
          <w:spacing w:val="-4"/>
        </w:rPr>
        <w:t>conditions</w:t>
      </w:r>
      <w:r>
        <w:rPr>
          <w:spacing w:val="-7"/>
        </w:rPr>
        <w:t xml:space="preserve"> </w:t>
      </w:r>
      <w:r>
        <w:rPr>
          <w:spacing w:val="-4"/>
        </w:rPr>
        <w:t>to</w:t>
      </w:r>
      <w:r>
        <w:rPr>
          <w:spacing w:val="-7"/>
        </w:rPr>
        <w:t xml:space="preserve"> </w:t>
      </w:r>
      <w:r>
        <w:rPr>
          <w:spacing w:val="-4"/>
        </w:rPr>
        <w:t>test,</w:t>
      </w:r>
      <w:r>
        <w:rPr>
          <w:spacing w:val="-7"/>
        </w:rPr>
        <w:t xml:space="preserve"> </w:t>
      </w:r>
      <w:r>
        <w:rPr>
          <w:rFonts w:ascii="Courier New"/>
          <w:color w:val="178037"/>
          <w:spacing w:val="-4"/>
          <w:sz w:val="21"/>
        </w:rPr>
        <w:t>elif</w:t>
      </w:r>
      <w:r>
        <w:rPr>
          <w:rFonts w:ascii="Courier New"/>
          <w:color w:val="178037"/>
          <w:spacing w:val="-61"/>
          <w:sz w:val="21"/>
        </w:rPr>
        <w:t xml:space="preserve"> </w:t>
      </w:r>
      <w:r>
        <w:rPr>
          <w:spacing w:val="-4"/>
        </w:rPr>
        <w:t>lets</w:t>
      </w:r>
      <w:r>
        <w:rPr>
          <w:spacing w:val="-7"/>
        </w:rPr>
        <w:t xml:space="preserve"> </w:t>
      </w:r>
      <w:r>
        <w:rPr>
          <w:spacing w:val="-4"/>
        </w:rPr>
        <w:t>you</w:t>
      </w:r>
      <w:r>
        <w:rPr>
          <w:spacing w:val="-8"/>
        </w:rPr>
        <w:t xml:space="preserve"> </w:t>
      </w:r>
      <w:r>
        <w:rPr>
          <w:spacing w:val="-4"/>
        </w:rPr>
        <w:t>check</w:t>
      </w:r>
      <w:r>
        <w:rPr>
          <w:spacing w:val="-7"/>
        </w:rPr>
        <w:t xml:space="preserve"> </w:t>
      </w:r>
      <w:r>
        <w:rPr>
          <w:spacing w:val="-4"/>
        </w:rPr>
        <w:t>them</w:t>
      </w:r>
      <w:r>
        <w:rPr>
          <w:spacing w:val="-7"/>
        </w:rPr>
        <w:t xml:space="preserve"> </w:t>
      </w:r>
      <w:r>
        <w:rPr>
          <w:spacing w:val="-4"/>
        </w:rPr>
        <w:t>sequentially</w:t>
      </w:r>
      <w:r>
        <w:rPr>
          <w:spacing w:val="-7"/>
        </w:rPr>
        <w:t xml:space="preserve"> </w:t>
      </w:r>
      <w:r>
        <w:rPr>
          <w:spacing w:val="-4"/>
        </w:rPr>
        <w:t>until</w:t>
      </w:r>
      <w:r>
        <w:rPr>
          <w:spacing w:val="-7"/>
        </w:rPr>
        <w:t xml:space="preserve"> </w:t>
      </w:r>
      <w:r>
        <w:rPr>
          <w:spacing w:val="-4"/>
        </w:rPr>
        <w:t>one</w:t>
      </w:r>
      <w:r>
        <w:rPr>
          <w:spacing w:val="-7"/>
        </w:rPr>
        <w:t xml:space="preserve"> </w:t>
      </w:r>
      <w:r>
        <w:rPr>
          <w:spacing w:val="-4"/>
        </w:rPr>
        <w:t>is</w:t>
      </w:r>
      <w:r>
        <w:rPr>
          <w:spacing w:val="-7"/>
        </w:rPr>
        <w:t xml:space="preserve"> </w:t>
      </w:r>
      <w:r>
        <w:rPr>
          <w:spacing w:val="-4"/>
        </w:rPr>
        <w:t>true.</w:t>
      </w:r>
    </w:p>
    <w:p w14:paraId="520A4E7B">
      <w:pPr>
        <w:pStyle w:val="13"/>
        <w:spacing w:before="163"/>
        <w:ind w:left="1440"/>
        <w:rPr>
          <w:rFonts w:ascii="Courier New"/>
        </w:rPr>
      </w:pPr>
      <w:r>
        <w:rPr>
          <w:rFonts w:ascii="Courier New"/>
          <w:spacing w:val="-2"/>
        </w:rPr>
        <w:t>python</w:t>
      </w:r>
    </w:p>
    <w:p w14:paraId="7752F905">
      <w:pPr>
        <w:pStyle w:val="13"/>
        <w:spacing w:before="61"/>
        <w:rPr>
          <w:rFonts w:ascii="Courier New"/>
        </w:rPr>
      </w:pPr>
    </w:p>
    <w:p w14:paraId="085348EF">
      <w:pPr>
        <w:pStyle w:val="13"/>
        <w:ind w:left="1440"/>
        <w:rPr>
          <w:rFonts w:ascii="Courier New"/>
        </w:rPr>
      </w:pPr>
      <w:r>
        <w:rPr>
          <w:rFonts w:ascii="Courier New"/>
        </w:rPr>
        <w:t xml:space="preserve">if </w:t>
      </w:r>
      <w:r>
        <w:rPr>
          <w:rFonts w:ascii="Courier New"/>
          <w:spacing w:val="-2"/>
        </w:rPr>
        <w:t>condition1:</w:t>
      </w:r>
    </w:p>
    <w:p w14:paraId="54D9C79B">
      <w:pPr>
        <w:spacing w:before="67"/>
        <w:ind w:left="2016" w:right="0" w:firstLine="0"/>
        <w:jc w:val="left"/>
        <w:rPr>
          <w:i/>
          <w:sz w:val="24"/>
        </w:rPr>
      </w:pPr>
      <w:r>
        <w:rPr>
          <w:i/>
          <w:w w:val="135"/>
          <w:sz w:val="24"/>
        </w:rPr>
        <w:t>#</w:t>
      </w:r>
      <w:r>
        <w:rPr>
          <w:i/>
          <w:spacing w:val="16"/>
          <w:w w:val="135"/>
          <w:sz w:val="24"/>
        </w:rPr>
        <w:t xml:space="preserve"> </w:t>
      </w:r>
      <w:r>
        <w:rPr>
          <w:i/>
          <w:w w:val="135"/>
          <w:sz w:val="24"/>
        </w:rPr>
        <w:t>runs</w:t>
      </w:r>
      <w:r>
        <w:rPr>
          <w:i/>
          <w:spacing w:val="17"/>
          <w:w w:val="135"/>
          <w:sz w:val="24"/>
        </w:rPr>
        <w:t xml:space="preserve"> </w:t>
      </w:r>
      <w:r>
        <w:rPr>
          <w:i/>
          <w:w w:val="135"/>
          <w:sz w:val="24"/>
        </w:rPr>
        <w:t>if</w:t>
      </w:r>
      <w:r>
        <w:rPr>
          <w:i/>
          <w:spacing w:val="16"/>
          <w:w w:val="135"/>
          <w:sz w:val="24"/>
        </w:rPr>
        <w:t xml:space="preserve"> </w:t>
      </w:r>
      <w:r>
        <w:rPr>
          <w:i/>
          <w:w w:val="135"/>
          <w:sz w:val="24"/>
        </w:rPr>
        <w:t>condition1</w:t>
      </w:r>
      <w:r>
        <w:rPr>
          <w:i/>
          <w:spacing w:val="17"/>
          <w:w w:val="135"/>
          <w:sz w:val="24"/>
        </w:rPr>
        <w:t xml:space="preserve"> </w:t>
      </w:r>
      <w:r>
        <w:rPr>
          <w:i/>
          <w:w w:val="135"/>
          <w:sz w:val="24"/>
        </w:rPr>
        <w:t>is</w:t>
      </w:r>
      <w:r>
        <w:rPr>
          <w:i/>
          <w:spacing w:val="16"/>
          <w:w w:val="135"/>
          <w:sz w:val="24"/>
        </w:rPr>
        <w:t xml:space="preserve"> </w:t>
      </w:r>
      <w:r>
        <w:rPr>
          <w:i/>
          <w:spacing w:val="-4"/>
          <w:w w:val="135"/>
          <w:sz w:val="24"/>
        </w:rPr>
        <w:t>True</w:t>
      </w:r>
    </w:p>
    <w:p w14:paraId="3952D3F5">
      <w:pPr>
        <w:pStyle w:val="13"/>
        <w:spacing w:before="111"/>
        <w:ind w:left="1440"/>
        <w:rPr>
          <w:rFonts w:ascii="Courier New"/>
        </w:rPr>
      </w:pPr>
      <w:r>
        <w:rPr>
          <w:rFonts w:ascii="Courier New"/>
        </w:rPr>
        <w:t xml:space="preserve">elif </w:t>
      </w:r>
      <w:r>
        <w:rPr>
          <w:rFonts w:ascii="Courier New"/>
          <w:spacing w:val="-2"/>
        </w:rPr>
        <w:t>condition2:</w:t>
      </w:r>
    </w:p>
    <w:p w14:paraId="0C7518E0">
      <w:pPr>
        <w:spacing w:before="66"/>
        <w:ind w:left="2016" w:right="0" w:firstLine="0"/>
        <w:jc w:val="left"/>
        <w:rPr>
          <w:i/>
          <w:sz w:val="24"/>
        </w:rPr>
      </w:pPr>
      <w:r>
        <w:rPr>
          <w:i/>
          <w:w w:val="135"/>
          <w:sz w:val="24"/>
        </w:rPr>
        <w:t>#</w:t>
      </w:r>
      <w:r>
        <w:rPr>
          <w:i/>
          <w:spacing w:val="25"/>
          <w:w w:val="135"/>
          <w:sz w:val="24"/>
        </w:rPr>
        <w:t xml:space="preserve"> </w:t>
      </w:r>
      <w:r>
        <w:rPr>
          <w:i/>
          <w:w w:val="135"/>
          <w:sz w:val="24"/>
        </w:rPr>
        <w:t>else</w:t>
      </w:r>
      <w:r>
        <w:rPr>
          <w:i/>
          <w:spacing w:val="25"/>
          <w:w w:val="135"/>
          <w:sz w:val="24"/>
        </w:rPr>
        <w:t xml:space="preserve"> </w:t>
      </w:r>
      <w:r>
        <w:rPr>
          <w:i/>
          <w:w w:val="135"/>
          <w:sz w:val="24"/>
        </w:rPr>
        <w:t>if</w:t>
      </w:r>
      <w:r>
        <w:rPr>
          <w:i/>
          <w:spacing w:val="25"/>
          <w:w w:val="135"/>
          <w:sz w:val="24"/>
        </w:rPr>
        <w:t xml:space="preserve"> </w:t>
      </w:r>
      <w:r>
        <w:rPr>
          <w:i/>
          <w:w w:val="135"/>
          <w:sz w:val="24"/>
        </w:rPr>
        <w:t>condition2</w:t>
      </w:r>
      <w:r>
        <w:rPr>
          <w:i/>
          <w:spacing w:val="25"/>
          <w:w w:val="135"/>
          <w:sz w:val="24"/>
        </w:rPr>
        <w:t xml:space="preserve"> </w:t>
      </w:r>
      <w:r>
        <w:rPr>
          <w:i/>
          <w:w w:val="135"/>
          <w:sz w:val="24"/>
        </w:rPr>
        <w:t>is</w:t>
      </w:r>
      <w:r>
        <w:rPr>
          <w:i/>
          <w:spacing w:val="25"/>
          <w:w w:val="135"/>
          <w:sz w:val="24"/>
        </w:rPr>
        <w:t xml:space="preserve"> </w:t>
      </w:r>
      <w:r>
        <w:rPr>
          <w:i/>
          <w:spacing w:val="-4"/>
          <w:w w:val="135"/>
          <w:sz w:val="24"/>
        </w:rPr>
        <w:t>True</w:t>
      </w:r>
    </w:p>
    <w:p w14:paraId="6849EDB6">
      <w:pPr>
        <w:pStyle w:val="13"/>
        <w:spacing w:before="111"/>
        <w:ind w:left="1440"/>
        <w:rPr>
          <w:rFonts w:ascii="Courier New"/>
        </w:rPr>
      </w:pPr>
      <w:r>
        <w:rPr>
          <w:rFonts w:ascii="Courier New"/>
        </w:rPr>
        <w:t xml:space="preserve">elif </w:t>
      </w:r>
      <w:r>
        <w:rPr>
          <w:rFonts w:ascii="Courier New"/>
          <w:spacing w:val="-2"/>
        </w:rPr>
        <w:t>condition3:</w:t>
      </w:r>
    </w:p>
    <w:p w14:paraId="6B28671E">
      <w:pPr>
        <w:spacing w:before="67"/>
        <w:ind w:left="2016" w:right="0" w:firstLine="0"/>
        <w:jc w:val="left"/>
        <w:rPr>
          <w:i/>
          <w:sz w:val="24"/>
        </w:rPr>
      </w:pPr>
      <w:r>
        <w:rPr>
          <w:i/>
          <w:w w:val="135"/>
          <w:sz w:val="24"/>
        </w:rPr>
        <w:t>#</w:t>
      </w:r>
      <w:r>
        <w:rPr>
          <w:i/>
          <w:spacing w:val="25"/>
          <w:w w:val="135"/>
          <w:sz w:val="24"/>
        </w:rPr>
        <w:t xml:space="preserve"> </w:t>
      </w:r>
      <w:r>
        <w:rPr>
          <w:i/>
          <w:w w:val="135"/>
          <w:sz w:val="24"/>
        </w:rPr>
        <w:t>else</w:t>
      </w:r>
      <w:r>
        <w:rPr>
          <w:i/>
          <w:spacing w:val="25"/>
          <w:w w:val="135"/>
          <w:sz w:val="24"/>
        </w:rPr>
        <w:t xml:space="preserve"> </w:t>
      </w:r>
      <w:r>
        <w:rPr>
          <w:i/>
          <w:w w:val="135"/>
          <w:sz w:val="24"/>
        </w:rPr>
        <w:t>if</w:t>
      </w:r>
      <w:r>
        <w:rPr>
          <w:i/>
          <w:spacing w:val="25"/>
          <w:w w:val="135"/>
          <w:sz w:val="24"/>
        </w:rPr>
        <w:t xml:space="preserve"> </w:t>
      </w:r>
      <w:r>
        <w:rPr>
          <w:i/>
          <w:w w:val="135"/>
          <w:sz w:val="24"/>
        </w:rPr>
        <w:t>condition3</w:t>
      </w:r>
      <w:r>
        <w:rPr>
          <w:i/>
          <w:spacing w:val="25"/>
          <w:w w:val="135"/>
          <w:sz w:val="24"/>
        </w:rPr>
        <w:t xml:space="preserve"> </w:t>
      </w:r>
      <w:r>
        <w:rPr>
          <w:i/>
          <w:w w:val="135"/>
          <w:sz w:val="24"/>
        </w:rPr>
        <w:t>is</w:t>
      </w:r>
      <w:r>
        <w:rPr>
          <w:i/>
          <w:spacing w:val="25"/>
          <w:w w:val="135"/>
          <w:sz w:val="24"/>
        </w:rPr>
        <w:t xml:space="preserve"> </w:t>
      </w:r>
      <w:r>
        <w:rPr>
          <w:i/>
          <w:spacing w:val="-4"/>
          <w:w w:val="135"/>
          <w:sz w:val="24"/>
        </w:rPr>
        <w:t>True</w:t>
      </w:r>
    </w:p>
    <w:p w14:paraId="357DBAD5">
      <w:pPr>
        <w:pStyle w:val="13"/>
        <w:spacing w:before="110"/>
        <w:ind w:left="1440"/>
        <w:rPr>
          <w:rFonts w:ascii="Courier New"/>
        </w:rPr>
      </w:pPr>
      <w:r>
        <w:rPr>
          <w:rFonts w:ascii="Courier New"/>
          <w:spacing w:val="-2"/>
        </w:rPr>
        <w:t>else:</w:t>
      </w:r>
    </w:p>
    <w:p w14:paraId="379D99FA">
      <w:pPr>
        <w:spacing w:before="67"/>
        <w:ind w:left="2016" w:right="0" w:firstLine="0"/>
        <w:jc w:val="left"/>
        <w:rPr>
          <w:i/>
          <w:sz w:val="24"/>
        </w:rPr>
      </w:pPr>
      <w:r>
        <w:rPr>
          <w:i/>
          <w:w w:val="125"/>
          <w:sz w:val="24"/>
        </w:rPr>
        <w:t>#</w:t>
      </w:r>
      <w:r>
        <w:rPr>
          <w:i/>
          <w:spacing w:val="27"/>
          <w:w w:val="125"/>
          <w:sz w:val="24"/>
        </w:rPr>
        <w:t xml:space="preserve"> </w:t>
      </w:r>
      <w:r>
        <w:rPr>
          <w:i/>
          <w:w w:val="125"/>
          <w:sz w:val="24"/>
        </w:rPr>
        <w:t>runs</w:t>
      </w:r>
      <w:r>
        <w:rPr>
          <w:i/>
          <w:spacing w:val="21"/>
          <w:w w:val="135"/>
          <w:sz w:val="24"/>
        </w:rPr>
        <w:t xml:space="preserve"> </w:t>
      </w:r>
      <w:r>
        <w:rPr>
          <w:i/>
          <w:w w:val="135"/>
          <w:sz w:val="24"/>
        </w:rPr>
        <w:t>if</w:t>
      </w:r>
      <w:r>
        <w:rPr>
          <w:i/>
          <w:spacing w:val="20"/>
          <w:w w:val="135"/>
          <w:sz w:val="24"/>
        </w:rPr>
        <w:t xml:space="preserve"> </w:t>
      </w:r>
      <w:r>
        <w:rPr>
          <w:i/>
          <w:w w:val="125"/>
          <w:sz w:val="24"/>
        </w:rPr>
        <w:t>none</w:t>
      </w:r>
      <w:r>
        <w:rPr>
          <w:i/>
          <w:spacing w:val="28"/>
          <w:w w:val="125"/>
          <w:sz w:val="24"/>
        </w:rPr>
        <w:t xml:space="preserve"> </w:t>
      </w:r>
      <w:r>
        <w:rPr>
          <w:i/>
          <w:w w:val="125"/>
          <w:sz w:val="24"/>
        </w:rPr>
        <w:t>of</w:t>
      </w:r>
      <w:r>
        <w:rPr>
          <w:i/>
          <w:spacing w:val="27"/>
          <w:w w:val="125"/>
          <w:sz w:val="24"/>
        </w:rPr>
        <w:t xml:space="preserve"> </w:t>
      </w:r>
      <w:r>
        <w:rPr>
          <w:i/>
          <w:w w:val="125"/>
          <w:sz w:val="24"/>
        </w:rPr>
        <w:t>the</w:t>
      </w:r>
      <w:r>
        <w:rPr>
          <w:i/>
          <w:spacing w:val="28"/>
          <w:w w:val="125"/>
          <w:sz w:val="24"/>
        </w:rPr>
        <w:t xml:space="preserve"> </w:t>
      </w:r>
      <w:r>
        <w:rPr>
          <w:i/>
          <w:w w:val="125"/>
          <w:sz w:val="24"/>
        </w:rPr>
        <w:t>above</w:t>
      </w:r>
      <w:r>
        <w:rPr>
          <w:i/>
          <w:spacing w:val="28"/>
          <w:w w:val="125"/>
          <w:sz w:val="24"/>
        </w:rPr>
        <w:t xml:space="preserve"> </w:t>
      </w:r>
      <w:r>
        <w:rPr>
          <w:i/>
          <w:w w:val="125"/>
          <w:sz w:val="24"/>
        </w:rPr>
        <w:t>conditions</w:t>
      </w:r>
      <w:r>
        <w:rPr>
          <w:i/>
          <w:spacing w:val="27"/>
          <w:w w:val="125"/>
          <w:sz w:val="24"/>
        </w:rPr>
        <w:t xml:space="preserve"> </w:t>
      </w:r>
      <w:r>
        <w:rPr>
          <w:i/>
          <w:w w:val="125"/>
          <w:sz w:val="24"/>
        </w:rPr>
        <w:t>are</w:t>
      </w:r>
      <w:r>
        <w:rPr>
          <w:i/>
          <w:spacing w:val="28"/>
          <w:w w:val="125"/>
          <w:sz w:val="24"/>
        </w:rPr>
        <w:t xml:space="preserve"> </w:t>
      </w:r>
      <w:r>
        <w:rPr>
          <w:i/>
          <w:spacing w:val="-4"/>
          <w:w w:val="125"/>
          <w:sz w:val="24"/>
        </w:rPr>
        <w:t>True</w:t>
      </w:r>
    </w:p>
    <w:p w14:paraId="16356DB4">
      <w:pPr>
        <w:pStyle w:val="4"/>
        <w:spacing w:before="84"/>
        <w:rPr>
          <w:spacing w:val="-8"/>
        </w:rPr>
      </w:pPr>
      <w:bookmarkStart w:id="55" w:name=" "/>
      <w:bookmarkEnd w:id="55"/>
      <w:bookmarkStart w:id="56" w:name="How It Works "/>
      <w:bookmarkEnd w:id="56"/>
    </w:p>
    <w:p w14:paraId="401EC4E6">
      <w:pPr>
        <w:pStyle w:val="4"/>
        <w:spacing w:before="84"/>
      </w:pPr>
      <w:r>
        <w:rPr>
          <w:spacing w:val="-8"/>
        </w:rPr>
        <w:t>How</w:t>
      </w:r>
      <w:r>
        <w:rPr>
          <w:spacing w:val="-16"/>
        </w:rPr>
        <w:t xml:space="preserve"> </w:t>
      </w:r>
      <w:r>
        <w:rPr>
          <w:spacing w:val="-8"/>
        </w:rPr>
        <w:t>It</w:t>
      </w:r>
      <w:r>
        <w:rPr>
          <w:spacing w:val="-15"/>
        </w:rPr>
        <w:t xml:space="preserve"> </w:t>
      </w:r>
      <w:r>
        <w:rPr>
          <w:spacing w:val="-8"/>
        </w:rPr>
        <w:t>Works</w:t>
      </w:r>
    </w:p>
    <w:p w14:paraId="6B659951">
      <w:pPr>
        <w:pStyle w:val="16"/>
        <w:numPr>
          <w:ilvl w:val="1"/>
          <w:numId w:val="14"/>
        </w:numPr>
        <w:tabs>
          <w:tab w:val="left" w:pos="1439"/>
        </w:tabs>
        <w:spacing w:before="153" w:after="0" w:line="240" w:lineRule="auto"/>
        <w:ind w:left="1439" w:right="0" w:hanging="359"/>
        <w:jc w:val="left"/>
        <w:rPr>
          <w:rFonts w:ascii="Arial" w:hAnsi="Arial"/>
          <w:sz w:val="24"/>
        </w:rPr>
      </w:pPr>
      <w:r>
        <w:rPr>
          <w:spacing w:val="-2"/>
          <w:sz w:val="24"/>
        </w:rPr>
        <w:t>Python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evaluates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rFonts w:ascii="Courier New" w:hAnsi="Courier New"/>
          <w:color w:val="178037"/>
          <w:spacing w:val="-2"/>
          <w:sz w:val="24"/>
        </w:rPr>
        <w:t>if</w:t>
      </w:r>
      <w:r>
        <w:rPr>
          <w:rFonts w:ascii="Courier New" w:hAnsi="Courier New"/>
          <w:color w:val="178037"/>
          <w:spacing w:val="-80"/>
          <w:sz w:val="24"/>
        </w:rPr>
        <w:t xml:space="preserve"> </w:t>
      </w:r>
      <w:r>
        <w:rPr>
          <w:spacing w:val="-2"/>
          <w:sz w:val="24"/>
        </w:rPr>
        <w:t>condition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ﬁrst.</w:t>
      </w:r>
    </w:p>
    <w:p w14:paraId="4E94F3D5">
      <w:pPr>
        <w:pStyle w:val="16"/>
        <w:numPr>
          <w:ilvl w:val="1"/>
          <w:numId w:val="14"/>
        </w:numPr>
        <w:tabs>
          <w:tab w:val="left" w:pos="1439"/>
        </w:tabs>
        <w:spacing w:before="48" w:after="0" w:line="240" w:lineRule="auto"/>
        <w:ind w:left="1439" w:right="0" w:hanging="359"/>
        <w:jc w:val="left"/>
        <w:rPr>
          <w:rFonts w:ascii="Arial" w:hAnsi="Arial"/>
          <w:sz w:val="24"/>
        </w:rPr>
      </w:pPr>
      <w:r>
        <w:rPr>
          <w:spacing w:val="-2"/>
          <w:sz w:val="24"/>
        </w:rPr>
        <w:t>If</w:t>
      </w:r>
      <w:r>
        <w:rPr>
          <w:spacing w:val="-14"/>
          <w:sz w:val="24"/>
        </w:rPr>
        <w:t xml:space="preserve"> </w:t>
      </w:r>
      <w:r>
        <w:rPr>
          <w:rFonts w:ascii="Courier New" w:hAnsi="Courier New"/>
          <w:color w:val="178037"/>
          <w:spacing w:val="-2"/>
          <w:sz w:val="24"/>
        </w:rPr>
        <w:t>True</w:t>
      </w:r>
      <w:r>
        <w:rPr>
          <w:spacing w:val="-2"/>
          <w:sz w:val="24"/>
        </w:rPr>
        <w:t>,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it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runs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that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block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skips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rest.</w:t>
      </w:r>
    </w:p>
    <w:p w14:paraId="6F617A33">
      <w:pPr>
        <w:pStyle w:val="16"/>
        <w:numPr>
          <w:ilvl w:val="1"/>
          <w:numId w:val="14"/>
        </w:numPr>
        <w:tabs>
          <w:tab w:val="left" w:pos="1439"/>
        </w:tabs>
        <w:spacing w:before="47" w:after="0" w:line="240" w:lineRule="auto"/>
        <w:ind w:left="1439" w:right="0" w:hanging="359"/>
        <w:jc w:val="left"/>
        <w:rPr>
          <w:rFonts w:ascii="Arial" w:hAnsi="Arial"/>
          <w:sz w:val="24"/>
        </w:rPr>
      </w:pPr>
      <w:r>
        <w:rPr>
          <w:spacing w:val="-6"/>
          <w:sz w:val="24"/>
        </w:rPr>
        <w:t>If</w:t>
      </w:r>
      <w:r>
        <w:rPr>
          <w:spacing w:val="-9"/>
          <w:sz w:val="24"/>
        </w:rPr>
        <w:t xml:space="preserve"> </w:t>
      </w:r>
      <w:r>
        <w:rPr>
          <w:rFonts w:ascii="Courier New" w:hAnsi="Courier New"/>
          <w:color w:val="178037"/>
          <w:spacing w:val="-6"/>
          <w:sz w:val="24"/>
        </w:rPr>
        <w:t>False</w:t>
      </w:r>
      <w:r>
        <w:rPr>
          <w:spacing w:val="-6"/>
          <w:sz w:val="24"/>
        </w:rPr>
        <w:t>,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it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tests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next</w:t>
      </w:r>
      <w:r>
        <w:rPr>
          <w:spacing w:val="-8"/>
          <w:sz w:val="24"/>
        </w:rPr>
        <w:t xml:space="preserve"> </w:t>
      </w:r>
      <w:r>
        <w:rPr>
          <w:rFonts w:ascii="Courier New" w:hAnsi="Courier New"/>
          <w:color w:val="178037"/>
          <w:spacing w:val="-6"/>
          <w:sz w:val="24"/>
        </w:rPr>
        <w:t>elif</w:t>
      </w:r>
      <w:r>
        <w:rPr>
          <w:spacing w:val="-6"/>
          <w:sz w:val="24"/>
        </w:rPr>
        <w:t>...</w:t>
      </w:r>
    </w:p>
    <w:p w14:paraId="0BBB450A">
      <w:pPr>
        <w:pStyle w:val="16"/>
        <w:numPr>
          <w:ilvl w:val="1"/>
          <w:numId w:val="14"/>
        </w:numPr>
        <w:tabs>
          <w:tab w:val="left" w:pos="1439"/>
        </w:tabs>
        <w:spacing w:before="48" w:after="0" w:line="240" w:lineRule="auto"/>
        <w:ind w:left="1439" w:right="0" w:hanging="359"/>
        <w:jc w:val="left"/>
        <w:rPr>
          <w:rFonts w:ascii="Arial" w:hAnsi="Arial"/>
          <w:sz w:val="24"/>
        </w:rPr>
      </w:pPr>
      <w:r>
        <w:rPr>
          <w:spacing w:val="-2"/>
          <w:sz w:val="24"/>
        </w:rPr>
        <w:t>If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no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conditions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match,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rFonts w:ascii="Courier New" w:hAnsi="Courier New"/>
          <w:color w:val="178037"/>
          <w:spacing w:val="-2"/>
          <w:sz w:val="24"/>
        </w:rPr>
        <w:t>else</w:t>
      </w:r>
      <w:r>
        <w:rPr>
          <w:rFonts w:ascii="Courier New" w:hAnsi="Courier New"/>
          <w:color w:val="178037"/>
          <w:spacing w:val="-82"/>
          <w:sz w:val="24"/>
        </w:rPr>
        <w:t xml:space="preserve"> </w:t>
      </w:r>
      <w:r>
        <w:rPr>
          <w:spacing w:val="-2"/>
          <w:sz w:val="24"/>
        </w:rPr>
        <w:t>block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runs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(if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present).</w:t>
      </w:r>
    </w:p>
    <w:p w14:paraId="5594BDAA">
      <w:pPr>
        <w:pStyle w:val="16"/>
        <w:numPr>
          <w:ilvl w:val="1"/>
          <w:numId w:val="14"/>
        </w:numPr>
        <w:tabs>
          <w:tab w:val="left" w:pos="1439"/>
        </w:tabs>
        <w:spacing w:before="48" w:after="0" w:line="240" w:lineRule="auto"/>
        <w:ind w:left="1439" w:right="0" w:hanging="359"/>
        <w:jc w:val="left"/>
        <w:rPr>
          <w:rFonts w:ascii="Arial" w:hAnsi="Arial"/>
          <w:sz w:val="24"/>
        </w:rPr>
      </w:pPr>
      <w:r>
        <w:rPr>
          <w:sz w:val="24"/>
        </w:rPr>
        <w:t>Only</w:t>
      </w:r>
      <w:r>
        <w:rPr>
          <w:spacing w:val="-14"/>
          <w:sz w:val="24"/>
        </w:rPr>
        <w:t xml:space="preserve"> </w:t>
      </w:r>
      <w:r>
        <w:rPr>
          <w:sz w:val="24"/>
        </w:rPr>
        <w:t>one</w:t>
      </w:r>
      <w:r>
        <w:rPr>
          <w:spacing w:val="-13"/>
          <w:sz w:val="24"/>
        </w:rPr>
        <w:t xml:space="preserve"> </w:t>
      </w:r>
      <w:r>
        <w:rPr>
          <w:sz w:val="24"/>
        </w:rPr>
        <w:t>block</w:t>
      </w:r>
      <w:r>
        <w:rPr>
          <w:spacing w:val="-14"/>
          <w:sz w:val="24"/>
        </w:rPr>
        <w:t xml:space="preserve"> </w:t>
      </w:r>
      <w:r>
        <w:rPr>
          <w:sz w:val="24"/>
        </w:rPr>
        <w:t>runs</w:t>
      </w:r>
      <w:r>
        <w:rPr>
          <w:spacing w:val="-13"/>
          <w:sz w:val="24"/>
        </w:rPr>
        <w:t xml:space="preserve"> </w:t>
      </w:r>
      <w:r>
        <w:rPr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z w:val="24"/>
        </w:rPr>
        <w:t>an</w:t>
      </w:r>
      <w:r>
        <w:rPr>
          <w:spacing w:val="-13"/>
          <w:sz w:val="24"/>
        </w:rPr>
        <w:t xml:space="preserve"> </w:t>
      </w:r>
      <w:r>
        <w:rPr>
          <w:rFonts w:ascii="Courier New" w:hAnsi="Courier New"/>
          <w:color w:val="178037"/>
          <w:sz w:val="24"/>
        </w:rPr>
        <w:t>if-elif-else</w:t>
      </w:r>
      <w:r>
        <w:rPr>
          <w:rFonts w:ascii="Courier New" w:hAnsi="Courier New"/>
          <w:color w:val="178037"/>
          <w:spacing w:val="-85"/>
          <w:sz w:val="24"/>
        </w:rPr>
        <w:t xml:space="preserve"> </w:t>
      </w:r>
      <w:r>
        <w:rPr>
          <w:spacing w:val="-2"/>
          <w:sz w:val="24"/>
        </w:rPr>
        <w:t>chain.</w:t>
      </w:r>
    </w:p>
    <w:p w14:paraId="3C2634C4">
      <w:pPr>
        <w:pStyle w:val="13"/>
        <w:spacing w:before="7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simplePos="0" relativeHeight="251670528" behindDoc="1" locked="0" layoutInCell="1" allowOverlap="1">
                <wp:simplePos x="0" y="0"/>
                <wp:positionH relativeFrom="page">
                  <wp:posOffset>495300</wp:posOffset>
                </wp:positionH>
                <wp:positionV relativeFrom="paragraph">
                  <wp:posOffset>152400</wp:posOffset>
                </wp:positionV>
                <wp:extent cx="6845300" cy="1270"/>
                <wp:effectExtent l="0" t="0" r="0" b="0"/>
                <wp:wrapTopAndBottom/>
                <wp:docPr id="19" name="Graphic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5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5300">
                              <a:moveTo>
                                <a:pt x="0" y="0"/>
                              </a:moveTo>
                              <a:lnTo>
                                <a:pt x="68453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9" o:spid="_x0000_s1026" o:spt="100" style="position:absolute;left:0pt;margin-left:39pt;margin-top:12pt;height:0.1pt;width:539pt;mso-position-horizontal-relative:page;mso-wrap-distance-bottom:0pt;mso-wrap-distance-top:0pt;z-index:-251645952;mso-width-relative:page;mso-height-relative:page;" filled="f" stroked="t" coordsize="6845300,1" o:gfxdata="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Ak2LdTTAAAACQEAAA8AAAAAAAAAAQAg&#10;AAAAIgAAAGRycy9kb3ducmV2LnhtbFBLAQIUABQAAAAIAIdO4kCRR88CEwIAAH0EAAAOAAAAAAAA&#10;AAEAIAAAACIBAABkcnMvZTJvRG9jLnhtbFBLBQYAAAAABgAGAFkBAACnBQAAAAA=&#10;" path="m0,0l6845300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5442C549">
      <w:pPr>
        <w:pStyle w:val="5"/>
        <w:numPr>
          <w:ilvl w:val="0"/>
          <w:numId w:val="14"/>
        </w:numPr>
        <w:tabs>
          <w:tab w:val="left" w:pos="1020"/>
        </w:tabs>
        <w:spacing w:before="112" w:after="0" w:line="240" w:lineRule="auto"/>
        <w:ind w:left="1020" w:right="0" w:hanging="300"/>
        <w:jc w:val="left"/>
        <w:rPr>
          <w:rFonts w:ascii="Arial"/>
          <w:sz w:val="34"/>
        </w:rPr>
      </w:pPr>
      <w:r>
        <w:rPr>
          <w:rFonts w:ascii="Arial"/>
        </w:rPr>
        <w:t>Nested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If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-Else</w:t>
      </w:r>
      <w:r>
        <w:rPr>
          <w:rFonts w:ascii="Arial"/>
          <w:spacing w:val="-4"/>
        </w:rPr>
        <w:t xml:space="preserve"> </w:t>
      </w:r>
      <w:r>
        <w:rPr>
          <w:spacing w:val="-2"/>
        </w:rPr>
        <w:t>Conditions</w:t>
      </w:r>
    </w:p>
    <w:p w14:paraId="2BA92824">
      <w:pPr>
        <w:pStyle w:val="7"/>
        <w:spacing w:before="66"/>
        <w:rPr>
          <w:rFonts w:ascii="Arial"/>
          <w:sz w:val="36"/>
        </w:rPr>
      </w:pPr>
      <w:r>
        <w:rPr>
          <w:rFonts w:ascii="Arial"/>
        </w:rPr>
        <w:t>Ans</w:t>
      </w:r>
      <w:r>
        <w:rPr>
          <w:rFonts w:ascii="Arial"/>
          <w:spacing w:val="20"/>
        </w:rPr>
        <w:t xml:space="preserve"> </w:t>
      </w:r>
      <w:r>
        <w:rPr>
          <w:rFonts w:ascii="Arial"/>
          <w:spacing w:val="-10"/>
          <w:sz w:val="36"/>
        </w:rPr>
        <w:t>:</w:t>
      </w:r>
    </w:p>
    <w:p w14:paraId="6313D292">
      <w:pPr>
        <w:spacing w:before="65"/>
        <w:ind w:left="1440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Nested if-else Conditions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in Python</w:t>
      </w:r>
    </w:p>
    <w:p w14:paraId="747C8A6B">
      <w:pPr>
        <w:pStyle w:val="13"/>
        <w:spacing w:before="173" w:line="403" w:lineRule="auto"/>
        <w:ind w:left="720"/>
      </w:pPr>
      <w:r>
        <w:rPr>
          <w:spacing w:val="-2"/>
        </w:rPr>
        <w:t>Nested</w:t>
      </w:r>
      <w:r>
        <w:rPr>
          <w:spacing w:val="-12"/>
        </w:rPr>
        <w:t xml:space="preserve"> </w:t>
      </w:r>
      <w:r>
        <w:rPr>
          <w:spacing w:val="-2"/>
        </w:rPr>
        <w:t>if-else</w:t>
      </w:r>
      <w:r>
        <w:rPr>
          <w:spacing w:val="-12"/>
        </w:rPr>
        <w:t xml:space="preserve"> </w:t>
      </w:r>
      <w:r>
        <w:rPr>
          <w:spacing w:val="-2"/>
        </w:rPr>
        <w:t>statements</w:t>
      </w:r>
      <w:r>
        <w:rPr>
          <w:spacing w:val="-12"/>
        </w:rPr>
        <w:t xml:space="preserve"> </w:t>
      </w:r>
      <w:r>
        <w:rPr>
          <w:spacing w:val="-2"/>
        </w:rPr>
        <w:t>are</w:t>
      </w:r>
      <w:r>
        <w:rPr>
          <w:spacing w:val="-12"/>
        </w:rPr>
        <w:t xml:space="preserve"> </w:t>
      </w:r>
      <w:r>
        <w:rPr>
          <w:spacing w:val="-2"/>
        </w:rPr>
        <w:t>conditional</w:t>
      </w:r>
      <w:r>
        <w:rPr>
          <w:spacing w:val="-12"/>
        </w:rPr>
        <w:t xml:space="preserve"> </w:t>
      </w:r>
      <w:r>
        <w:rPr>
          <w:spacing w:val="-2"/>
        </w:rPr>
        <w:t>statements</w:t>
      </w:r>
      <w:r>
        <w:rPr>
          <w:spacing w:val="-12"/>
        </w:rPr>
        <w:t xml:space="preserve"> </w:t>
      </w:r>
      <w:r>
        <w:rPr>
          <w:spacing w:val="-2"/>
        </w:rPr>
        <w:t>written</w:t>
      </w:r>
      <w:r>
        <w:rPr>
          <w:spacing w:val="-12"/>
        </w:rPr>
        <w:t xml:space="preserve"> </w:t>
      </w:r>
      <w:r>
        <w:rPr>
          <w:spacing w:val="-2"/>
        </w:rPr>
        <w:t>inside</w:t>
      </w:r>
      <w:r>
        <w:rPr>
          <w:spacing w:val="-12"/>
        </w:rPr>
        <w:t xml:space="preserve"> </w:t>
      </w:r>
      <w:r>
        <w:rPr>
          <w:spacing w:val="-2"/>
        </w:rPr>
        <w:t>another</w:t>
      </w:r>
      <w:r>
        <w:rPr>
          <w:spacing w:val="-12"/>
        </w:rPr>
        <w:t xml:space="preserve"> </w:t>
      </w:r>
      <w:r>
        <w:rPr>
          <w:spacing w:val="-2"/>
        </w:rPr>
        <w:t>if</w:t>
      </w:r>
      <w:r>
        <w:rPr>
          <w:spacing w:val="-12"/>
        </w:rPr>
        <w:t xml:space="preserve"> </w:t>
      </w:r>
      <w:r>
        <w:rPr>
          <w:spacing w:val="-2"/>
        </w:rPr>
        <w:t>or</w:t>
      </w:r>
      <w:r>
        <w:rPr>
          <w:spacing w:val="-12"/>
        </w:rPr>
        <w:t xml:space="preserve"> </w:t>
      </w:r>
      <w:r>
        <w:rPr>
          <w:spacing w:val="-2"/>
        </w:rPr>
        <w:t>else</w:t>
      </w:r>
      <w:r>
        <w:rPr>
          <w:spacing w:val="-12"/>
        </w:rPr>
        <w:t xml:space="preserve"> </w:t>
      </w:r>
      <w:r>
        <w:rPr>
          <w:spacing w:val="-2"/>
        </w:rPr>
        <w:t>block.</w:t>
      </w:r>
      <w:r>
        <w:rPr>
          <w:spacing w:val="-12"/>
        </w:rPr>
        <w:t xml:space="preserve"> </w:t>
      </w:r>
      <w:r>
        <w:rPr>
          <w:spacing w:val="-2"/>
        </w:rPr>
        <w:t>They</w:t>
      </w:r>
      <w:r>
        <w:rPr>
          <w:spacing w:val="-12"/>
        </w:rPr>
        <w:t xml:space="preserve"> </w:t>
      </w:r>
      <w:r>
        <w:rPr>
          <w:spacing w:val="-2"/>
        </w:rPr>
        <w:t xml:space="preserve">allow </w:t>
      </w:r>
      <w:r>
        <w:t>for</w:t>
      </w:r>
      <w:r>
        <w:rPr>
          <w:spacing w:val="-2"/>
        </w:rPr>
        <w:t xml:space="preserve"> </w:t>
      </w:r>
      <w:r>
        <w:t>more</w:t>
      </w:r>
      <w:r>
        <w:rPr>
          <w:spacing w:val="-2"/>
        </w:rPr>
        <w:t xml:space="preserve"> </w:t>
      </w:r>
      <w:r>
        <w:t>complex</w:t>
      </w:r>
      <w:r>
        <w:rPr>
          <w:spacing w:val="-2"/>
        </w:rPr>
        <w:t xml:space="preserve"> </w:t>
      </w:r>
      <w:r>
        <w:t>decision-making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testing</w:t>
      </w:r>
      <w:r>
        <w:rPr>
          <w:spacing w:val="-2"/>
        </w:rPr>
        <w:t xml:space="preserve"> </w:t>
      </w:r>
      <w:r>
        <w:t>additional</w:t>
      </w:r>
      <w:r>
        <w:rPr>
          <w:spacing w:val="-2"/>
        </w:rPr>
        <w:t xml:space="preserve"> </w:t>
      </w:r>
      <w:r>
        <w:t>conditions</w:t>
      </w:r>
      <w:r>
        <w:rPr>
          <w:spacing w:val="-2"/>
        </w:rPr>
        <w:t xml:space="preserve"> </w:t>
      </w:r>
      <w:r>
        <w:t>only</w:t>
      </w:r>
      <w:r>
        <w:rPr>
          <w:spacing w:val="-2"/>
        </w:rPr>
        <w:t xml:space="preserve"> </w:t>
      </w:r>
      <w:r>
        <w:t>when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outer</w:t>
      </w:r>
      <w:r>
        <w:rPr>
          <w:spacing w:val="-2"/>
        </w:rPr>
        <w:t xml:space="preserve"> </w:t>
      </w:r>
      <w:r>
        <w:t>condition</w:t>
      </w:r>
      <w:r>
        <w:rPr>
          <w:spacing w:val="-2"/>
        </w:rPr>
        <w:t xml:space="preserve"> </w:t>
      </w:r>
      <w:r>
        <w:t xml:space="preserve">is </w:t>
      </w:r>
      <w:r>
        <w:rPr>
          <w:spacing w:val="-2"/>
        </w:rPr>
        <w:t>satisﬁed.</w:t>
      </w:r>
    </w:p>
    <w:p w14:paraId="77183553">
      <w:pPr>
        <w:pStyle w:val="13"/>
        <w:spacing w:before="81"/>
      </w:pPr>
    </w:p>
    <w:p w14:paraId="30B9C679">
      <w:pPr>
        <w:numPr>
          <w:ilvl w:val="1"/>
          <w:numId w:val="14"/>
        </w:numPr>
        <w:tabs>
          <w:tab w:val="left" w:pos="1439"/>
        </w:tabs>
        <w:spacing w:before="0"/>
        <w:ind w:left="1439" w:right="0" w:hanging="359"/>
        <w:jc w:val="left"/>
        <w:rPr>
          <w:rFonts w:ascii="Arial"/>
          <w:b/>
          <w:sz w:val="24"/>
        </w:rPr>
      </w:pPr>
      <w:bookmarkStart w:id="57" w:name="●​What is a Nested if-else? "/>
      <w:bookmarkEnd w:id="57"/>
      <w:r>
        <w:rPr>
          <w:b/>
          <w:spacing w:val="-2"/>
          <w:sz w:val="24"/>
        </w:rPr>
        <w:t>What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is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a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Nested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if-else?</w:t>
      </w:r>
    </w:p>
    <w:p w14:paraId="64D48153">
      <w:pPr>
        <w:pStyle w:val="13"/>
        <w:spacing w:before="30"/>
        <w:rPr>
          <w:b/>
        </w:rPr>
      </w:pPr>
    </w:p>
    <w:p w14:paraId="0AEA65A3">
      <w:pPr>
        <w:pStyle w:val="13"/>
        <w:spacing w:before="1" w:line="403" w:lineRule="auto"/>
        <w:ind w:left="720" w:right="73"/>
      </w:pPr>
      <w:r>
        <w:t>A</w:t>
      </w:r>
      <w:r>
        <w:rPr>
          <w:spacing w:val="-18"/>
        </w:rPr>
        <w:t xml:space="preserve"> </w:t>
      </w:r>
      <w:r>
        <w:t>nested</w:t>
      </w:r>
      <w:r>
        <w:rPr>
          <w:spacing w:val="-18"/>
        </w:rPr>
        <w:t xml:space="preserve"> </w:t>
      </w:r>
      <w:r>
        <w:t>if-else</w:t>
      </w:r>
      <w:r>
        <w:rPr>
          <w:spacing w:val="-18"/>
        </w:rPr>
        <w:t xml:space="preserve"> </w:t>
      </w:r>
      <w:r>
        <w:t>means</w:t>
      </w:r>
      <w:r>
        <w:rPr>
          <w:spacing w:val="-18"/>
        </w:rPr>
        <w:t xml:space="preserve"> </w:t>
      </w:r>
      <w:r>
        <w:t>placing</w:t>
      </w:r>
      <w:r>
        <w:rPr>
          <w:spacing w:val="-18"/>
        </w:rPr>
        <w:t xml:space="preserve"> </w:t>
      </w:r>
      <w:r>
        <w:t>one</w:t>
      </w:r>
      <w:r>
        <w:rPr>
          <w:spacing w:val="-18"/>
        </w:rPr>
        <w:t xml:space="preserve"> </w:t>
      </w:r>
      <w:r>
        <w:t>if</w:t>
      </w:r>
      <w:r>
        <w:rPr>
          <w:spacing w:val="-18"/>
        </w:rPr>
        <w:t xml:space="preserve"> </w:t>
      </w:r>
      <w:r>
        <w:t>or</w:t>
      </w:r>
      <w:r>
        <w:rPr>
          <w:spacing w:val="-18"/>
        </w:rPr>
        <w:t xml:space="preserve"> </w:t>
      </w:r>
      <w:r>
        <w:t>if-else</w:t>
      </w:r>
      <w:r>
        <w:rPr>
          <w:spacing w:val="-18"/>
        </w:rPr>
        <w:t xml:space="preserve"> </w:t>
      </w:r>
      <w:r>
        <w:t>statement</w:t>
      </w:r>
      <w:r>
        <w:rPr>
          <w:spacing w:val="-18"/>
        </w:rPr>
        <w:t xml:space="preserve"> </w:t>
      </w:r>
      <w:r>
        <w:t>inside</w:t>
      </w:r>
      <w:r>
        <w:rPr>
          <w:spacing w:val="-18"/>
        </w:rPr>
        <w:t xml:space="preserve"> </w:t>
      </w:r>
      <w:r>
        <w:t>another</w:t>
      </w:r>
      <w:r>
        <w:rPr>
          <w:spacing w:val="-18"/>
        </w:rPr>
        <w:t xml:space="preserve"> </w:t>
      </w:r>
      <w:r>
        <w:t>if</w:t>
      </w:r>
      <w:r>
        <w:rPr>
          <w:spacing w:val="-18"/>
        </w:rPr>
        <w:t xml:space="preserve"> </w:t>
      </w:r>
      <w:r>
        <w:t>or</w:t>
      </w:r>
      <w:r>
        <w:rPr>
          <w:spacing w:val="-18"/>
        </w:rPr>
        <w:t xml:space="preserve"> </w:t>
      </w:r>
      <w:r>
        <w:t>else</w:t>
      </w:r>
      <w:r>
        <w:rPr>
          <w:spacing w:val="-18"/>
        </w:rPr>
        <w:t xml:space="preserve"> </w:t>
      </w:r>
      <w:r>
        <w:t>block.</w:t>
      </w:r>
      <w:r>
        <w:rPr>
          <w:spacing w:val="-18"/>
        </w:rPr>
        <w:t xml:space="preserve"> </w:t>
      </w:r>
      <w:r>
        <w:t>This hierarchical</w:t>
      </w:r>
      <w:r>
        <w:rPr>
          <w:spacing w:val="-14"/>
        </w:rPr>
        <w:t xml:space="preserve"> </w:t>
      </w:r>
      <w:r>
        <w:t>structure</w:t>
      </w:r>
      <w:r>
        <w:rPr>
          <w:spacing w:val="-14"/>
        </w:rPr>
        <w:t xml:space="preserve"> </w:t>
      </w:r>
      <w:r>
        <w:t>lets</w:t>
      </w:r>
      <w:r>
        <w:rPr>
          <w:spacing w:val="-14"/>
        </w:rPr>
        <w:t xml:space="preserve"> </w:t>
      </w:r>
      <w:r>
        <w:t>you</w:t>
      </w:r>
      <w:r>
        <w:rPr>
          <w:spacing w:val="-14"/>
        </w:rPr>
        <w:t xml:space="preserve"> </w:t>
      </w:r>
      <w:r>
        <w:t>check</w:t>
      </w:r>
      <w:r>
        <w:rPr>
          <w:spacing w:val="-14"/>
        </w:rPr>
        <w:t xml:space="preserve"> </w:t>
      </w:r>
      <w:r>
        <w:t>multiple</w:t>
      </w:r>
      <w:r>
        <w:rPr>
          <w:spacing w:val="-14"/>
        </w:rPr>
        <w:t xml:space="preserve"> </w:t>
      </w:r>
      <w:r>
        <w:t>levels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conditions</w:t>
      </w:r>
      <w:r>
        <w:rPr>
          <w:spacing w:val="-14"/>
        </w:rPr>
        <w:t xml:space="preserve"> </w:t>
      </w:r>
      <w:r>
        <w:t>sequentially.</w:t>
      </w:r>
    </w:p>
    <w:p w14:paraId="6EF2D9D4">
      <w:pPr>
        <w:pStyle w:val="13"/>
        <w:spacing w:before="80"/>
      </w:pPr>
    </w:p>
    <w:p w14:paraId="4FDC951F">
      <w:pPr>
        <w:numPr>
          <w:ilvl w:val="1"/>
          <w:numId w:val="14"/>
        </w:numPr>
        <w:tabs>
          <w:tab w:val="left" w:pos="1439"/>
        </w:tabs>
        <w:spacing w:before="1"/>
        <w:ind w:left="1439" w:right="0" w:hanging="359"/>
        <w:jc w:val="left"/>
        <w:rPr>
          <w:rFonts w:ascii="Arial"/>
          <w:b/>
          <w:sz w:val="24"/>
        </w:rPr>
      </w:pPr>
      <w:bookmarkStart w:id="58" w:name="●​Syntax of Nested if-else "/>
      <w:bookmarkEnd w:id="58"/>
      <w:r>
        <w:rPr>
          <w:b/>
          <w:spacing w:val="-2"/>
          <w:sz w:val="24"/>
        </w:rPr>
        <w:t>Syntax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of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Nested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if-</w:t>
      </w:r>
      <w:r>
        <w:rPr>
          <w:b/>
          <w:spacing w:val="-4"/>
          <w:sz w:val="24"/>
        </w:rPr>
        <w:t>else</w:t>
      </w:r>
    </w:p>
    <w:p w14:paraId="56B853F7">
      <w:pPr>
        <w:pStyle w:val="13"/>
        <w:spacing w:before="266"/>
        <w:ind w:left="720"/>
        <w:rPr>
          <w:rFonts w:ascii="Courier New"/>
        </w:rPr>
      </w:pPr>
      <w:r>
        <w:rPr>
          <w:rFonts w:ascii="Courier New"/>
          <w:spacing w:val="-2"/>
        </w:rPr>
        <w:t>python</w:t>
      </w:r>
    </w:p>
    <w:p w14:paraId="0D6C062E">
      <w:pPr>
        <w:pStyle w:val="13"/>
        <w:spacing w:before="190"/>
        <w:rPr>
          <w:rFonts w:ascii="Courier New"/>
        </w:rPr>
      </w:pPr>
    </w:p>
    <w:p w14:paraId="48DAD6DD">
      <w:pPr>
        <w:pStyle w:val="13"/>
        <w:ind w:left="1440"/>
        <w:rPr>
          <w:rFonts w:ascii="Courier New"/>
        </w:rPr>
      </w:pPr>
      <w:r>
        <w:rPr>
          <w:rFonts w:ascii="Courier New"/>
        </w:rPr>
        <w:t xml:space="preserve">if </w:t>
      </w:r>
      <w:r>
        <w:rPr>
          <w:rFonts w:ascii="Courier New"/>
          <w:spacing w:val="-2"/>
        </w:rPr>
        <w:t>condition1:</w:t>
      </w:r>
    </w:p>
    <w:p w14:paraId="02E0FC40">
      <w:pPr>
        <w:spacing w:before="67"/>
        <w:ind w:left="2016" w:right="0" w:firstLine="0"/>
        <w:jc w:val="left"/>
        <w:rPr>
          <w:i/>
          <w:sz w:val="24"/>
        </w:rPr>
      </w:pPr>
      <w:r>
        <w:rPr>
          <w:i/>
          <w:w w:val="135"/>
          <w:sz w:val="24"/>
        </w:rPr>
        <w:t>#</w:t>
      </w:r>
      <w:r>
        <w:rPr>
          <w:i/>
          <w:spacing w:val="-3"/>
          <w:w w:val="135"/>
          <w:sz w:val="24"/>
        </w:rPr>
        <w:t xml:space="preserve"> </w:t>
      </w:r>
      <w:r>
        <w:rPr>
          <w:i/>
          <w:w w:val="135"/>
          <w:sz w:val="24"/>
        </w:rPr>
        <w:t>Executes</w:t>
      </w:r>
      <w:r>
        <w:rPr>
          <w:i/>
          <w:spacing w:val="-3"/>
          <w:w w:val="135"/>
          <w:sz w:val="24"/>
        </w:rPr>
        <w:t xml:space="preserve"> </w:t>
      </w:r>
      <w:r>
        <w:rPr>
          <w:i/>
          <w:w w:val="135"/>
          <w:sz w:val="24"/>
        </w:rPr>
        <w:t>if</w:t>
      </w:r>
      <w:r>
        <w:rPr>
          <w:i/>
          <w:spacing w:val="-3"/>
          <w:w w:val="135"/>
          <w:sz w:val="24"/>
        </w:rPr>
        <w:t xml:space="preserve"> </w:t>
      </w:r>
      <w:r>
        <w:rPr>
          <w:i/>
          <w:w w:val="135"/>
          <w:sz w:val="24"/>
        </w:rPr>
        <w:t>condition1</w:t>
      </w:r>
      <w:r>
        <w:rPr>
          <w:i/>
          <w:spacing w:val="-3"/>
          <w:w w:val="135"/>
          <w:sz w:val="24"/>
        </w:rPr>
        <w:t xml:space="preserve"> </w:t>
      </w:r>
      <w:r>
        <w:rPr>
          <w:i/>
          <w:w w:val="135"/>
          <w:sz w:val="24"/>
        </w:rPr>
        <w:t>is</w:t>
      </w:r>
      <w:r>
        <w:rPr>
          <w:i/>
          <w:spacing w:val="-3"/>
          <w:w w:val="135"/>
          <w:sz w:val="24"/>
        </w:rPr>
        <w:t xml:space="preserve"> </w:t>
      </w:r>
      <w:r>
        <w:rPr>
          <w:i/>
          <w:spacing w:val="-4"/>
          <w:w w:val="135"/>
          <w:sz w:val="24"/>
        </w:rPr>
        <w:t>True</w:t>
      </w:r>
    </w:p>
    <w:p w14:paraId="7471D7D6">
      <w:pPr>
        <w:pStyle w:val="13"/>
        <w:spacing w:before="111"/>
        <w:ind w:left="2016"/>
        <w:rPr>
          <w:rFonts w:ascii="Courier New"/>
        </w:rPr>
      </w:pPr>
      <w:r>
        <w:rPr>
          <w:rFonts w:ascii="Courier New"/>
        </w:rPr>
        <w:t xml:space="preserve">if </w:t>
      </w:r>
      <w:r>
        <w:rPr>
          <w:rFonts w:ascii="Courier New"/>
          <w:spacing w:val="-2"/>
        </w:rPr>
        <w:t>condition2:</w:t>
      </w:r>
    </w:p>
    <w:p w14:paraId="0974C2C6">
      <w:pPr>
        <w:spacing w:before="66"/>
        <w:ind w:left="2592" w:right="0" w:firstLine="0"/>
        <w:jc w:val="left"/>
        <w:rPr>
          <w:i/>
          <w:sz w:val="24"/>
        </w:rPr>
      </w:pPr>
      <w:r>
        <w:rPr>
          <w:i/>
          <w:w w:val="125"/>
          <w:sz w:val="24"/>
        </w:rPr>
        <w:t>#</w:t>
      </w:r>
      <w:r>
        <w:rPr>
          <w:i/>
          <w:spacing w:val="21"/>
          <w:w w:val="125"/>
          <w:sz w:val="24"/>
        </w:rPr>
        <w:t xml:space="preserve"> </w:t>
      </w:r>
      <w:r>
        <w:rPr>
          <w:i/>
          <w:w w:val="125"/>
          <w:sz w:val="24"/>
        </w:rPr>
        <w:t>Executes</w:t>
      </w:r>
      <w:r>
        <w:rPr>
          <w:i/>
          <w:spacing w:val="15"/>
          <w:w w:val="135"/>
          <w:sz w:val="24"/>
        </w:rPr>
        <w:t xml:space="preserve"> </w:t>
      </w:r>
      <w:r>
        <w:rPr>
          <w:i/>
          <w:w w:val="135"/>
          <w:sz w:val="24"/>
        </w:rPr>
        <w:t>if</w:t>
      </w:r>
      <w:r>
        <w:rPr>
          <w:i/>
          <w:spacing w:val="14"/>
          <w:w w:val="135"/>
          <w:sz w:val="24"/>
        </w:rPr>
        <w:t xml:space="preserve"> </w:t>
      </w:r>
      <w:r>
        <w:rPr>
          <w:i/>
          <w:w w:val="125"/>
          <w:sz w:val="24"/>
        </w:rPr>
        <w:t>both</w:t>
      </w:r>
      <w:r>
        <w:rPr>
          <w:i/>
          <w:spacing w:val="22"/>
          <w:w w:val="125"/>
          <w:sz w:val="24"/>
        </w:rPr>
        <w:t xml:space="preserve"> </w:t>
      </w:r>
      <w:r>
        <w:rPr>
          <w:i/>
          <w:w w:val="125"/>
          <w:sz w:val="24"/>
        </w:rPr>
        <w:t>condition1</w:t>
      </w:r>
      <w:r>
        <w:rPr>
          <w:i/>
          <w:spacing w:val="21"/>
          <w:w w:val="125"/>
          <w:sz w:val="24"/>
        </w:rPr>
        <w:t xml:space="preserve"> </w:t>
      </w:r>
      <w:r>
        <w:rPr>
          <w:i/>
          <w:w w:val="125"/>
          <w:sz w:val="24"/>
        </w:rPr>
        <w:t>and</w:t>
      </w:r>
      <w:r>
        <w:rPr>
          <w:i/>
          <w:spacing w:val="22"/>
          <w:w w:val="125"/>
          <w:sz w:val="24"/>
        </w:rPr>
        <w:t xml:space="preserve"> </w:t>
      </w:r>
      <w:r>
        <w:rPr>
          <w:i/>
          <w:w w:val="125"/>
          <w:sz w:val="24"/>
        </w:rPr>
        <w:t>condition2</w:t>
      </w:r>
      <w:r>
        <w:rPr>
          <w:i/>
          <w:spacing w:val="22"/>
          <w:w w:val="125"/>
          <w:sz w:val="24"/>
        </w:rPr>
        <w:t xml:space="preserve"> </w:t>
      </w:r>
      <w:r>
        <w:rPr>
          <w:i/>
          <w:w w:val="125"/>
          <w:sz w:val="24"/>
        </w:rPr>
        <w:t>are</w:t>
      </w:r>
      <w:r>
        <w:rPr>
          <w:i/>
          <w:spacing w:val="21"/>
          <w:w w:val="125"/>
          <w:sz w:val="24"/>
        </w:rPr>
        <w:t xml:space="preserve"> </w:t>
      </w:r>
      <w:r>
        <w:rPr>
          <w:i/>
          <w:spacing w:val="-4"/>
          <w:w w:val="125"/>
          <w:sz w:val="24"/>
        </w:rPr>
        <w:t>True</w:t>
      </w:r>
    </w:p>
    <w:p w14:paraId="67501EC7">
      <w:pPr>
        <w:pStyle w:val="13"/>
        <w:spacing w:before="111"/>
        <w:ind w:left="2016"/>
        <w:rPr>
          <w:rFonts w:ascii="Courier New"/>
        </w:rPr>
      </w:pPr>
      <w:r>
        <w:rPr>
          <w:rFonts w:ascii="Courier New"/>
          <w:spacing w:val="-2"/>
        </w:rPr>
        <w:t>else:</w:t>
      </w:r>
    </w:p>
    <w:p w14:paraId="6DFEFB44">
      <w:pPr>
        <w:spacing w:before="67"/>
        <w:ind w:left="2592" w:right="0" w:firstLine="0"/>
        <w:jc w:val="left"/>
        <w:rPr>
          <w:i/>
          <w:sz w:val="24"/>
        </w:rPr>
      </w:pPr>
      <w:r>
        <w:rPr>
          <w:i/>
          <w:w w:val="130"/>
          <w:sz w:val="24"/>
        </w:rPr>
        <w:t>#</w:t>
      </w:r>
      <w:r>
        <w:rPr>
          <w:i/>
          <w:spacing w:val="13"/>
          <w:w w:val="130"/>
          <w:sz w:val="24"/>
        </w:rPr>
        <w:t xml:space="preserve"> </w:t>
      </w:r>
      <w:r>
        <w:rPr>
          <w:i/>
          <w:w w:val="130"/>
          <w:sz w:val="24"/>
        </w:rPr>
        <w:t>Executes</w:t>
      </w:r>
      <w:r>
        <w:rPr>
          <w:i/>
          <w:spacing w:val="10"/>
          <w:w w:val="135"/>
          <w:sz w:val="24"/>
        </w:rPr>
        <w:t xml:space="preserve"> </w:t>
      </w:r>
      <w:r>
        <w:rPr>
          <w:i/>
          <w:w w:val="135"/>
          <w:sz w:val="24"/>
        </w:rPr>
        <w:t>if</w:t>
      </w:r>
      <w:r>
        <w:rPr>
          <w:i/>
          <w:spacing w:val="9"/>
          <w:w w:val="135"/>
          <w:sz w:val="24"/>
        </w:rPr>
        <w:t xml:space="preserve"> </w:t>
      </w:r>
      <w:r>
        <w:rPr>
          <w:i/>
          <w:w w:val="130"/>
          <w:sz w:val="24"/>
        </w:rPr>
        <w:t>condition1</w:t>
      </w:r>
      <w:r>
        <w:rPr>
          <w:i/>
          <w:spacing w:val="10"/>
          <w:w w:val="135"/>
          <w:sz w:val="24"/>
        </w:rPr>
        <w:t xml:space="preserve"> </w:t>
      </w:r>
      <w:r>
        <w:rPr>
          <w:i/>
          <w:w w:val="135"/>
          <w:sz w:val="24"/>
        </w:rPr>
        <w:t>is</w:t>
      </w:r>
      <w:r>
        <w:rPr>
          <w:i/>
          <w:spacing w:val="10"/>
          <w:w w:val="135"/>
          <w:sz w:val="24"/>
        </w:rPr>
        <w:t xml:space="preserve"> </w:t>
      </w:r>
      <w:r>
        <w:rPr>
          <w:i/>
          <w:w w:val="130"/>
          <w:sz w:val="24"/>
        </w:rPr>
        <w:t>True</w:t>
      </w:r>
      <w:r>
        <w:rPr>
          <w:i/>
          <w:spacing w:val="13"/>
          <w:w w:val="130"/>
          <w:sz w:val="24"/>
        </w:rPr>
        <w:t xml:space="preserve"> </w:t>
      </w:r>
      <w:r>
        <w:rPr>
          <w:i/>
          <w:w w:val="130"/>
          <w:sz w:val="24"/>
        </w:rPr>
        <w:t>but</w:t>
      </w:r>
      <w:r>
        <w:rPr>
          <w:i/>
          <w:spacing w:val="14"/>
          <w:w w:val="130"/>
          <w:sz w:val="24"/>
        </w:rPr>
        <w:t xml:space="preserve"> </w:t>
      </w:r>
      <w:r>
        <w:rPr>
          <w:i/>
          <w:w w:val="130"/>
          <w:sz w:val="24"/>
        </w:rPr>
        <w:t>condition2</w:t>
      </w:r>
      <w:r>
        <w:rPr>
          <w:i/>
          <w:spacing w:val="10"/>
          <w:w w:val="135"/>
          <w:sz w:val="24"/>
        </w:rPr>
        <w:t xml:space="preserve"> </w:t>
      </w:r>
      <w:r>
        <w:rPr>
          <w:i/>
          <w:w w:val="135"/>
          <w:sz w:val="24"/>
        </w:rPr>
        <w:t>is</w:t>
      </w:r>
      <w:r>
        <w:rPr>
          <w:i/>
          <w:spacing w:val="9"/>
          <w:w w:val="135"/>
          <w:sz w:val="24"/>
        </w:rPr>
        <w:t xml:space="preserve"> </w:t>
      </w:r>
      <w:r>
        <w:rPr>
          <w:i/>
          <w:spacing w:val="-2"/>
          <w:w w:val="130"/>
          <w:sz w:val="24"/>
        </w:rPr>
        <w:t>False</w:t>
      </w:r>
    </w:p>
    <w:p w14:paraId="17B0B33C">
      <w:pPr>
        <w:pStyle w:val="13"/>
        <w:spacing w:before="110"/>
        <w:ind w:left="1440"/>
        <w:rPr>
          <w:rFonts w:ascii="Courier New"/>
        </w:rPr>
      </w:pPr>
      <w:r>
        <w:rPr>
          <w:rFonts w:ascii="Courier New"/>
          <w:spacing w:val="-2"/>
        </w:rPr>
        <w:t>else:</w:t>
      </w:r>
    </w:p>
    <w:p w14:paraId="3623656E">
      <w:pPr>
        <w:spacing w:before="67"/>
        <w:ind w:left="2016" w:right="0" w:firstLine="0"/>
        <w:jc w:val="left"/>
        <w:rPr>
          <w:i/>
          <w:sz w:val="24"/>
        </w:rPr>
      </w:pPr>
      <w:r>
        <w:rPr>
          <w:i/>
          <w:w w:val="135"/>
          <w:sz w:val="24"/>
        </w:rPr>
        <w:t>#</w:t>
      </w:r>
      <w:r>
        <w:rPr>
          <w:i/>
          <w:spacing w:val="-3"/>
          <w:w w:val="135"/>
          <w:sz w:val="24"/>
        </w:rPr>
        <w:t xml:space="preserve"> </w:t>
      </w:r>
      <w:r>
        <w:rPr>
          <w:i/>
          <w:w w:val="135"/>
          <w:sz w:val="24"/>
        </w:rPr>
        <w:t>Executes</w:t>
      </w:r>
      <w:r>
        <w:rPr>
          <w:i/>
          <w:spacing w:val="-3"/>
          <w:w w:val="135"/>
          <w:sz w:val="24"/>
        </w:rPr>
        <w:t xml:space="preserve"> </w:t>
      </w:r>
      <w:r>
        <w:rPr>
          <w:i/>
          <w:w w:val="135"/>
          <w:sz w:val="24"/>
        </w:rPr>
        <w:t>if</w:t>
      </w:r>
      <w:r>
        <w:rPr>
          <w:i/>
          <w:spacing w:val="-3"/>
          <w:w w:val="135"/>
          <w:sz w:val="24"/>
        </w:rPr>
        <w:t xml:space="preserve"> </w:t>
      </w:r>
      <w:r>
        <w:rPr>
          <w:i/>
          <w:w w:val="135"/>
          <w:sz w:val="24"/>
        </w:rPr>
        <w:t>condition1</w:t>
      </w:r>
      <w:r>
        <w:rPr>
          <w:i/>
          <w:spacing w:val="-3"/>
          <w:w w:val="135"/>
          <w:sz w:val="24"/>
        </w:rPr>
        <w:t xml:space="preserve"> </w:t>
      </w:r>
      <w:r>
        <w:rPr>
          <w:i/>
          <w:w w:val="135"/>
          <w:sz w:val="24"/>
        </w:rPr>
        <w:t>is</w:t>
      </w:r>
      <w:r>
        <w:rPr>
          <w:i/>
          <w:spacing w:val="-3"/>
          <w:w w:val="135"/>
          <w:sz w:val="24"/>
        </w:rPr>
        <w:t xml:space="preserve"> </w:t>
      </w:r>
      <w:r>
        <w:rPr>
          <w:i/>
          <w:spacing w:val="-4"/>
          <w:w w:val="135"/>
          <w:sz w:val="24"/>
        </w:rPr>
        <w:t>False</w:t>
      </w:r>
    </w:p>
    <w:p w14:paraId="5B5C1F2E">
      <w:pPr>
        <w:pStyle w:val="5"/>
        <w:numPr>
          <w:numId w:val="0"/>
        </w:numPr>
        <w:tabs>
          <w:tab w:val="left" w:pos="3953"/>
        </w:tabs>
        <w:spacing w:before="60" w:after="0" w:line="240" w:lineRule="auto"/>
        <w:ind w:left="3600" w:leftChars="0" w:right="0" w:rightChars="0"/>
        <w:jc w:val="left"/>
        <w:rPr>
          <w:rFonts w:ascii="Arial"/>
        </w:rPr>
      </w:pPr>
    </w:p>
    <w:p w14:paraId="5C35C6FE">
      <w:pPr>
        <w:pStyle w:val="5"/>
        <w:numPr>
          <w:ilvl w:val="0"/>
          <w:numId w:val="11"/>
        </w:numPr>
        <w:tabs>
          <w:tab w:val="left" w:pos="3953"/>
        </w:tabs>
        <w:spacing w:before="60" w:after="0" w:line="240" w:lineRule="auto"/>
        <w:ind w:left="3953" w:right="0" w:hanging="353"/>
        <w:jc w:val="left"/>
        <w:rPr>
          <w:rFonts w:ascii="Arial"/>
        </w:rPr>
      </w:pPr>
      <w:r>
        <w:rPr>
          <w:rFonts w:ascii="Arial"/>
        </w:rPr>
        <w:t>Looping</w:t>
      </w:r>
      <w:r>
        <w:rPr>
          <w:rFonts w:ascii="Arial"/>
          <w:spacing w:val="-15"/>
        </w:rPr>
        <w:t xml:space="preserve"> </w:t>
      </w:r>
      <w:r>
        <w:rPr>
          <w:rFonts w:ascii="Arial"/>
        </w:rPr>
        <w:t>(For,</w:t>
      </w:r>
      <w:r>
        <w:rPr>
          <w:rFonts w:ascii="Arial"/>
          <w:spacing w:val="-14"/>
        </w:rPr>
        <w:t xml:space="preserve"> </w:t>
      </w:r>
      <w:r>
        <w:rPr>
          <w:rFonts w:ascii="Arial"/>
          <w:spacing w:val="-2"/>
        </w:rPr>
        <w:t>While)</w:t>
      </w:r>
    </w:p>
    <w:p w14:paraId="278AF4BC">
      <w:pPr>
        <w:pStyle w:val="13"/>
        <w:spacing w:before="110"/>
        <w:rPr>
          <w:rFonts w:ascii="Arial"/>
          <w:b/>
          <w:sz w:val="32"/>
        </w:rPr>
      </w:pPr>
    </w:p>
    <w:p w14:paraId="390AB9AD">
      <w:pPr>
        <w:pStyle w:val="7"/>
        <w:rPr>
          <w:rFonts w:ascii="Arial"/>
        </w:rPr>
      </w:pPr>
      <w:r>
        <w:rPr>
          <w:rFonts w:ascii="Arial"/>
        </w:rPr>
        <w:t>1.Introduction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to</w:t>
      </w:r>
      <w:r>
        <w:rPr>
          <w:rFonts w:ascii="Arial"/>
          <w:spacing w:val="-4"/>
        </w:rPr>
        <w:t xml:space="preserve"> </w:t>
      </w:r>
      <w:r>
        <w:rPr>
          <w:rFonts w:ascii="Courier New"/>
        </w:rPr>
        <w:t>for</w:t>
      </w:r>
      <w:r>
        <w:rPr>
          <w:rFonts w:ascii="Courier New"/>
          <w:spacing w:val="-8"/>
        </w:rPr>
        <w:t xml:space="preserve"> </w:t>
      </w:r>
      <w:r>
        <w:rPr>
          <w:rFonts w:ascii="Arial"/>
        </w:rPr>
        <w:t>and</w:t>
      </w:r>
      <w:r>
        <w:rPr>
          <w:rFonts w:ascii="Arial"/>
          <w:spacing w:val="-4"/>
        </w:rPr>
        <w:t xml:space="preserve"> </w:t>
      </w:r>
      <w:r>
        <w:rPr>
          <w:rFonts w:ascii="Courier New"/>
        </w:rPr>
        <w:t>while</w:t>
      </w:r>
      <w:r>
        <w:rPr>
          <w:rFonts w:ascii="Courier New"/>
          <w:spacing w:val="-7"/>
        </w:rPr>
        <w:t xml:space="preserve"> </w:t>
      </w:r>
      <w:r>
        <w:rPr>
          <w:rFonts w:ascii="Arial"/>
          <w:spacing w:val="-2"/>
        </w:rPr>
        <w:t>loops.</w:t>
      </w:r>
    </w:p>
    <w:p w14:paraId="44F02E6A">
      <w:pPr>
        <w:spacing w:before="52"/>
        <w:ind w:left="720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pacing w:val="-4"/>
          <w:sz w:val="24"/>
        </w:rPr>
        <w:t>Ans:</w:t>
      </w:r>
    </w:p>
    <w:p w14:paraId="502A0FDF">
      <w:pPr>
        <w:spacing w:before="41"/>
        <w:ind w:left="1440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For </w:t>
      </w:r>
      <w:r>
        <w:rPr>
          <w:rFonts w:ascii="Arial"/>
          <w:b/>
          <w:spacing w:val="-2"/>
          <w:sz w:val="24"/>
        </w:rPr>
        <w:t>Loop:</w:t>
      </w:r>
    </w:p>
    <w:p w14:paraId="12DE9047">
      <w:pPr>
        <w:pStyle w:val="13"/>
        <w:spacing w:before="45" w:line="285" w:lineRule="auto"/>
        <w:ind w:left="720" w:right="73" w:firstLine="1440"/>
      </w:pPr>
      <w:r>
        <w:rPr>
          <w:rFonts w:ascii="Arial" w:hAnsi="Arial"/>
        </w:rPr>
        <w:t>A</w:t>
      </w:r>
      <w:r>
        <w:rPr>
          <w:rFonts w:ascii="Arial" w:hAnsi="Arial"/>
          <w:spacing w:val="63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loop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Python</w:t>
      </w:r>
      <w:r>
        <w:rPr>
          <w:spacing w:val="-11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used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iterate</w:t>
      </w:r>
      <w:r>
        <w:rPr>
          <w:spacing w:val="-11"/>
        </w:rPr>
        <w:t xml:space="preserve"> </w:t>
      </w:r>
      <w:r>
        <w:t>over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sequence</w:t>
      </w:r>
      <w:r>
        <w:rPr>
          <w:spacing w:val="-11"/>
        </w:rPr>
        <w:t xml:space="preserve"> </w:t>
      </w:r>
      <w:r>
        <w:t>(such</w:t>
      </w:r>
      <w:r>
        <w:rPr>
          <w:spacing w:val="-11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list,</w:t>
      </w:r>
      <w:r>
        <w:rPr>
          <w:spacing w:val="-11"/>
        </w:rPr>
        <w:t xml:space="preserve"> </w:t>
      </w:r>
      <w:r>
        <w:t>tuple,</w:t>
      </w:r>
      <w:r>
        <w:rPr>
          <w:spacing w:val="-11"/>
        </w:rPr>
        <w:t xml:space="preserve"> </w:t>
      </w:r>
      <w:r>
        <w:t>string, dictionary,</w:t>
      </w:r>
      <w:r>
        <w:rPr>
          <w:spacing w:val="-16"/>
        </w:rPr>
        <w:t xml:space="preserve"> </w:t>
      </w:r>
      <w:r>
        <w:t>or</w:t>
      </w:r>
      <w:r>
        <w:rPr>
          <w:spacing w:val="-16"/>
        </w:rPr>
        <w:t xml:space="preserve"> </w:t>
      </w:r>
      <w:r>
        <w:t>range)</w:t>
      </w:r>
      <w:r>
        <w:rPr>
          <w:spacing w:val="-16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execute</w:t>
      </w:r>
      <w:r>
        <w:rPr>
          <w:spacing w:val="-16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block</w:t>
      </w:r>
      <w:r>
        <w:rPr>
          <w:spacing w:val="-16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code</w:t>
      </w:r>
      <w:r>
        <w:rPr>
          <w:spacing w:val="-16"/>
        </w:rPr>
        <w:t xml:space="preserve"> </w:t>
      </w:r>
      <w:r>
        <w:t>repeatedly</w:t>
      </w:r>
      <w:r>
        <w:rPr>
          <w:spacing w:val="-16"/>
        </w:rPr>
        <w:t xml:space="preserve"> </w:t>
      </w:r>
      <w:r>
        <w:t>for</w:t>
      </w:r>
      <w:r>
        <w:rPr>
          <w:spacing w:val="-16"/>
        </w:rPr>
        <w:t xml:space="preserve"> </w:t>
      </w:r>
      <w:r>
        <w:t>each</w:t>
      </w:r>
      <w:r>
        <w:rPr>
          <w:spacing w:val="-16"/>
        </w:rPr>
        <w:t xml:space="preserve"> </w:t>
      </w:r>
      <w:r>
        <w:t>item</w:t>
      </w:r>
      <w:r>
        <w:rPr>
          <w:spacing w:val="-16"/>
        </w:rPr>
        <w:t xml:space="preserve"> </w:t>
      </w:r>
      <w:r>
        <w:t>in</w:t>
      </w:r>
      <w:r>
        <w:rPr>
          <w:spacing w:val="-16"/>
        </w:rPr>
        <w:t xml:space="preserve"> </w:t>
      </w:r>
      <w:r>
        <w:t>that</w:t>
      </w:r>
      <w:r>
        <w:rPr>
          <w:spacing w:val="-16"/>
        </w:rPr>
        <w:t xml:space="preserve"> </w:t>
      </w:r>
      <w:r>
        <w:t>sequence.</w:t>
      </w:r>
      <w:r>
        <w:rPr>
          <w:spacing w:val="-16"/>
        </w:rPr>
        <w:t xml:space="preserve"> </w:t>
      </w:r>
      <w:r>
        <w:t>It simpliﬁes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process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looping</w:t>
      </w:r>
      <w:r>
        <w:rPr>
          <w:spacing w:val="-13"/>
        </w:rPr>
        <w:t xml:space="preserve"> </w:t>
      </w:r>
      <w:r>
        <w:t>without</w:t>
      </w:r>
      <w:r>
        <w:rPr>
          <w:spacing w:val="-13"/>
        </w:rPr>
        <w:t xml:space="preserve"> </w:t>
      </w:r>
      <w:r>
        <w:t>requiring</w:t>
      </w:r>
      <w:r>
        <w:rPr>
          <w:spacing w:val="-13"/>
        </w:rPr>
        <w:t xml:space="preserve"> </w:t>
      </w:r>
      <w:r>
        <w:t>manual</w:t>
      </w:r>
      <w:r>
        <w:rPr>
          <w:spacing w:val="-13"/>
        </w:rPr>
        <w:t xml:space="preserve"> </w:t>
      </w:r>
      <w:r>
        <w:t>management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loop</w:t>
      </w:r>
      <w:r>
        <w:rPr>
          <w:spacing w:val="-13"/>
        </w:rPr>
        <w:t xml:space="preserve"> </w:t>
      </w:r>
      <w:r>
        <w:t>counters</w:t>
      </w:r>
      <w:r>
        <w:rPr>
          <w:spacing w:val="-13"/>
        </w:rPr>
        <w:t xml:space="preserve"> </w:t>
      </w:r>
      <w:r>
        <w:t>or</w:t>
      </w:r>
      <w:r>
        <w:rPr>
          <w:spacing w:val="-13"/>
        </w:rPr>
        <w:t xml:space="preserve"> </w:t>
      </w:r>
      <w:r>
        <w:t>indices.</w:t>
      </w:r>
    </w:p>
    <w:p w14:paraId="09C75885">
      <w:pPr>
        <w:pStyle w:val="13"/>
        <w:spacing w:before="80"/>
      </w:pPr>
    </w:p>
    <w:p w14:paraId="0E7379F9">
      <w:pPr>
        <w:pStyle w:val="13"/>
        <w:ind w:left="720"/>
      </w:pPr>
      <w:bookmarkStart w:id="59" w:name="Syntax: "/>
      <w:bookmarkEnd w:id="59"/>
      <w:r>
        <w:rPr>
          <w:spacing w:val="-2"/>
        </w:rPr>
        <w:t>Syntax:</w:t>
      </w:r>
    </w:p>
    <w:p w14:paraId="228AD9B0">
      <w:pPr>
        <w:pStyle w:val="13"/>
        <w:spacing w:before="130"/>
        <w:ind w:left="720"/>
        <w:rPr>
          <w:rFonts w:ascii="Courier New"/>
        </w:rPr>
      </w:pPr>
      <w:r>
        <w:rPr>
          <w:rFonts w:ascii="Courier New"/>
          <w:spacing w:val="-2"/>
        </w:rPr>
        <w:t>python</w:t>
      </w:r>
    </w:p>
    <w:p w14:paraId="0ACA3583">
      <w:pPr>
        <w:pStyle w:val="13"/>
        <w:spacing w:before="60"/>
        <w:rPr>
          <w:rFonts w:ascii="Courier New"/>
        </w:rPr>
      </w:pPr>
    </w:p>
    <w:p w14:paraId="072894FF">
      <w:pPr>
        <w:pStyle w:val="13"/>
        <w:ind w:left="1440"/>
        <w:rPr>
          <w:rFonts w:ascii="Courier New"/>
        </w:rPr>
      </w:pPr>
      <w:r>
        <w:rPr>
          <w:rFonts w:ascii="Courier New"/>
        </w:rPr>
        <w:t xml:space="preserve">for variable in </w:t>
      </w:r>
      <w:r>
        <w:rPr>
          <w:rFonts w:ascii="Courier New"/>
          <w:spacing w:val="-2"/>
        </w:rPr>
        <w:t>sequence:</w:t>
      </w:r>
    </w:p>
    <w:p w14:paraId="76AD7BFA">
      <w:pPr>
        <w:spacing w:before="67"/>
        <w:ind w:left="2016" w:right="0" w:firstLine="0"/>
        <w:jc w:val="left"/>
        <w:rPr>
          <w:i/>
          <w:sz w:val="24"/>
        </w:rPr>
      </w:pPr>
      <w:r>
        <w:rPr>
          <w:i/>
          <w:w w:val="115"/>
          <w:sz w:val="24"/>
        </w:rPr>
        <w:t>#</w:t>
      </w:r>
      <w:r>
        <w:rPr>
          <w:i/>
          <w:spacing w:val="67"/>
          <w:w w:val="115"/>
          <w:sz w:val="24"/>
        </w:rPr>
        <w:t xml:space="preserve"> </w:t>
      </w:r>
      <w:r>
        <w:rPr>
          <w:i/>
          <w:w w:val="115"/>
          <w:sz w:val="24"/>
        </w:rPr>
        <w:t>code</w:t>
      </w:r>
      <w:r>
        <w:rPr>
          <w:i/>
          <w:spacing w:val="68"/>
          <w:w w:val="115"/>
          <w:sz w:val="24"/>
        </w:rPr>
        <w:t xml:space="preserve"> </w:t>
      </w:r>
      <w:r>
        <w:rPr>
          <w:i/>
          <w:w w:val="115"/>
          <w:sz w:val="24"/>
        </w:rPr>
        <w:t>block</w:t>
      </w:r>
      <w:r>
        <w:rPr>
          <w:i/>
          <w:spacing w:val="67"/>
          <w:w w:val="115"/>
          <w:sz w:val="24"/>
        </w:rPr>
        <w:t xml:space="preserve"> </w:t>
      </w:r>
      <w:r>
        <w:rPr>
          <w:i/>
          <w:w w:val="115"/>
          <w:sz w:val="24"/>
        </w:rPr>
        <w:t>to</w:t>
      </w:r>
      <w:r>
        <w:rPr>
          <w:i/>
          <w:spacing w:val="68"/>
          <w:w w:val="115"/>
          <w:sz w:val="24"/>
        </w:rPr>
        <w:t xml:space="preserve"> </w:t>
      </w:r>
      <w:r>
        <w:rPr>
          <w:i/>
          <w:spacing w:val="-2"/>
          <w:w w:val="115"/>
          <w:sz w:val="24"/>
        </w:rPr>
        <w:t>execute</w:t>
      </w:r>
    </w:p>
    <w:p w14:paraId="13B5A74D">
      <w:pPr>
        <w:pStyle w:val="13"/>
        <w:rPr>
          <w:i/>
        </w:rPr>
      </w:pPr>
    </w:p>
    <w:p w14:paraId="5118C035">
      <w:pPr>
        <w:pStyle w:val="13"/>
        <w:spacing w:before="133"/>
        <w:rPr>
          <w:i/>
        </w:rPr>
      </w:pPr>
    </w:p>
    <w:p w14:paraId="7B7A777C">
      <w:pPr>
        <w:pStyle w:val="16"/>
        <w:numPr>
          <w:ilvl w:val="1"/>
          <w:numId w:val="14"/>
        </w:numPr>
        <w:tabs>
          <w:tab w:val="left" w:pos="1439"/>
        </w:tabs>
        <w:spacing w:before="0" w:after="0" w:line="240" w:lineRule="auto"/>
        <w:ind w:left="1439" w:right="0" w:hanging="359"/>
        <w:jc w:val="left"/>
        <w:rPr>
          <w:rFonts w:ascii="Arial" w:hAnsi="Arial"/>
          <w:b/>
          <w:sz w:val="24"/>
        </w:rPr>
      </w:pPr>
      <w:r>
        <w:rPr>
          <w:rFonts w:ascii="Courier New" w:hAnsi="Courier New"/>
          <w:spacing w:val="-2"/>
          <w:sz w:val="24"/>
        </w:rPr>
        <w:t>variable</w:t>
      </w:r>
      <w:r>
        <w:rPr>
          <w:rFonts w:ascii="Courier New" w:hAnsi="Courier New"/>
          <w:spacing w:val="-82"/>
          <w:sz w:val="24"/>
        </w:rPr>
        <w:t xml:space="preserve"> </w:t>
      </w:r>
      <w:r>
        <w:rPr>
          <w:spacing w:val="-2"/>
          <w:sz w:val="24"/>
        </w:rPr>
        <w:t>takes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value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each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item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sequence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one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by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one.</w:t>
      </w:r>
    </w:p>
    <w:p w14:paraId="2A99C971">
      <w:pPr>
        <w:pStyle w:val="16"/>
        <w:numPr>
          <w:ilvl w:val="1"/>
          <w:numId w:val="14"/>
        </w:numPr>
        <w:tabs>
          <w:tab w:val="left" w:pos="1439"/>
        </w:tabs>
        <w:spacing w:before="48" w:after="0" w:line="240" w:lineRule="auto"/>
        <w:ind w:left="1439" w:right="0" w:hanging="359"/>
        <w:jc w:val="left"/>
        <w:rPr>
          <w:rFonts w:ascii="Arial" w:hAnsi="Arial"/>
          <w:b/>
          <w:sz w:val="24"/>
        </w:rPr>
      </w:pPr>
      <w:r>
        <w:rPr>
          <w:sz w:val="24"/>
        </w:rPr>
        <w:t>The</w:t>
      </w:r>
      <w:r>
        <w:rPr>
          <w:spacing w:val="-19"/>
          <w:sz w:val="24"/>
        </w:rPr>
        <w:t xml:space="preserve"> </w:t>
      </w:r>
      <w:r>
        <w:rPr>
          <w:sz w:val="24"/>
        </w:rPr>
        <w:t>indented</w:t>
      </w:r>
      <w:r>
        <w:rPr>
          <w:spacing w:val="-18"/>
          <w:sz w:val="24"/>
        </w:rPr>
        <w:t xml:space="preserve"> </w:t>
      </w:r>
      <w:r>
        <w:rPr>
          <w:sz w:val="24"/>
        </w:rPr>
        <w:t>code</w:t>
      </w:r>
      <w:r>
        <w:rPr>
          <w:spacing w:val="-18"/>
          <w:sz w:val="24"/>
        </w:rPr>
        <w:t xml:space="preserve"> </w:t>
      </w:r>
      <w:r>
        <w:rPr>
          <w:sz w:val="24"/>
        </w:rPr>
        <w:t>block</w:t>
      </w:r>
      <w:r>
        <w:rPr>
          <w:spacing w:val="-18"/>
          <w:sz w:val="24"/>
        </w:rPr>
        <w:t xml:space="preserve"> </w:t>
      </w:r>
      <w:r>
        <w:rPr>
          <w:sz w:val="24"/>
        </w:rPr>
        <w:t>under</w:t>
      </w:r>
      <w:r>
        <w:rPr>
          <w:spacing w:val="-18"/>
          <w:sz w:val="24"/>
        </w:rPr>
        <w:t xml:space="preserve"> </w:t>
      </w:r>
      <w:r>
        <w:rPr>
          <w:sz w:val="24"/>
        </w:rPr>
        <w:t>the</w:t>
      </w:r>
      <w:r>
        <w:rPr>
          <w:spacing w:val="-18"/>
          <w:sz w:val="24"/>
        </w:rPr>
        <w:t xml:space="preserve"> </w:t>
      </w:r>
      <w:r>
        <w:rPr>
          <w:rFonts w:ascii="Courier New" w:hAnsi="Courier New"/>
          <w:sz w:val="24"/>
        </w:rPr>
        <w:t>for</w:t>
      </w:r>
      <w:r>
        <w:rPr>
          <w:rFonts w:ascii="Courier New" w:hAnsi="Courier New"/>
          <w:spacing w:val="-85"/>
          <w:sz w:val="24"/>
        </w:rPr>
        <w:t xml:space="preserve"> </w:t>
      </w:r>
      <w:r>
        <w:rPr>
          <w:sz w:val="24"/>
        </w:rPr>
        <w:t>statement</w:t>
      </w:r>
      <w:r>
        <w:rPr>
          <w:spacing w:val="-18"/>
          <w:sz w:val="24"/>
        </w:rPr>
        <w:t xml:space="preserve"> </w:t>
      </w:r>
      <w:r>
        <w:rPr>
          <w:sz w:val="24"/>
        </w:rPr>
        <w:t>runs</w:t>
      </w:r>
      <w:r>
        <w:rPr>
          <w:spacing w:val="-18"/>
          <w:sz w:val="24"/>
        </w:rPr>
        <w:t xml:space="preserve"> </w:t>
      </w:r>
      <w:r>
        <w:rPr>
          <w:sz w:val="24"/>
        </w:rPr>
        <w:t>once</w:t>
      </w:r>
      <w:r>
        <w:rPr>
          <w:spacing w:val="-18"/>
          <w:sz w:val="24"/>
        </w:rPr>
        <w:t xml:space="preserve"> </w:t>
      </w:r>
      <w:r>
        <w:rPr>
          <w:sz w:val="24"/>
        </w:rPr>
        <w:t>for</w:t>
      </w:r>
      <w:r>
        <w:rPr>
          <w:spacing w:val="-18"/>
          <w:sz w:val="24"/>
        </w:rPr>
        <w:t xml:space="preserve"> </w:t>
      </w:r>
      <w:r>
        <w:rPr>
          <w:sz w:val="24"/>
        </w:rPr>
        <w:t>each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item.</w:t>
      </w:r>
    </w:p>
    <w:p w14:paraId="29CF84A9">
      <w:pPr>
        <w:pStyle w:val="13"/>
        <w:spacing w:before="128"/>
      </w:pPr>
    </w:p>
    <w:p w14:paraId="0EEA7202">
      <w:pPr>
        <w:spacing w:before="1"/>
        <w:ind w:left="720" w:right="0" w:firstLine="0"/>
        <w:jc w:val="left"/>
        <w:rPr>
          <w:b/>
          <w:sz w:val="24"/>
        </w:rPr>
      </w:pPr>
      <w:bookmarkStart w:id="60" w:name="Example 1: Looping through a list "/>
      <w:bookmarkEnd w:id="60"/>
      <w:r>
        <w:rPr>
          <w:b/>
          <w:spacing w:val="-6"/>
          <w:sz w:val="24"/>
        </w:rPr>
        <w:t>Example</w:t>
      </w:r>
      <w:r>
        <w:rPr>
          <w:b/>
          <w:spacing w:val="-7"/>
          <w:sz w:val="24"/>
        </w:rPr>
        <w:t xml:space="preserve"> </w:t>
      </w:r>
      <w:r>
        <w:rPr>
          <w:b/>
          <w:spacing w:val="-6"/>
          <w:sz w:val="24"/>
        </w:rPr>
        <w:t>1:</w:t>
      </w:r>
      <w:r>
        <w:rPr>
          <w:b/>
          <w:spacing w:val="-7"/>
          <w:sz w:val="24"/>
        </w:rPr>
        <w:t xml:space="preserve"> </w:t>
      </w:r>
      <w:r>
        <w:rPr>
          <w:b/>
          <w:spacing w:val="-6"/>
          <w:sz w:val="24"/>
        </w:rPr>
        <w:t>Looping</w:t>
      </w:r>
      <w:r>
        <w:rPr>
          <w:b/>
          <w:spacing w:val="-7"/>
          <w:sz w:val="24"/>
        </w:rPr>
        <w:t xml:space="preserve"> </w:t>
      </w:r>
      <w:r>
        <w:rPr>
          <w:b/>
          <w:spacing w:val="-6"/>
          <w:sz w:val="24"/>
        </w:rPr>
        <w:t>through</w:t>
      </w:r>
      <w:r>
        <w:rPr>
          <w:b/>
          <w:spacing w:val="-7"/>
          <w:sz w:val="24"/>
        </w:rPr>
        <w:t xml:space="preserve"> </w:t>
      </w:r>
      <w:r>
        <w:rPr>
          <w:b/>
          <w:spacing w:val="-6"/>
          <w:sz w:val="24"/>
        </w:rPr>
        <w:t>a</w:t>
      </w:r>
      <w:r>
        <w:rPr>
          <w:b/>
          <w:spacing w:val="-7"/>
          <w:sz w:val="24"/>
        </w:rPr>
        <w:t xml:space="preserve"> </w:t>
      </w:r>
      <w:r>
        <w:rPr>
          <w:b/>
          <w:spacing w:val="-6"/>
          <w:sz w:val="24"/>
        </w:rPr>
        <w:t>list</w:t>
      </w:r>
    </w:p>
    <w:p w14:paraId="296159E3">
      <w:pPr>
        <w:pStyle w:val="13"/>
        <w:spacing w:before="129"/>
        <w:ind w:left="720"/>
        <w:rPr>
          <w:rFonts w:ascii="Courier New"/>
        </w:rPr>
      </w:pPr>
      <w:r>
        <w:rPr>
          <w:rFonts w:ascii="Courier New"/>
          <w:spacing w:val="-2"/>
        </w:rPr>
        <w:t>python</w:t>
      </w:r>
    </w:p>
    <w:p w14:paraId="729A1F30">
      <w:pPr>
        <w:pStyle w:val="13"/>
        <w:spacing w:before="61"/>
        <w:rPr>
          <w:rFonts w:ascii="Courier New"/>
        </w:rPr>
      </w:pPr>
    </w:p>
    <w:p w14:paraId="1E0EE5D7">
      <w:pPr>
        <w:pStyle w:val="13"/>
        <w:spacing w:line="321" w:lineRule="auto"/>
        <w:ind w:left="1440" w:right="4352"/>
        <w:rPr>
          <w:rFonts w:ascii="Courier New"/>
        </w:rPr>
      </w:pPr>
      <w:r>
        <w:rPr>
          <w:rFonts w:ascii="Courier New"/>
        </w:rPr>
        <w:t>fruits</w:t>
      </w:r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>["apple",</w:t>
      </w:r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>"banana",</w:t>
      </w:r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>"cherry"] for fruit in fruits:</w:t>
      </w:r>
    </w:p>
    <w:p w14:paraId="2B5D66F8">
      <w:pPr>
        <w:pStyle w:val="13"/>
        <w:spacing w:line="271" w:lineRule="exact"/>
        <w:ind w:left="2016"/>
        <w:rPr>
          <w:rFonts w:ascii="Courier New"/>
        </w:rPr>
      </w:pPr>
      <w:r>
        <w:rPr>
          <w:rFonts w:ascii="Courier New"/>
          <w:spacing w:val="-2"/>
        </w:rPr>
        <w:t>print(fruit)</w:t>
      </w:r>
    </w:p>
    <w:p w14:paraId="7C7FD9DB">
      <w:pPr>
        <w:pStyle w:val="13"/>
        <w:spacing w:before="43"/>
        <w:ind w:left="720"/>
      </w:pPr>
      <w:r>
        <w:rPr>
          <w:spacing w:val="-2"/>
        </w:rPr>
        <w:t>Output:</w:t>
      </w:r>
    </w:p>
    <w:p w14:paraId="27EFC6FE">
      <w:pPr>
        <w:pStyle w:val="13"/>
        <w:spacing w:before="222"/>
        <w:ind w:left="1440"/>
        <w:rPr>
          <w:rFonts w:ascii="Courier New"/>
        </w:rPr>
      </w:pPr>
      <w:r>
        <w:rPr>
          <w:rFonts w:ascii="Courier New"/>
          <w:spacing w:val="-2"/>
        </w:rPr>
        <w:t>apple</w:t>
      </w:r>
    </w:p>
    <w:p w14:paraId="092EA85E">
      <w:pPr>
        <w:pStyle w:val="13"/>
        <w:spacing w:before="212" w:line="321" w:lineRule="auto"/>
        <w:ind w:left="1440" w:right="9324"/>
        <w:rPr>
          <w:rFonts w:ascii="Courier New"/>
        </w:rPr>
      </w:pPr>
      <w:r>
        <w:rPr>
          <w:rFonts w:ascii="Courier New"/>
          <w:spacing w:val="-2"/>
        </w:rPr>
        <w:t>banana cherry</w:t>
      </w:r>
    </w:p>
    <w:p w14:paraId="6B1AECAB">
      <w:pPr>
        <w:pStyle w:val="13"/>
        <w:spacing w:before="38"/>
        <w:rPr>
          <w:rFonts w:ascii="Courier New"/>
        </w:rPr>
      </w:pPr>
    </w:p>
    <w:p w14:paraId="3288C371">
      <w:pPr>
        <w:spacing w:before="0"/>
        <w:ind w:left="720" w:right="0" w:firstLine="0"/>
        <w:jc w:val="left"/>
        <w:rPr>
          <w:b/>
          <w:sz w:val="24"/>
        </w:rPr>
      </w:pPr>
      <w:bookmarkStart w:id="61" w:name="Example 2: Looping through a string "/>
      <w:bookmarkEnd w:id="61"/>
      <w:r>
        <w:rPr>
          <w:b/>
          <w:spacing w:val="-6"/>
          <w:sz w:val="24"/>
        </w:rPr>
        <w:t>Example</w:t>
      </w:r>
      <w:r>
        <w:rPr>
          <w:b/>
          <w:spacing w:val="-7"/>
          <w:sz w:val="24"/>
        </w:rPr>
        <w:t xml:space="preserve"> </w:t>
      </w:r>
      <w:r>
        <w:rPr>
          <w:b/>
          <w:spacing w:val="-6"/>
          <w:sz w:val="24"/>
        </w:rPr>
        <w:t>2:</w:t>
      </w:r>
      <w:r>
        <w:rPr>
          <w:b/>
          <w:spacing w:val="-7"/>
          <w:sz w:val="24"/>
        </w:rPr>
        <w:t xml:space="preserve"> </w:t>
      </w:r>
      <w:r>
        <w:rPr>
          <w:b/>
          <w:spacing w:val="-6"/>
          <w:sz w:val="24"/>
        </w:rPr>
        <w:t>Looping</w:t>
      </w:r>
      <w:r>
        <w:rPr>
          <w:b/>
          <w:spacing w:val="-7"/>
          <w:sz w:val="24"/>
        </w:rPr>
        <w:t xml:space="preserve"> </w:t>
      </w:r>
      <w:r>
        <w:rPr>
          <w:b/>
          <w:spacing w:val="-6"/>
          <w:sz w:val="24"/>
        </w:rPr>
        <w:t>through</w:t>
      </w:r>
      <w:r>
        <w:rPr>
          <w:b/>
          <w:spacing w:val="-7"/>
          <w:sz w:val="24"/>
        </w:rPr>
        <w:t xml:space="preserve"> </w:t>
      </w:r>
      <w:r>
        <w:rPr>
          <w:b/>
          <w:spacing w:val="-6"/>
          <w:sz w:val="24"/>
        </w:rPr>
        <w:t>a</w:t>
      </w:r>
      <w:r>
        <w:rPr>
          <w:b/>
          <w:spacing w:val="-7"/>
          <w:sz w:val="24"/>
        </w:rPr>
        <w:t xml:space="preserve"> </w:t>
      </w:r>
      <w:r>
        <w:rPr>
          <w:b/>
          <w:spacing w:val="-6"/>
          <w:sz w:val="24"/>
        </w:rPr>
        <w:t>string</w:t>
      </w:r>
    </w:p>
    <w:p w14:paraId="5B53641A">
      <w:pPr>
        <w:pStyle w:val="13"/>
        <w:spacing w:before="130"/>
        <w:ind w:left="720"/>
        <w:rPr>
          <w:rFonts w:ascii="Courier New"/>
        </w:rPr>
      </w:pPr>
      <w:r>
        <w:rPr>
          <w:rFonts w:ascii="Courier New"/>
          <w:spacing w:val="-2"/>
        </w:rPr>
        <w:t>python</w:t>
      </w:r>
    </w:p>
    <w:p w14:paraId="09306676">
      <w:pPr>
        <w:pStyle w:val="13"/>
        <w:spacing w:before="61"/>
        <w:rPr>
          <w:rFonts w:ascii="Courier New"/>
        </w:rPr>
      </w:pPr>
    </w:p>
    <w:p w14:paraId="6FFECAD3">
      <w:pPr>
        <w:pStyle w:val="13"/>
        <w:spacing w:line="321" w:lineRule="auto"/>
        <w:ind w:left="2016" w:right="5098" w:hanging="577"/>
        <w:rPr>
          <w:rFonts w:ascii="Courier New"/>
        </w:rPr>
      </w:pPr>
      <w:r>
        <w:rPr>
          <w:rFonts w:ascii="Courier New"/>
        </w:rPr>
        <w:t>for</w:t>
      </w:r>
      <w:r>
        <w:rPr>
          <w:rFonts w:ascii="Courier New"/>
          <w:spacing w:val="-13"/>
        </w:rPr>
        <w:t xml:space="preserve"> </w:t>
      </w:r>
      <w:r>
        <w:rPr>
          <w:rFonts w:ascii="Courier New"/>
        </w:rPr>
        <w:t>letter</w:t>
      </w:r>
      <w:r>
        <w:rPr>
          <w:rFonts w:ascii="Courier New"/>
          <w:spacing w:val="-13"/>
        </w:rPr>
        <w:t xml:space="preserve"> </w:t>
      </w:r>
      <w:r>
        <w:rPr>
          <w:rFonts w:ascii="Courier New"/>
        </w:rPr>
        <w:t>in</w:t>
      </w:r>
      <w:r>
        <w:rPr>
          <w:rFonts w:ascii="Courier New"/>
          <w:spacing w:val="-13"/>
        </w:rPr>
        <w:t xml:space="preserve"> </w:t>
      </w:r>
      <w:r>
        <w:rPr>
          <w:rFonts w:ascii="Courier New"/>
        </w:rPr>
        <w:t xml:space="preserve">"banana": </w:t>
      </w:r>
      <w:r>
        <w:rPr>
          <w:rFonts w:ascii="Courier New"/>
          <w:spacing w:val="-2"/>
        </w:rPr>
        <w:t>print(letter)</w:t>
      </w:r>
    </w:p>
    <w:p w14:paraId="45A771C7">
      <w:pPr>
        <w:pStyle w:val="13"/>
        <w:spacing w:before="70"/>
        <w:ind w:left="720"/>
      </w:pPr>
      <w:r>
        <w:rPr>
          <w:spacing w:val="-2"/>
        </w:rPr>
        <w:t>Output:</w:t>
      </w:r>
    </w:p>
    <w:p w14:paraId="19AD13F6">
      <w:pPr>
        <w:pStyle w:val="13"/>
        <w:spacing w:before="222" w:line="321" w:lineRule="auto"/>
        <w:ind w:left="1440" w:right="10042"/>
        <w:rPr>
          <w:rFonts w:ascii="Courier New"/>
        </w:rPr>
      </w:pPr>
      <w:r>
        <w:rPr>
          <w:rFonts w:ascii="Courier New"/>
          <w:spacing w:val="-10"/>
        </w:rPr>
        <w:t>b a</w:t>
      </w:r>
    </w:p>
    <w:p w14:paraId="10B0B468">
      <w:pPr>
        <w:pStyle w:val="13"/>
        <w:spacing w:after="0" w:line="321" w:lineRule="auto"/>
        <w:rPr>
          <w:rFonts w:ascii="Courier New"/>
        </w:rPr>
        <w:sectPr>
          <w:pgSz w:w="11920" w:h="16840"/>
          <w:pgMar w:top="1380" w:right="283" w:bottom="260" w:left="0" w:header="0" w:footer="79" w:gutter="0"/>
          <w:cols w:space="720" w:num="1"/>
        </w:sectPr>
      </w:pPr>
    </w:p>
    <w:p w14:paraId="631CCAAB">
      <w:pPr>
        <w:pStyle w:val="13"/>
        <w:spacing w:before="131" w:line="321" w:lineRule="auto"/>
        <w:ind w:left="1440" w:right="10050"/>
        <w:jc w:val="both"/>
        <w:rPr>
          <w:rFonts w:ascii="Courier New"/>
        </w:rPr>
      </w:pPr>
      <w:r>
        <w:rPr>
          <w:rFonts w:ascii="Courier New"/>
          <w:spacing w:val="-10"/>
        </w:rPr>
        <w:t>n a n a</w:t>
      </w:r>
    </w:p>
    <w:p w14:paraId="1BC76399">
      <w:pPr>
        <w:pStyle w:val="13"/>
        <w:rPr>
          <w:rFonts w:ascii="Courier New"/>
        </w:rPr>
      </w:pPr>
    </w:p>
    <w:p w14:paraId="52D68453">
      <w:pPr>
        <w:pStyle w:val="13"/>
        <w:spacing w:before="155"/>
        <w:rPr>
          <w:rFonts w:ascii="Courier New"/>
        </w:rPr>
      </w:pPr>
    </w:p>
    <w:p w14:paraId="41D0E1E8">
      <w:pPr>
        <w:pStyle w:val="16"/>
        <w:numPr>
          <w:ilvl w:val="0"/>
          <w:numId w:val="15"/>
        </w:numPr>
        <w:tabs>
          <w:tab w:val="left" w:pos="1439"/>
        </w:tabs>
        <w:spacing w:before="82" w:after="0" w:line="240" w:lineRule="auto"/>
        <w:ind w:left="1439" w:right="0" w:hanging="359"/>
        <w:jc w:val="left"/>
        <w:rPr>
          <w:sz w:val="24"/>
        </w:rPr>
      </w:pPr>
      <w:bookmarkStart w:id="62" w:name="Example 3: Using range() with for loop "/>
      <w:bookmarkEnd w:id="62"/>
      <w:r>
        <w:rPr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z w:val="24"/>
        </w:rPr>
        <w:t>loop</w:t>
      </w:r>
      <w:r>
        <w:rPr>
          <w:spacing w:val="-16"/>
          <w:sz w:val="24"/>
        </w:rPr>
        <w:t xml:space="preserve"> </w:t>
      </w:r>
      <w:r>
        <w:rPr>
          <w:i/>
          <w:sz w:val="24"/>
        </w:rPr>
        <w:t>checks</w:t>
      </w:r>
      <w:r>
        <w:rPr>
          <w:i/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z w:val="24"/>
        </w:rPr>
        <w:t>condition</w:t>
      </w:r>
      <w:r>
        <w:rPr>
          <w:spacing w:val="-15"/>
          <w:sz w:val="24"/>
        </w:rPr>
        <w:t xml:space="preserve"> </w:t>
      </w:r>
      <w:r>
        <w:rPr>
          <w:sz w:val="24"/>
        </w:rPr>
        <w:t>before</w:t>
      </w:r>
      <w:r>
        <w:rPr>
          <w:spacing w:val="-16"/>
          <w:sz w:val="24"/>
        </w:rPr>
        <w:t xml:space="preserve"> </w:t>
      </w:r>
      <w:r>
        <w:rPr>
          <w:sz w:val="24"/>
        </w:rPr>
        <w:t>each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iteration.</w:t>
      </w:r>
    </w:p>
    <w:p w14:paraId="218EF9AE">
      <w:pPr>
        <w:pStyle w:val="16"/>
        <w:numPr>
          <w:ilvl w:val="0"/>
          <w:numId w:val="15"/>
        </w:numPr>
        <w:tabs>
          <w:tab w:val="left" w:pos="1439"/>
        </w:tabs>
        <w:spacing w:before="53" w:after="0" w:line="240" w:lineRule="auto"/>
        <w:ind w:left="1439" w:right="0" w:hanging="359"/>
        <w:jc w:val="left"/>
        <w:rPr>
          <w:sz w:val="24"/>
        </w:rPr>
      </w:pPr>
      <w:r>
        <w:rPr>
          <w:spacing w:val="-4"/>
          <w:sz w:val="24"/>
        </w:rPr>
        <w:t>If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condition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is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True,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it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executes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indented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block.</w:t>
      </w:r>
    </w:p>
    <w:p w14:paraId="6ADAC646">
      <w:pPr>
        <w:pStyle w:val="16"/>
        <w:numPr>
          <w:ilvl w:val="0"/>
          <w:numId w:val="15"/>
        </w:numPr>
        <w:tabs>
          <w:tab w:val="left" w:pos="1439"/>
        </w:tabs>
        <w:spacing w:before="53" w:after="0" w:line="240" w:lineRule="auto"/>
        <w:ind w:left="1439" w:right="0" w:hanging="359"/>
        <w:jc w:val="left"/>
        <w:rPr>
          <w:sz w:val="24"/>
        </w:rPr>
      </w:pPr>
      <w:r>
        <w:rPr>
          <w:sz w:val="24"/>
        </w:rPr>
        <w:t>Once</w:t>
      </w:r>
      <w:r>
        <w:rPr>
          <w:spacing w:val="-18"/>
          <w:sz w:val="24"/>
        </w:rPr>
        <w:t xml:space="preserve"> </w:t>
      </w:r>
      <w:r>
        <w:rPr>
          <w:sz w:val="24"/>
        </w:rPr>
        <w:t>the</w:t>
      </w:r>
      <w:r>
        <w:rPr>
          <w:spacing w:val="-18"/>
          <w:sz w:val="24"/>
        </w:rPr>
        <w:t xml:space="preserve"> </w:t>
      </w:r>
      <w:r>
        <w:rPr>
          <w:sz w:val="24"/>
        </w:rPr>
        <w:t>condition</w:t>
      </w:r>
      <w:r>
        <w:rPr>
          <w:spacing w:val="-18"/>
          <w:sz w:val="24"/>
        </w:rPr>
        <w:t xml:space="preserve"> </w:t>
      </w:r>
      <w:r>
        <w:rPr>
          <w:sz w:val="24"/>
        </w:rPr>
        <w:t>becomes</w:t>
      </w:r>
      <w:r>
        <w:rPr>
          <w:spacing w:val="-18"/>
          <w:sz w:val="24"/>
        </w:rPr>
        <w:t xml:space="preserve"> </w:t>
      </w:r>
      <w:r>
        <w:rPr>
          <w:sz w:val="24"/>
        </w:rPr>
        <w:t>False,</w:t>
      </w:r>
      <w:r>
        <w:rPr>
          <w:spacing w:val="-18"/>
          <w:sz w:val="24"/>
        </w:rPr>
        <w:t xml:space="preserve"> </w:t>
      </w:r>
      <w:r>
        <w:rPr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z w:val="24"/>
        </w:rPr>
        <w:t>loop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terminates.</w:t>
      </w:r>
    </w:p>
    <w:p w14:paraId="13A6921F">
      <w:pPr>
        <w:pStyle w:val="13"/>
        <w:spacing w:before="1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page">
                  <wp:posOffset>495300</wp:posOffset>
                </wp:positionH>
                <wp:positionV relativeFrom="paragraph">
                  <wp:posOffset>155575</wp:posOffset>
                </wp:positionV>
                <wp:extent cx="6845300" cy="1270"/>
                <wp:effectExtent l="0" t="0" r="0" b="0"/>
                <wp:wrapTopAndBottom/>
                <wp:docPr id="21" name="Graphic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5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5300">
                              <a:moveTo>
                                <a:pt x="0" y="0"/>
                              </a:moveTo>
                              <a:lnTo>
                                <a:pt x="68453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1" o:spid="_x0000_s1026" o:spt="100" style="position:absolute;left:0pt;margin-left:39pt;margin-top:12.25pt;height:0.1pt;width:539pt;mso-position-horizontal-relative:page;mso-wrap-distance-bottom:0pt;mso-wrap-distance-top:0pt;z-index:-251644928;mso-width-relative:page;mso-height-relative:page;" filled="f" stroked="t" coordsize="6845300,1" o:gfxdata="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E/oEBNMAAAAJAQAADwAAAAAAAAABACAA&#10;AAAiAAAAZHJzL2Rvd25yZXYueG1sUEsBAhQAFAAAAAgAh07iQBG3FXISAgAAfQQAAA4AAAAAAAAA&#10;AQAgAAAAIgEAAGRycy9lMm9Eb2MueG1sUEsFBgAAAAAGAAYAWQEAAKYFAAAAAA==&#10;" path="m0,0l6845300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5DFAD78C">
      <w:pPr>
        <w:pStyle w:val="13"/>
        <w:spacing w:before="195"/>
      </w:pPr>
    </w:p>
    <w:p w14:paraId="3210E61A">
      <w:pPr>
        <w:spacing w:before="0"/>
        <w:ind w:left="720" w:right="0" w:firstLine="0"/>
        <w:jc w:val="left"/>
        <w:rPr>
          <w:b/>
          <w:sz w:val="24"/>
        </w:rPr>
      </w:pPr>
      <w:bookmarkStart w:id="63" w:name="Example 1: Basic While Loop "/>
      <w:bookmarkEnd w:id="63"/>
      <w:r>
        <w:rPr>
          <w:b/>
          <w:spacing w:val="-4"/>
          <w:sz w:val="24"/>
        </w:rPr>
        <w:t>Example</w:t>
      </w:r>
      <w:r>
        <w:rPr>
          <w:b/>
          <w:spacing w:val="-14"/>
          <w:sz w:val="24"/>
        </w:rPr>
        <w:t xml:space="preserve"> </w:t>
      </w:r>
      <w:r>
        <w:rPr>
          <w:b/>
          <w:spacing w:val="-4"/>
          <w:sz w:val="24"/>
        </w:rPr>
        <w:t>1:</w:t>
      </w:r>
      <w:r>
        <w:rPr>
          <w:b/>
          <w:spacing w:val="-14"/>
          <w:sz w:val="24"/>
        </w:rPr>
        <w:t xml:space="preserve"> </w:t>
      </w:r>
      <w:r>
        <w:rPr>
          <w:b/>
          <w:spacing w:val="-4"/>
          <w:sz w:val="24"/>
        </w:rPr>
        <w:t>Basic</w:t>
      </w:r>
      <w:r>
        <w:rPr>
          <w:b/>
          <w:spacing w:val="-13"/>
          <w:sz w:val="24"/>
        </w:rPr>
        <w:t xml:space="preserve"> </w:t>
      </w:r>
      <w:r>
        <w:rPr>
          <w:b/>
          <w:spacing w:val="-4"/>
          <w:sz w:val="24"/>
        </w:rPr>
        <w:t>While</w:t>
      </w:r>
      <w:r>
        <w:rPr>
          <w:b/>
          <w:spacing w:val="-14"/>
          <w:sz w:val="24"/>
        </w:rPr>
        <w:t xml:space="preserve"> </w:t>
      </w:r>
      <w:r>
        <w:rPr>
          <w:b/>
          <w:spacing w:val="-4"/>
          <w:sz w:val="24"/>
        </w:rPr>
        <w:t>Loop</w:t>
      </w:r>
    </w:p>
    <w:p w14:paraId="45FF9AC1">
      <w:pPr>
        <w:pStyle w:val="13"/>
        <w:spacing w:before="130"/>
        <w:ind w:left="720"/>
        <w:rPr>
          <w:rFonts w:ascii="Courier New"/>
        </w:rPr>
      </w:pPr>
      <w:r>
        <w:rPr>
          <w:rFonts w:ascii="Courier New"/>
          <w:spacing w:val="-2"/>
        </w:rPr>
        <w:t>python</w:t>
      </w:r>
    </w:p>
    <w:p w14:paraId="129702F7">
      <w:pPr>
        <w:pStyle w:val="13"/>
        <w:spacing w:before="60"/>
        <w:rPr>
          <w:rFonts w:ascii="Courier New"/>
        </w:rPr>
      </w:pPr>
    </w:p>
    <w:p w14:paraId="2A29A19E">
      <w:pPr>
        <w:pStyle w:val="13"/>
        <w:ind w:left="720"/>
        <w:jc w:val="both"/>
        <w:rPr>
          <w:rFonts w:ascii="Courier New"/>
        </w:rPr>
      </w:pPr>
      <w:r>
        <w:rPr>
          <w:rFonts w:ascii="Courier New"/>
        </w:rPr>
        <w:t xml:space="preserve">count = </w:t>
      </w:r>
      <w:r>
        <w:rPr>
          <w:rFonts w:ascii="Courier New"/>
          <w:spacing w:val="-10"/>
        </w:rPr>
        <w:t>0</w:t>
      </w:r>
    </w:p>
    <w:p w14:paraId="2F01FE95">
      <w:pPr>
        <w:pStyle w:val="13"/>
        <w:spacing w:before="92" w:line="321" w:lineRule="auto"/>
        <w:ind w:left="1296" w:right="8610" w:hanging="577"/>
        <w:jc w:val="both"/>
        <w:rPr>
          <w:rFonts w:ascii="Courier New"/>
        </w:rPr>
      </w:pPr>
      <w:r>
        <w:rPr>
          <w:rFonts w:ascii="Courier New"/>
        </w:rPr>
        <w:t>while</w:t>
      </w:r>
      <w:r>
        <w:rPr>
          <w:rFonts w:ascii="Courier New"/>
          <w:spacing w:val="-13"/>
        </w:rPr>
        <w:t xml:space="preserve"> </w:t>
      </w:r>
      <w:r>
        <w:rPr>
          <w:rFonts w:ascii="Courier New"/>
        </w:rPr>
        <w:t>count</w:t>
      </w:r>
      <w:r>
        <w:rPr>
          <w:rFonts w:ascii="Courier New"/>
          <w:spacing w:val="-13"/>
        </w:rPr>
        <w:t xml:space="preserve"> </w:t>
      </w:r>
      <w:r>
        <w:rPr>
          <w:rFonts w:ascii="Courier New"/>
        </w:rPr>
        <w:t>&lt;</w:t>
      </w:r>
      <w:r>
        <w:rPr>
          <w:rFonts w:ascii="Courier New"/>
          <w:spacing w:val="-13"/>
        </w:rPr>
        <w:t xml:space="preserve"> </w:t>
      </w:r>
      <w:r>
        <w:rPr>
          <w:rFonts w:ascii="Courier New"/>
        </w:rPr>
        <w:t xml:space="preserve">5: </w:t>
      </w:r>
      <w:r>
        <w:rPr>
          <w:rFonts w:ascii="Courier New"/>
          <w:spacing w:val="-2"/>
        </w:rPr>
        <w:t xml:space="preserve">print(count) </w:t>
      </w:r>
      <w:r>
        <w:rPr>
          <w:rFonts w:ascii="Courier New"/>
        </w:rPr>
        <w:t>count += 1</w:t>
      </w:r>
    </w:p>
    <w:p w14:paraId="4A71DD24">
      <w:pPr>
        <w:pStyle w:val="13"/>
        <w:rPr>
          <w:rFonts w:ascii="Courier New"/>
        </w:rPr>
      </w:pPr>
    </w:p>
    <w:p w14:paraId="689C8031">
      <w:pPr>
        <w:pStyle w:val="13"/>
        <w:spacing w:before="35"/>
        <w:rPr>
          <w:rFonts w:ascii="Courier New"/>
        </w:rPr>
      </w:pPr>
    </w:p>
    <w:p w14:paraId="79C28757">
      <w:pPr>
        <w:pStyle w:val="13"/>
        <w:ind w:left="720"/>
      </w:pPr>
      <w:r>
        <w:rPr>
          <w:spacing w:val="-2"/>
        </w:rPr>
        <w:t>Output:</w:t>
      </w:r>
    </w:p>
    <w:p w14:paraId="4C93C5AB">
      <w:pPr>
        <w:pStyle w:val="13"/>
        <w:spacing w:before="222"/>
        <w:ind w:left="1440"/>
        <w:rPr>
          <w:rFonts w:ascii="Courier New"/>
        </w:rPr>
      </w:pPr>
      <w:r>
        <w:rPr>
          <w:rFonts w:ascii="Courier New"/>
          <w:spacing w:val="-10"/>
        </w:rPr>
        <w:t>0</w:t>
      </w:r>
    </w:p>
    <w:p w14:paraId="363D299E">
      <w:pPr>
        <w:pStyle w:val="13"/>
        <w:spacing w:before="92"/>
        <w:ind w:left="1440"/>
        <w:rPr>
          <w:rFonts w:ascii="Courier New"/>
        </w:rPr>
      </w:pPr>
      <w:r>
        <w:rPr>
          <w:rFonts w:ascii="Courier New"/>
          <w:spacing w:val="-10"/>
        </w:rPr>
        <w:t>1</w:t>
      </w:r>
    </w:p>
    <w:p w14:paraId="28BB76A5">
      <w:pPr>
        <w:pStyle w:val="13"/>
        <w:spacing w:before="92"/>
        <w:ind w:left="1440"/>
        <w:rPr>
          <w:rFonts w:ascii="Courier New"/>
        </w:rPr>
      </w:pPr>
      <w:r>
        <w:rPr>
          <w:rFonts w:ascii="Courier New"/>
          <w:spacing w:val="-10"/>
        </w:rPr>
        <w:t>2</w:t>
      </w:r>
    </w:p>
    <w:p w14:paraId="69045976">
      <w:pPr>
        <w:pStyle w:val="13"/>
        <w:spacing w:before="92"/>
        <w:ind w:left="1440"/>
        <w:rPr>
          <w:rFonts w:ascii="Courier New"/>
        </w:rPr>
      </w:pPr>
      <w:r>
        <w:rPr>
          <w:rFonts w:ascii="Courier New"/>
          <w:spacing w:val="-10"/>
        </w:rPr>
        <w:t>3</w:t>
      </w:r>
    </w:p>
    <w:p w14:paraId="381E6EAA">
      <w:pPr>
        <w:pStyle w:val="13"/>
        <w:spacing w:before="92"/>
        <w:ind w:left="1440"/>
        <w:rPr>
          <w:rFonts w:ascii="Courier New"/>
        </w:rPr>
      </w:pPr>
      <w:r>
        <w:rPr>
          <w:rFonts w:ascii="Courier New"/>
          <w:spacing w:val="-10"/>
        </w:rPr>
        <w:t>4</w:t>
      </w:r>
    </w:p>
    <w:p w14:paraId="711AB469">
      <w:pPr>
        <w:pStyle w:val="13"/>
        <w:rPr>
          <w:rFonts w:ascii="Courier New"/>
        </w:rPr>
      </w:pPr>
    </w:p>
    <w:p w14:paraId="47CF6776">
      <w:pPr>
        <w:pStyle w:val="13"/>
        <w:spacing w:before="52"/>
        <w:rPr>
          <w:rFonts w:ascii="Courier New"/>
        </w:rPr>
      </w:pPr>
    </w:p>
    <w:p w14:paraId="75AD1D68">
      <w:pPr>
        <w:pStyle w:val="13"/>
        <w:ind w:left="720"/>
      </w:pPr>
      <w:r>
        <w:rPr>
          <w:spacing w:val="-2"/>
        </w:rPr>
        <w:t>Explanation:</w:t>
      </w:r>
    </w:p>
    <w:p w14:paraId="7A8C4053">
      <w:pPr>
        <w:pStyle w:val="16"/>
        <w:numPr>
          <w:ilvl w:val="0"/>
          <w:numId w:val="15"/>
        </w:numPr>
        <w:tabs>
          <w:tab w:val="left" w:pos="1439"/>
        </w:tabs>
        <w:spacing w:before="173" w:after="0" w:line="240" w:lineRule="auto"/>
        <w:ind w:left="1439" w:right="0" w:hanging="359"/>
        <w:jc w:val="left"/>
        <w:rPr>
          <w:sz w:val="24"/>
        </w:rPr>
      </w:pP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loop</w:t>
      </w:r>
      <w:r>
        <w:rPr>
          <w:spacing w:val="-10"/>
          <w:sz w:val="24"/>
        </w:rPr>
        <w:t xml:space="preserve"> </w:t>
      </w:r>
      <w:r>
        <w:rPr>
          <w:sz w:val="24"/>
        </w:rPr>
        <w:t>runs</w:t>
      </w:r>
      <w:r>
        <w:rPr>
          <w:spacing w:val="-9"/>
          <w:sz w:val="24"/>
        </w:rPr>
        <w:t xml:space="preserve"> </w:t>
      </w:r>
      <w:r>
        <w:rPr>
          <w:sz w:val="24"/>
        </w:rPr>
        <w:t>while</w:t>
      </w:r>
      <w:r>
        <w:rPr>
          <w:spacing w:val="-10"/>
          <w:sz w:val="24"/>
        </w:rPr>
        <w:t xml:space="preserve"> </w:t>
      </w:r>
      <w:r>
        <w:rPr>
          <w:rFonts w:ascii="Courier New" w:hAnsi="Courier New"/>
          <w:sz w:val="24"/>
        </w:rPr>
        <w:t>count</w:t>
      </w:r>
      <w:r>
        <w:rPr>
          <w:rFonts w:ascii="Courier New" w:hAnsi="Courier New"/>
          <w:spacing w:val="-82"/>
          <w:sz w:val="24"/>
        </w:rPr>
        <w:t xml:space="preserve"> </w:t>
      </w:r>
      <w:r>
        <w:rPr>
          <w:sz w:val="24"/>
        </w:rPr>
        <w:t>is</w:t>
      </w:r>
      <w:r>
        <w:rPr>
          <w:spacing w:val="-9"/>
          <w:sz w:val="24"/>
        </w:rPr>
        <w:t xml:space="preserve"> </w:t>
      </w:r>
      <w:r>
        <w:rPr>
          <w:sz w:val="24"/>
        </w:rPr>
        <w:t>less</w:t>
      </w:r>
      <w:r>
        <w:rPr>
          <w:spacing w:val="-10"/>
          <w:sz w:val="24"/>
        </w:rPr>
        <w:t xml:space="preserve"> </w:t>
      </w:r>
      <w:r>
        <w:rPr>
          <w:sz w:val="24"/>
        </w:rPr>
        <w:t>than</w:t>
      </w:r>
      <w:r>
        <w:rPr>
          <w:spacing w:val="-10"/>
          <w:sz w:val="24"/>
        </w:rPr>
        <w:t xml:space="preserve"> </w:t>
      </w:r>
      <w:r>
        <w:rPr>
          <w:spacing w:val="-5"/>
          <w:sz w:val="24"/>
        </w:rPr>
        <w:t>5.</w:t>
      </w:r>
    </w:p>
    <w:p w14:paraId="72809FFD">
      <w:pPr>
        <w:pStyle w:val="16"/>
        <w:numPr>
          <w:ilvl w:val="0"/>
          <w:numId w:val="15"/>
        </w:numPr>
        <w:tabs>
          <w:tab w:val="left" w:pos="1439"/>
        </w:tabs>
        <w:spacing w:before="48" w:after="0" w:line="240" w:lineRule="auto"/>
        <w:ind w:left="1439" w:right="0" w:hanging="359"/>
        <w:jc w:val="left"/>
        <w:rPr>
          <w:sz w:val="24"/>
        </w:rPr>
      </w:pPr>
      <w:r>
        <w:rPr>
          <w:spacing w:val="-6"/>
          <w:sz w:val="24"/>
        </w:rPr>
        <w:t>Each</w:t>
      </w:r>
      <w:r>
        <w:rPr>
          <w:spacing w:val="-5"/>
          <w:sz w:val="24"/>
        </w:rPr>
        <w:t xml:space="preserve"> </w:t>
      </w:r>
      <w:r>
        <w:rPr>
          <w:spacing w:val="-6"/>
          <w:sz w:val="24"/>
        </w:rPr>
        <w:t>iteration,</w:t>
      </w:r>
      <w:r>
        <w:rPr>
          <w:spacing w:val="-4"/>
          <w:sz w:val="24"/>
        </w:rPr>
        <w:t xml:space="preserve"> </w:t>
      </w:r>
      <w:r>
        <w:rPr>
          <w:spacing w:val="-6"/>
          <w:sz w:val="24"/>
        </w:rPr>
        <w:t>it</w:t>
      </w:r>
      <w:r>
        <w:rPr>
          <w:spacing w:val="-5"/>
          <w:sz w:val="24"/>
        </w:rPr>
        <w:t xml:space="preserve"> </w:t>
      </w:r>
      <w:r>
        <w:rPr>
          <w:spacing w:val="-6"/>
          <w:sz w:val="24"/>
        </w:rPr>
        <w:t>prints</w:t>
      </w:r>
      <w:r>
        <w:rPr>
          <w:spacing w:val="-4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pacing w:val="-6"/>
          <w:sz w:val="24"/>
        </w:rPr>
        <w:t>current</w:t>
      </w:r>
      <w:r>
        <w:rPr>
          <w:spacing w:val="-4"/>
          <w:sz w:val="24"/>
        </w:rPr>
        <w:t xml:space="preserve"> </w:t>
      </w:r>
      <w:r>
        <w:rPr>
          <w:spacing w:val="-6"/>
          <w:sz w:val="24"/>
        </w:rPr>
        <w:t>value</w:t>
      </w:r>
      <w:r>
        <w:rPr>
          <w:spacing w:val="-5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pacing w:val="-6"/>
          <w:sz w:val="24"/>
        </w:rPr>
        <w:t>then</w:t>
      </w:r>
      <w:r>
        <w:rPr>
          <w:spacing w:val="-5"/>
          <w:sz w:val="24"/>
        </w:rPr>
        <w:t xml:space="preserve"> </w:t>
      </w:r>
      <w:r>
        <w:rPr>
          <w:spacing w:val="-6"/>
          <w:sz w:val="24"/>
        </w:rPr>
        <w:t>increments</w:t>
      </w:r>
      <w:r>
        <w:rPr>
          <w:spacing w:val="-4"/>
          <w:sz w:val="24"/>
        </w:rPr>
        <w:t xml:space="preserve"> </w:t>
      </w:r>
      <w:r>
        <w:rPr>
          <w:rFonts w:ascii="Courier New" w:hAnsi="Courier New"/>
          <w:spacing w:val="-6"/>
          <w:sz w:val="24"/>
        </w:rPr>
        <w:t>count</w:t>
      </w:r>
      <w:r>
        <w:rPr>
          <w:spacing w:val="-6"/>
          <w:sz w:val="24"/>
        </w:rPr>
        <w:t>.</w:t>
      </w:r>
    </w:p>
    <w:p w14:paraId="0D09921D">
      <w:pPr>
        <w:pStyle w:val="16"/>
        <w:numPr>
          <w:ilvl w:val="0"/>
          <w:numId w:val="15"/>
        </w:numPr>
        <w:tabs>
          <w:tab w:val="left" w:pos="1439"/>
        </w:tabs>
        <w:spacing w:before="47" w:after="0" w:line="240" w:lineRule="auto"/>
        <w:ind w:left="1439" w:right="0" w:hanging="359"/>
        <w:jc w:val="left"/>
        <w:rPr>
          <w:sz w:val="24"/>
        </w:rPr>
      </w:pPr>
      <w:r>
        <w:rPr>
          <w:sz w:val="24"/>
        </w:rPr>
        <w:t>When</w:t>
      </w:r>
      <w:r>
        <w:rPr>
          <w:spacing w:val="-18"/>
          <w:sz w:val="24"/>
        </w:rPr>
        <w:t xml:space="preserve"> </w:t>
      </w:r>
      <w:r>
        <w:rPr>
          <w:rFonts w:ascii="Courier New" w:hAnsi="Courier New"/>
          <w:sz w:val="24"/>
        </w:rPr>
        <w:t>count</w:t>
      </w:r>
      <w:r>
        <w:rPr>
          <w:rFonts w:ascii="Courier New" w:hAnsi="Courier New"/>
          <w:spacing w:val="-85"/>
          <w:sz w:val="24"/>
        </w:rPr>
        <w:t xml:space="preserve"> </w:t>
      </w:r>
      <w:r>
        <w:rPr>
          <w:sz w:val="24"/>
        </w:rPr>
        <w:t>reaches</w:t>
      </w:r>
      <w:r>
        <w:rPr>
          <w:spacing w:val="-15"/>
          <w:sz w:val="24"/>
        </w:rPr>
        <w:t xml:space="preserve"> </w:t>
      </w:r>
      <w:r>
        <w:rPr>
          <w:sz w:val="24"/>
        </w:rPr>
        <w:t>5,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z w:val="24"/>
        </w:rPr>
        <w:t>condition</w:t>
      </w:r>
      <w:r>
        <w:rPr>
          <w:spacing w:val="-15"/>
          <w:sz w:val="24"/>
        </w:rPr>
        <w:t xml:space="preserve"> </w:t>
      </w:r>
      <w:r>
        <w:rPr>
          <w:sz w:val="24"/>
        </w:rPr>
        <w:t>is</w:t>
      </w:r>
      <w:r>
        <w:rPr>
          <w:spacing w:val="-15"/>
          <w:sz w:val="24"/>
        </w:rPr>
        <w:t xml:space="preserve"> </w:t>
      </w:r>
      <w:r>
        <w:rPr>
          <w:sz w:val="24"/>
        </w:rPr>
        <w:t>False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6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loop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stops.</w:t>
      </w:r>
    </w:p>
    <w:p w14:paraId="27B33034">
      <w:pPr>
        <w:pStyle w:val="13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simplePos="0" relativeHeight="251672576" behindDoc="1" locked="0" layoutInCell="1" allowOverlap="1">
                <wp:simplePos x="0" y="0"/>
                <wp:positionH relativeFrom="page">
                  <wp:posOffset>495300</wp:posOffset>
                </wp:positionH>
                <wp:positionV relativeFrom="paragraph">
                  <wp:posOffset>155575</wp:posOffset>
                </wp:positionV>
                <wp:extent cx="6845300" cy="1270"/>
                <wp:effectExtent l="0" t="0" r="0" b="0"/>
                <wp:wrapTopAndBottom/>
                <wp:docPr id="22" name="Graphic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5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5300">
                              <a:moveTo>
                                <a:pt x="0" y="0"/>
                              </a:moveTo>
                              <a:lnTo>
                                <a:pt x="68453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2" o:spid="_x0000_s1026" o:spt="100" style="position:absolute;left:0pt;margin-left:39pt;margin-top:12.25pt;height:0.1pt;width:539pt;mso-position-horizontal-relative:page;mso-wrap-distance-bottom:0pt;mso-wrap-distance-top:0pt;z-index:-251643904;mso-width-relative:page;mso-height-relative:page;" filled="f" stroked="t" coordsize="6845300,1" o:gfxdata="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E/oEBNMAAAAJAQAADwAAAAAAAAABACAA&#10;AAAiAAAAZHJzL2Rvd25yZXYueG1sUEsBAhQAFAAAAAgAh07iQE7F2noSAgAAfQQAAA4AAAAAAAAA&#10;AQAgAAAAIgEAAGRycy9lMm9Eb2MueG1sUEsFBgAAAAAGAAYAWQEAAKYFAAAAAA==&#10;" path="m0,0l6845300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6154CE9E">
      <w:pPr>
        <w:pStyle w:val="13"/>
        <w:spacing w:before="191"/>
      </w:pPr>
    </w:p>
    <w:p w14:paraId="4F17907E">
      <w:pPr>
        <w:spacing w:before="0"/>
        <w:ind w:left="720" w:right="0" w:firstLine="0"/>
        <w:jc w:val="left"/>
        <w:rPr>
          <w:b/>
          <w:sz w:val="24"/>
        </w:rPr>
      </w:pPr>
      <w:bookmarkStart w:id="64" w:name="Example 2: Using a Break Statement "/>
      <w:bookmarkEnd w:id="64"/>
      <w:r>
        <w:rPr>
          <w:b/>
          <w:spacing w:val="-4"/>
          <w:sz w:val="24"/>
        </w:rPr>
        <w:t>Example</w:t>
      </w:r>
      <w:r>
        <w:rPr>
          <w:b/>
          <w:spacing w:val="-12"/>
          <w:sz w:val="24"/>
        </w:rPr>
        <w:t xml:space="preserve"> </w:t>
      </w:r>
      <w:r>
        <w:rPr>
          <w:b/>
          <w:spacing w:val="-4"/>
          <w:sz w:val="24"/>
        </w:rPr>
        <w:t>2:</w:t>
      </w:r>
      <w:r>
        <w:rPr>
          <w:b/>
          <w:spacing w:val="-11"/>
          <w:sz w:val="24"/>
        </w:rPr>
        <w:t xml:space="preserve"> </w:t>
      </w:r>
      <w:r>
        <w:rPr>
          <w:b/>
          <w:spacing w:val="-4"/>
          <w:sz w:val="24"/>
        </w:rPr>
        <w:t>Using</w:t>
      </w:r>
      <w:r>
        <w:rPr>
          <w:b/>
          <w:spacing w:val="-11"/>
          <w:sz w:val="24"/>
        </w:rPr>
        <w:t xml:space="preserve"> </w:t>
      </w:r>
      <w:r>
        <w:rPr>
          <w:b/>
          <w:spacing w:val="-4"/>
          <w:sz w:val="24"/>
        </w:rPr>
        <w:t>a</w:t>
      </w:r>
      <w:r>
        <w:rPr>
          <w:b/>
          <w:spacing w:val="-11"/>
          <w:sz w:val="24"/>
        </w:rPr>
        <w:t xml:space="preserve"> </w:t>
      </w:r>
      <w:r>
        <w:rPr>
          <w:b/>
          <w:spacing w:val="-4"/>
          <w:sz w:val="24"/>
        </w:rPr>
        <w:t>Break</w:t>
      </w:r>
      <w:r>
        <w:rPr>
          <w:b/>
          <w:spacing w:val="-12"/>
          <w:sz w:val="24"/>
        </w:rPr>
        <w:t xml:space="preserve"> </w:t>
      </w:r>
      <w:r>
        <w:rPr>
          <w:b/>
          <w:spacing w:val="-4"/>
          <w:sz w:val="24"/>
        </w:rPr>
        <w:t>Statement</w:t>
      </w:r>
    </w:p>
    <w:p w14:paraId="61AEDF07">
      <w:pPr>
        <w:pStyle w:val="13"/>
        <w:spacing w:before="173"/>
        <w:ind w:left="720"/>
      </w:pPr>
      <w:r>
        <w:t>You</w:t>
      </w:r>
      <w:r>
        <w:rPr>
          <w:spacing w:val="-17"/>
        </w:rPr>
        <w:t xml:space="preserve"> </w:t>
      </w:r>
      <w:r>
        <w:t>can</w:t>
      </w:r>
      <w:r>
        <w:rPr>
          <w:spacing w:val="-14"/>
        </w:rPr>
        <w:t xml:space="preserve"> </w:t>
      </w:r>
      <w:r>
        <w:t>use</w:t>
      </w:r>
      <w:r>
        <w:rPr>
          <w:spacing w:val="-15"/>
        </w:rPr>
        <w:t xml:space="preserve"> </w:t>
      </w:r>
      <w:r>
        <w:rPr>
          <w:rFonts w:ascii="Courier New"/>
        </w:rPr>
        <w:t>break</w:t>
      </w:r>
      <w:r>
        <w:rPr>
          <w:rFonts w:ascii="Courier New"/>
          <w:spacing w:val="-85"/>
        </w:rPr>
        <w:t xml:space="preserve"> </w:t>
      </w:r>
      <w:r>
        <w:t>inside</w:t>
      </w:r>
      <w:r>
        <w:rPr>
          <w:spacing w:val="-15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while</w:t>
      </w:r>
      <w:r>
        <w:rPr>
          <w:spacing w:val="-15"/>
        </w:rPr>
        <w:t xml:space="preserve"> </w:t>
      </w:r>
      <w:r>
        <w:t>loop</w:t>
      </w:r>
      <w:r>
        <w:rPr>
          <w:spacing w:val="-14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exit</w:t>
      </w:r>
      <w:r>
        <w:rPr>
          <w:spacing w:val="-15"/>
        </w:rPr>
        <w:t xml:space="preserve"> </w:t>
      </w:r>
      <w:r>
        <w:t>early</w:t>
      </w:r>
      <w:r>
        <w:rPr>
          <w:spacing w:val="-14"/>
        </w:rPr>
        <w:t xml:space="preserve"> </w:t>
      </w:r>
      <w:r>
        <w:t>based</w:t>
      </w:r>
      <w:r>
        <w:rPr>
          <w:spacing w:val="-15"/>
        </w:rPr>
        <w:t xml:space="preserve"> </w:t>
      </w:r>
      <w:r>
        <w:t>on</w:t>
      </w:r>
      <w:r>
        <w:rPr>
          <w:spacing w:val="-14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rPr>
          <w:spacing w:val="-2"/>
        </w:rPr>
        <w:t>condition:</w:t>
      </w:r>
    </w:p>
    <w:p w14:paraId="29337EDF">
      <w:pPr>
        <w:pStyle w:val="13"/>
      </w:pPr>
    </w:p>
    <w:p w14:paraId="505C4750">
      <w:pPr>
        <w:pStyle w:val="13"/>
        <w:spacing w:before="160"/>
      </w:pPr>
    </w:p>
    <w:p w14:paraId="09E88A3B">
      <w:pPr>
        <w:pStyle w:val="13"/>
        <w:ind w:left="720"/>
        <w:rPr>
          <w:rFonts w:ascii="Courier New"/>
        </w:rPr>
      </w:pPr>
      <w:r>
        <w:rPr>
          <w:rFonts w:ascii="Courier New"/>
          <w:spacing w:val="-2"/>
        </w:rPr>
        <w:t>python</w:t>
      </w:r>
    </w:p>
    <w:p w14:paraId="274B92BB">
      <w:pPr>
        <w:pStyle w:val="13"/>
        <w:spacing w:before="60"/>
        <w:rPr>
          <w:rFonts w:ascii="Courier New"/>
        </w:rPr>
      </w:pPr>
    </w:p>
    <w:p w14:paraId="547A0CF9">
      <w:pPr>
        <w:pStyle w:val="13"/>
        <w:spacing w:before="1"/>
        <w:ind w:left="720"/>
        <w:rPr>
          <w:rFonts w:ascii="Courier New"/>
        </w:rPr>
      </w:pPr>
      <w:r>
        <w:rPr>
          <w:rFonts w:ascii="Courier New"/>
        </w:rPr>
        <w:t xml:space="preserve">n = </w:t>
      </w:r>
      <w:r>
        <w:rPr>
          <w:rFonts w:ascii="Courier New"/>
          <w:spacing w:val="-10"/>
        </w:rPr>
        <w:t>0</w:t>
      </w:r>
    </w:p>
    <w:p w14:paraId="3C91B489">
      <w:pPr>
        <w:tabs>
          <w:tab w:val="left" w:pos="2592"/>
        </w:tabs>
        <w:spacing w:before="66"/>
        <w:ind w:left="720" w:right="0" w:firstLine="0"/>
        <w:jc w:val="left"/>
        <w:rPr>
          <w:i/>
          <w:sz w:val="24"/>
        </w:rPr>
      </w:pPr>
      <w:r>
        <w:rPr>
          <w:rFonts w:ascii="Courier New"/>
          <w:sz w:val="24"/>
        </w:rPr>
        <w:t xml:space="preserve">while </w:t>
      </w:r>
      <w:r>
        <w:rPr>
          <w:rFonts w:ascii="Courier New"/>
          <w:spacing w:val="-2"/>
          <w:w w:val="115"/>
          <w:sz w:val="24"/>
        </w:rPr>
        <w:t>True:</w:t>
      </w:r>
      <w:r>
        <w:rPr>
          <w:rFonts w:ascii="Courier New"/>
          <w:sz w:val="24"/>
        </w:rPr>
        <w:tab/>
      </w:r>
      <w:r>
        <w:rPr>
          <w:i/>
          <w:w w:val="120"/>
          <w:sz w:val="24"/>
        </w:rPr>
        <w:t>#</w:t>
      </w:r>
      <w:r>
        <w:rPr>
          <w:i/>
          <w:spacing w:val="20"/>
          <w:w w:val="120"/>
          <w:sz w:val="24"/>
        </w:rPr>
        <w:t xml:space="preserve">  </w:t>
      </w:r>
      <w:r>
        <w:rPr>
          <w:i/>
          <w:w w:val="120"/>
          <w:sz w:val="24"/>
        </w:rPr>
        <w:t>Infinite</w:t>
      </w:r>
      <w:r>
        <w:rPr>
          <w:i/>
          <w:spacing w:val="21"/>
          <w:w w:val="120"/>
          <w:sz w:val="24"/>
        </w:rPr>
        <w:t xml:space="preserve">  </w:t>
      </w:r>
      <w:r>
        <w:rPr>
          <w:i/>
          <w:spacing w:val="-4"/>
          <w:w w:val="120"/>
          <w:sz w:val="24"/>
        </w:rPr>
        <w:t>loop</w:t>
      </w:r>
    </w:p>
    <w:p w14:paraId="72C5FF3E">
      <w:pPr>
        <w:pStyle w:val="13"/>
        <w:spacing w:before="92"/>
        <w:ind w:left="1296"/>
        <w:rPr>
          <w:rFonts w:ascii="Courier New"/>
        </w:rPr>
      </w:pPr>
      <w:r>
        <w:rPr>
          <w:rFonts w:ascii="Courier New"/>
        </w:rPr>
        <w:t xml:space="preserve">if n == </w:t>
      </w:r>
      <w:r>
        <w:rPr>
          <w:rFonts w:ascii="Courier New"/>
          <w:spacing w:val="-5"/>
        </w:rPr>
        <w:t>3:</w:t>
      </w:r>
    </w:p>
    <w:p w14:paraId="45E0210F">
      <w:pPr>
        <w:tabs>
          <w:tab w:val="left" w:pos="2880"/>
        </w:tabs>
        <w:spacing w:before="67"/>
        <w:ind w:left="1872" w:right="0" w:firstLine="0"/>
        <w:jc w:val="left"/>
        <w:rPr>
          <w:i/>
          <w:sz w:val="24"/>
        </w:rPr>
      </w:pPr>
      <w:r>
        <w:rPr>
          <w:rFonts w:ascii="Courier New"/>
          <w:spacing w:val="-4"/>
          <w:w w:val="110"/>
          <w:sz w:val="24"/>
        </w:rPr>
        <w:t>break</w:t>
      </w:r>
      <w:r>
        <w:rPr>
          <w:rFonts w:ascii="Courier New"/>
          <w:sz w:val="24"/>
        </w:rPr>
        <w:tab/>
      </w:r>
      <w:r>
        <w:rPr>
          <w:i/>
          <w:w w:val="110"/>
          <w:sz w:val="24"/>
        </w:rPr>
        <w:t>#</w:t>
      </w:r>
      <w:r>
        <w:rPr>
          <w:i/>
          <w:spacing w:val="66"/>
          <w:w w:val="115"/>
          <w:sz w:val="24"/>
        </w:rPr>
        <w:t xml:space="preserve"> </w:t>
      </w:r>
      <w:r>
        <w:rPr>
          <w:i/>
          <w:w w:val="115"/>
          <w:sz w:val="24"/>
        </w:rPr>
        <w:t>Exit</w:t>
      </w:r>
      <w:r>
        <w:rPr>
          <w:i/>
          <w:spacing w:val="66"/>
          <w:w w:val="115"/>
          <w:sz w:val="24"/>
        </w:rPr>
        <w:t xml:space="preserve"> </w:t>
      </w:r>
      <w:r>
        <w:rPr>
          <w:i/>
          <w:w w:val="110"/>
          <w:sz w:val="24"/>
        </w:rPr>
        <w:t>loop</w:t>
      </w:r>
      <w:r>
        <w:rPr>
          <w:i/>
          <w:spacing w:val="70"/>
          <w:w w:val="110"/>
          <w:sz w:val="24"/>
        </w:rPr>
        <w:t xml:space="preserve"> </w:t>
      </w:r>
      <w:r>
        <w:rPr>
          <w:i/>
          <w:w w:val="110"/>
          <w:sz w:val="24"/>
        </w:rPr>
        <w:t>when</w:t>
      </w:r>
      <w:r>
        <w:rPr>
          <w:i/>
          <w:spacing w:val="69"/>
          <w:w w:val="110"/>
          <w:sz w:val="24"/>
        </w:rPr>
        <w:t xml:space="preserve"> </w:t>
      </w:r>
      <w:r>
        <w:rPr>
          <w:i/>
          <w:w w:val="110"/>
          <w:sz w:val="24"/>
        </w:rPr>
        <w:t>n</w:t>
      </w:r>
      <w:r>
        <w:rPr>
          <w:i/>
          <w:spacing w:val="70"/>
          <w:w w:val="110"/>
          <w:sz w:val="24"/>
        </w:rPr>
        <w:t xml:space="preserve"> </w:t>
      </w:r>
      <w:r>
        <w:rPr>
          <w:i/>
          <w:w w:val="110"/>
          <w:sz w:val="24"/>
        </w:rPr>
        <w:t>==</w:t>
      </w:r>
      <w:r>
        <w:rPr>
          <w:i/>
          <w:spacing w:val="70"/>
          <w:w w:val="110"/>
          <w:sz w:val="24"/>
        </w:rPr>
        <w:t xml:space="preserve"> </w:t>
      </w:r>
      <w:r>
        <w:rPr>
          <w:i/>
          <w:spacing w:val="-10"/>
          <w:w w:val="110"/>
          <w:sz w:val="24"/>
        </w:rPr>
        <w:t>3</w:t>
      </w:r>
    </w:p>
    <w:p w14:paraId="466D45CF">
      <w:pPr>
        <w:pStyle w:val="13"/>
        <w:spacing w:before="92" w:line="321" w:lineRule="auto"/>
        <w:ind w:left="1296" w:right="9184"/>
        <w:rPr>
          <w:rFonts w:ascii="Courier New"/>
        </w:rPr>
      </w:pPr>
      <w:r>
        <w:rPr>
          <w:rFonts w:ascii="Courier New"/>
          <w:spacing w:val="-2"/>
        </w:rPr>
        <w:t xml:space="preserve">print(n) </w:t>
      </w:r>
      <w:r>
        <w:rPr>
          <w:rFonts w:ascii="Courier New"/>
        </w:rPr>
        <w:t>n += 1</w:t>
      </w:r>
    </w:p>
    <w:p w14:paraId="47768DD1">
      <w:pPr>
        <w:pStyle w:val="13"/>
        <w:spacing w:before="82"/>
        <w:ind w:left="720"/>
      </w:pPr>
      <w:r>
        <w:rPr>
          <w:spacing w:val="-2"/>
        </w:rPr>
        <w:t>Output:</w:t>
      </w:r>
    </w:p>
    <w:p w14:paraId="48698741">
      <w:pPr>
        <w:pStyle w:val="13"/>
        <w:spacing w:before="222"/>
        <w:ind w:left="1440"/>
        <w:rPr>
          <w:rFonts w:ascii="Courier New"/>
        </w:rPr>
      </w:pPr>
      <w:r>
        <w:rPr>
          <w:rFonts w:ascii="Courier New"/>
          <w:spacing w:val="-10"/>
        </w:rPr>
        <w:t>0</w:t>
      </w:r>
    </w:p>
    <w:p w14:paraId="3B873014">
      <w:pPr>
        <w:pStyle w:val="13"/>
        <w:spacing w:before="92"/>
        <w:ind w:left="1440"/>
        <w:rPr>
          <w:rFonts w:ascii="Courier New"/>
        </w:rPr>
      </w:pPr>
      <w:r>
        <w:rPr>
          <w:rFonts w:ascii="Courier New"/>
          <w:spacing w:val="-10"/>
        </w:rPr>
        <w:t>1</w:t>
      </w:r>
    </w:p>
    <w:p w14:paraId="7197CA0C">
      <w:pPr>
        <w:pStyle w:val="13"/>
        <w:spacing w:before="92"/>
        <w:ind w:left="1440"/>
        <w:rPr>
          <w:rFonts w:ascii="Courier New"/>
        </w:rPr>
      </w:pPr>
      <w:r>
        <w:rPr>
          <w:rFonts w:ascii="Courier New"/>
          <w:spacing w:val="-10"/>
        </w:rPr>
        <w:t>2</w:t>
      </w:r>
    </w:p>
    <w:p w14:paraId="4C6AF1C2">
      <w:pPr>
        <w:pStyle w:val="13"/>
        <w:rPr>
          <w:rFonts w:ascii="Courier New"/>
        </w:rPr>
      </w:pPr>
    </w:p>
    <w:p w14:paraId="14672B8E">
      <w:pPr>
        <w:pStyle w:val="13"/>
        <w:spacing w:before="248"/>
        <w:rPr>
          <w:rFonts w:ascii="Courier New"/>
        </w:rPr>
      </w:pPr>
    </w:p>
    <w:p w14:paraId="158021F2">
      <w:pPr>
        <w:spacing w:before="0"/>
        <w:ind w:left="720" w:right="0" w:firstLine="0"/>
        <w:jc w:val="left"/>
        <w:rPr>
          <w:b/>
          <w:sz w:val="24"/>
        </w:rPr>
      </w:pPr>
      <w:bookmarkStart w:id="65" w:name="Key Points About While Loops "/>
      <w:bookmarkEnd w:id="65"/>
      <w:r>
        <w:rPr>
          <w:b/>
          <w:spacing w:val="-4"/>
          <w:sz w:val="24"/>
        </w:rPr>
        <w:t>Key</w:t>
      </w:r>
      <w:r>
        <w:rPr>
          <w:b/>
          <w:spacing w:val="-14"/>
          <w:sz w:val="24"/>
        </w:rPr>
        <w:t xml:space="preserve"> </w:t>
      </w:r>
      <w:r>
        <w:rPr>
          <w:b/>
          <w:spacing w:val="-4"/>
          <w:sz w:val="24"/>
        </w:rPr>
        <w:t>Points</w:t>
      </w:r>
      <w:r>
        <w:rPr>
          <w:b/>
          <w:spacing w:val="-13"/>
          <w:sz w:val="24"/>
        </w:rPr>
        <w:t xml:space="preserve"> </w:t>
      </w:r>
      <w:r>
        <w:rPr>
          <w:b/>
          <w:spacing w:val="-4"/>
          <w:sz w:val="24"/>
        </w:rPr>
        <w:t>About</w:t>
      </w:r>
      <w:r>
        <w:rPr>
          <w:b/>
          <w:spacing w:val="-13"/>
          <w:sz w:val="24"/>
        </w:rPr>
        <w:t xml:space="preserve"> </w:t>
      </w:r>
      <w:r>
        <w:rPr>
          <w:b/>
          <w:spacing w:val="-4"/>
          <w:sz w:val="24"/>
        </w:rPr>
        <w:t>While</w:t>
      </w:r>
      <w:r>
        <w:rPr>
          <w:b/>
          <w:spacing w:val="-14"/>
          <w:sz w:val="24"/>
        </w:rPr>
        <w:t xml:space="preserve"> </w:t>
      </w:r>
      <w:r>
        <w:rPr>
          <w:b/>
          <w:spacing w:val="-4"/>
          <w:sz w:val="24"/>
        </w:rPr>
        <w:t>Loops</w:t>
      </w:r>
    </w:p>
    <w:p w14:paraId="5AE62D8D">
      <w:pPr>
        <w:pStyle w:val="16"/>
        <w:numPr>
          <w:ilvl w:val="0"/>
          <w:numId w:val="15"/>
        </w:numPr>
        <w:tabs>
          <w:tab w:val="left" w:pos="1439"/>
        </w:tabs>
        <w:spacing w:before="133" w:after="0" w:line="240" w:lineRule="auto"/>
        <w:ind w:left="1439" w:right="0" w:hanging="359"/>
        <w:jc w:val="left"/>
        <w:rPr>
          <w:sz w:val="24"/>
        </w:rPr>
      </w:pPr>
      <w:r>
        <w:rPr>
          <w:spacing w:val="-4"/>
          <w:sz w:val="24"/>
        </w:rPr>
        <w:t>If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condition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is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initially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False,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code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block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inside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while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loop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will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not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execute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at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all.</w:t>
      </w:r>
    </w:p>
    <w:p w14:paraId="58495498">
      <w:pPr>
        <w:pStyle w:val="16"/>
        <w:numPr>
          <w:ilvl w:val="0"/>
          <w:numId w:val="15"/>
        </w:numPr>
        <w:tabs>
          <w:tab w:val="left" w:pos="1439"/>
        </w:tabs>
        <w:spacing w:before="52" w:after="0" w:line="240" w:lineRule="auto"/>
        <w:ind w:left="1439" w:right="0" w:hanging="359"/>
        <w:jc w:val="left"/>
        <w:rPr>
          <w:sz w:val="24"/>
        </w:rPr>
      </w:pPr>
      <w:r>
        <w:rPr>
          <w:spacing w:val="-4"/>
          <w:sz w:val="24"/>
        </w:rPr>
        <w:t>Be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careful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update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variables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involved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condition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inside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loop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avoid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inﬁnite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loops.</w:t>
      </w:r>
    </w:p>
    <w:p w14:paraId="68FB6B9F">
      <w:pPr>
        <w:pStyle w:val="16"/>
        <w:numPr>
          <w:ilvl w:val="0"/>
          <w:numId w:val="15"/>
        </w:numPr>
        <w:tabs>
          <w:tab w:val="left" w:pos="1439"/>
        </w:tabs>
        <w:spacing w:before="53" w:after="0" w:line="240" w:lineRule="auto"/>
        <w:ind w:left="1439" w:right="0" w:hanging="359"/>
        <w:jc w:val="left"/>
        <w:rPr>
          <w:sz w:val="24"/>
        </w:rPr>
      </w:pPr>
      <w:r>
        <w:rPr>
          <w:sz w:val="24"/>
        </w:rPr>
        <w:t>You</w:t>
      </w:r>
      <w:r>
        <w:rPr>
          <w:spacing w:val="-19"/>
          <w:sz w:val="24"/>
        </w:rPr>
        <w:t xml:space="preserve"> </w:t>
      </w:r>
      <w:r>
        <w:rPr>
          <w:sz w:val="24"/>
        </w:rPr>
        <w:t>can</w:t>
      </w:r>
      <w:r>
        <w:rPr>
          <w:spacing w:val="-18"/>
          <w:sz w:val="24"/>
        </w:rPr>
        <w:t xml:space="preserve"> </w:t>
      </w:r>
      <w:r>
        <w:rPr>
          <w:sz w:val="24"/>
        </w:rPr>
        <w:t>use</w:t>
      </w:r>
      <w:r>
        <w:rPr>
          <w:spacing w:val="-18"/>
          <w:sz w:val="24"/>
        </w:rPr>
        <w:t xml:space="preserve"> </w:t>
      </w:r>
      <w:r>
        <w:rPr>
          <w:rFonts w:ascii="Courier New" w:hAnsi="Courier New"/>
          <w:sz w:val="24"/>
        </w:rPr>
        <w:t>continue</w:t>
      </w:r>
      <w:r>
        <w:rPr>
          <w:rFonts w:ascii="Courier New" w:hAnsi="Courier New"/>
          <w:spacing w:val="-85"/>
          <w:sz w:val="24"/>
        </w:rPr>
        <w:t xml:space="preserve"> </w:t>
      </w:r>
      <w:r>
        <w:rPr>
          <w:sz w:val="24"/>
        </w:rPr>
        <w:t>to</w:t>
      </w:r>
      <w:r>
        <w:rPr>
          <w:spacing w:val="-18"/>
          <w:sz w:val="24"/>
        </w:rPr>
        <w:t xml:space="preserve"> </w:t>
      </w:r>
      <w:r>
        <w:rPr>
          <w:sz w:val="24"/>
        </w:rPr>
        <w:t>skip</w:t>
      </w:r>
      <w:r>
        <w:rPr>
          <w:spacing w:val="-18"/>
          <w:sz w:val="24"/>
        </w:rPr>
        <w:t xml:space="preserve"> </w:t>
      </w:r>
      <w:r>
        <w:rPr>
          <w:sz w:val="24"/>
        </w:rPr>
        <w:t>the</w:t>
      </w:r>
      <w:r>
        <w:rPr>
          <w:spacing w:val="-18"/>
          <w:sz w:val="24"/>
        </w:rPr>
        <w:t xml:space="preserve"> </w:t>
      </w:r>
      <w:r>
        <w:rPr>
          <w:sz w:val="24"/>
        </w:rPr>
        <w:t>rest</w:t>
      </w:r>
      <w:r>
        <w:rPr>
          <w:spacing w:val="-18"/>
          <w:sz w:val="24"/>
        </w:rPr>
        <w:t xml:space="preserve"> </w:t>
      </w:r>
      <w:r>
        <w:rPr>
          <w:sz w:val="24"/>
        </w:rPr>
        <w:t>of</w:t>
      </w:r>
      <w:r>
        <w:rPr>
          <w:spacing w:val="-18"/>
          <w:sz w:val="24"/>
        </w:rPr>
        <w:t xml:space="preserve"> </w:t>
      </w:r>
      <w:r>
        <w:rPr>
          <w:sz w:val="24"/>
        </w:rPr>
        <w:t>the</w:t>
      </w:r>
      <w:r>
        <w:rPr>
          <w:spacing w:val="-18"/>
          <w:sz w:val="24"/>
        </w:rPr>
        <w:t xml:space="preserve"> </w:t>
      </w:r>
      <w:r>
        <w:rPr>
          <w:sz w:val="24"/>
        </w:rPr>
        <w:t>loop</w:t>
      </w:r>
      <w:r>
        <w:rPr>
          <w:spacing w:val="-17"/>
          <w:sz w:val="24"/>
        </w:rPr>
        <w:t xml:space="preserve"> </w:t>
      </w:r>
      <w:r>
        <w:rPr>
          <w:sz w:val="24"/>
        </w:rPr>
        <w:t>body</w:t>
      </w:r>
      <w:r>
        <w:rPr>
          <w:spacing w:val="-18"/>
          <w:sz w:val="24"/>
        </w:rPr>
        <w:t xml:space="preserve"> </w:t>
      </w:r>
      <w:r>
        <w:rPr>
          <w:sz w:val="24"/>
        </w:rPr>
        <w:t>and</w:t>
      </w:r>
      <w:r>
        <w:rPr>
          <w:spacing w:val="-17"/>
          <w:sz w:val="24"/>
        </w:rPr>
        <w:t xml:space="preserve"> </w:t>
      </w:r>
      <w:r>
        <w:rPr>
          <w:sz w:val="24"/>
        </w:rPr>
        <w:t>proceed</w:t>
      </w:r>
      <w:r>
        <w:rPr>
          <w:spacing w:val="-18"/>
          <w:sz w:val="24"/>
        </w:rPr>
        <w:t xml:space="preserve"> </w:t>
      </w:r>
      <w:r>
        <w:rPr>
          <w:sz w:val="24"/>
        </w:rPr>
        <w:t>with</w:t>
      </w:r>
      <w:r>
        <w:rPr>
          <w:spacing w:val="-17"/>
          <w:sz w:val="24"/>
        </w:rPr>
        <w:t xml:space="preserve"> </w:t>
      </w:r>
      <w:r>
        <w:rPr>
          <w:sz w:val="24"/>
        </w:rPr>
        <w:t>the</w:t>
      </w:r>
      <w:r>
        <w:rPr>
          <w:spacing w:val="-18"/>
          <w:sz w:val="24"/>
        </w:rPr>
        <w:t xml:space="preserve"> </w:t>
      </w:r>
      <w:r>
        <w:rPr>
          <w:sz w:val="24"/>
        </w:rPr>
        <w:t>next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iteration.</w:t>
      </w:r>
    </w:p>
    <w:p w14:paraId="705A364D">
      <w:pPr>
        <w:pStyle w:val="16"/>
        <w:numPr>
          <w:ilvl w:val="0"/>
          <w:numId w:val="15"/>
        </w:numPr>
        <w:tabs>
          <w:tab w:val="left" w:pos="1439"/>
        </w:tabs>
        <w:spacing w:before="47" w:after="0" w:line="240" w:lineRule="auto"/>
        <w:ind w:left="1439" w:right="0" w:hanging="359"/>
        <w:jc w:val="left"/>
        <w:rPr>
          <w:sz w:val="24"/>
        </w:rPr>
      </w:pPr>
      <w:r>
        <w:rPr>
          <w:sz w:val="24"/>
        </w:rPr>
        <w:t>Use</w:t>
      </w:r>
      <w:r>
        <w:rPr>
          <w:spacing w:val="-19"/>
          <w:sz w:val="24"/>
        </w:rPr>
        <w:t xml:space="preserve"> </w:t>
      </w:r>
      <w:r>
        <w:rPr>
          <w:rFonts w:ascii="Courier New" w:hAnsi="Courier New"/>
          <w:sz w:val="24"/>
        </w:rPr>
        <w:t>else</w:t>
      </w:r>
      <w:r>
        <w:rPr>
          <w:rFonts w:ascii="Courier New" w:hAnsi="Courier New"/>
          <w:spacing w:val="-85"/>
          <w:sz w:val="24"/>
        </w:rPr>
        <w:t xml:space="preserve"> </w:t>
      </w:r>
      <w:r>
        <w:rPr>
          <w:sz w:val="24"/>
        </w:rPr>
        <w:t>with</w:t>
      </w:r>
      <w:r>
        <w:rPr>
          <w:spacing w:val="-18"/>
          <w:sz w:val="24"/>
        </w:rPr>
        <w:t xml:space="preserve"> </w:t>
      </w:r>
      <w:r>
        <w:rPr>
          <w:sz w:val="24"/>
        </w:rPr>
        <w:t>while</w:t>
      </w:r>
      <w:r>
        <w:rPr>
          <w:spacing w:val="-16"/>
          <w:sz w:val="24"/>
        </w:rPr>
        <w:t xml:space="preserve"> </w:t>
      </w:r>
      <w:r>
        <w:rPr>
          <w:sz w:val="24"/>
        </w:rPr>
        <w:t>loops</w:t>
      </w:r>
      <w:r>
        <w:rPr>
          <w:spacing w:val="-16"/>
          <w:sz w:val="24"/>
        </w:rPr>
        <w:t xml:space="preserve"> </w:t>
      </w:r>
      <w:r>
        <w:rPr>
          <w:sz w:val="24"/>
        </w:rPr>
        <w:t>to</w:t>
      </w:r>
      <w:r>
        <w:rPr>
          <w:spacing w:val="-17"/>
          <w:sz w:val="24"/>
        </w:rPr>
        <w:t xml:space="preserve"> </w:t>
      </w:r>
      <w:r>
        <w:rPr>
          <w:sz w:val="24"/>
        </w:rPr>
        <w:t>run</w:t>
      </w:r>
      <w:r>
        <w:rPr>
          <w:spacing w:val="-16"/>
          <w:sz w:val="24"/>
        </w:rPr>
        <w:t xml:space="preserve"> </w:t>
      </w:r>
      <w:r>
        <w:rPr>
          <w:sz w:val="24"/>
        </w:rPr>
        <w:t>a</w:t>
      </w:r>
      <w:r>
        <w:rPr>
          <w:spacing w:val="-16"/>
          <w:sz w:val="24"/>
        </w:rPr>
        <w:t xml:space="preserve"> </w:t>
      </w:r>
      <w:r>
        <w:rPr>
          <w:sz w:val="24"/>
        </w:rPr>
        <w:t>block</w:t>
      </w:r>
      <w:r>
        <w:rPr>
          <w:spacing w:val="-17"/>
          <w:sz w:val="24"/>
        </w:rPr>
        <w:t xml:space="preserve"> </w:t>
      </w:r>
      <w:r>
        <w:rPr>
          <w:sz w:val="24"/>
        </w:rPr>
        <w:t>of</w:t>
      </w:r>
      <w:r>
        <w:rPr>
          <w:spacing w:val="-16"/>
          <w:sz w:val="24"/>
        </w:rPr>
        <w:t xml:space="preserve"> </w:t>
      </w:r>
      <w:r>
        <w:rPr>
          <w:sz w:val="24"/>
        </w:rPr>
        <w:t>code</w:t>
      </w:r>
      <w:r>
        <w:rPr>
          <w:spacing w:val="-17"/>
          <w:sz w:val="24"/>
        </w:rPr>
        <w:t xml:space="preserve"> </w:t>
      </w:r>
      <w:r>
        <w:rPr>
          <w:sz w:val="24"/>
        </w:rPr>
        <w:t>after</w:t>
      </w:r>
      <w:r>
        <w:rPr>
          <w:spacing w:val="-16"/>
          <w:sz w:val="24"/>
        </w:rPr>
        <w:t xml:space="preserve"> </w:t>
      </w:r>
      <w:r>
        <w:rPr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z w:val="24"/>
        </w:rPr>
        <w:t>loop</w:t>
      </w:r>
      <w:r>
        <w:rPr>
          <w:spacing w:val="-17"/>
          <w:sz w:val="24"/>
        </w:rPr>
        <w:t xml:space="preserve"> </w:t>
      </w:r>
      <w:r>
        <w:rPr>
          <w:sz w:val="24"/>
        </w:rPr>
        <w:t>ﬁnishes</w:t>
      </w:r>
      <w:r>
        <w:rPr>
          <w:spacing w:val="-16"/>
          <w:sz w:val="24"/>
        </w:rPr>
        <w:t xml:space="preserve"> </w:t>
      </w:r>
      <w:r>
        <w:rPr>
          <w:sz w:val="24"/>
        </w:rPr>
        <w:t>normally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(without</w:t>
      </w:r>
    </w:p>
    <w:p w14:paraId="0E06B95D">
      <w:pPr>
        <w:pStyle w:val="13"/>
        <w:spacing w:before="48"/>
        <w:ind w:left="1440"/>
      </w:pPr>
      <w:r>
        <w:rPr>
          <w:rFonts w:ascii="Courier New"/>
          <w:spacing w:val="-2"/>
        </w:rPr>
        <w:t>break</w:t>
      </w:r>
      <w:r>
        <w:rPr>
          <w:spacing w:val="-2"/>
        </w:rPr>
        <w:t>).</w:t>
      </w:r>
    </w:p>
    <w:p w14:paraId="7713F266">
      <w:pPr>
        <w:pStyle w:val="13"/>
        <w:spacing w:before="1"/>
        <w:rPr>
          <w:sz w:val="20"/>
        </w:rPr>
      </w:pPr>
      <w:r>
        <w:rPr>
          <w:sz w:val="18"/>
        </w:rPr>
        <mc:AlternateContent>
          <mc:Choice Requires="wps">
            <w:drawing>
              <wp:anchor distT="0" distB="0" distL="0" distR="0" simplePos="0" relativeHeight="251672576" behindDoc="1" locked="0" layoutInCell="1" allowOverlap="1">
                <wp:simplePos x="0" y="0"/>
                <wp:positionH relativeFrom="page">
                  <wp:posOffset>495300</wp:posOffset>
                </wp:positionH>
                <wp:positionV relativeFrom="paragraph">
                  <wp:posOffset>148590</wp:posOffset>
                </wp:positionV>
                <wp:extent cx="6845300" cy="1270"/>
                <wp:effectExtent l="0" t="0" r="0" b="0"/>
                <wp:wrapTopAndBottom/>
                <wp:docPr id="23" name="Graphic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5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5300">
                              <a:moveTo>
                                <a:pt x="0" y="0"/>
                              </a:moveTo>
                              <a:lnTo>
                                <a:pt x="68453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3" o:spid="_x0000_s1026" o:spt="100" style="position:absolute;left:0pt;margin-left:39pt;margin-top:11.7pt;height:0.1pt;width:539pt;mso-position-horizontal-relative:page;mso-wrap-distance-bottom:0pt;mso-wrap-distance-top:0pt;z-index:-251643904;mso-width-relative:page;mso-height-relative:page;" filled="f" stroked="t" coordsize="6845300,1" o:gfxdata="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DrNgqk1AAAAAkBAAAPAAAAAAAAAAEA&#10;IAAAACIAAABkcnMvZG93bnJldi54bWxQSwECFAAUAAAACACHTuJAROmwyxMCAAB9BAAADgAAAAAA&#10;AAABACAAAAAjAQAAZHJzL2Uyb0RvYy54bWxQSwUGAAAAAAYABgBZAQAAqAUAAAAA&#10;" path="m0,0l6845300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bookmarkStart w:id="66" w:name="Use Case of While Loop "/>
      <w:bookmarkEnd w:id="66"/>
      <w:r>
        <w:rPr>
          <w:sz w:val="20"/>
        </w:rPr>
        <mc:AlternateContent>
          <mc:Choice Requires="wps">
            <w:drawing>
              <wp:anchor distT="0" distB="0" distL="0" distR="0" simplePos="0" relativeHeight="251673600" behindDoc="1" locked="0" layoutInCell="1" allowOverlap="1">
                <wp:simplePos x="0" y="0"/>
                <wp:positionH relativeFrom="page">
                  <wp:posOffset>495300</wp:posOffset>
                </wp:positionH>
                <wp:positionV relativeFrom="paragraph">
                  <wp:posOffset>162560</wp:posOffset>
                </wp:positionV>
                <wp:extent cx="6845300" cy="1270"/>
                <wp:effectExtent l="0" t="0" r="0" b="0"/>
                <wp:wrapTopAndBottom/>
                <wp:docPr id="24" name="Graphic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5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5300">
                              <a:moveTo>
                                <a:pt x="0" y="0"/>
                              </a:moveTo>
                              <a:lnTo>
                                <a:pt x="68453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4" o:spid="_x0000_s1026" o:spt="100" style="position:absolute;left:0pt;margin-left:39pt;margin-top:12.8pt;height:0.1pt;width:539pt;mso-position-horizontal-relative:page;mso-wrap-distance-bottom:0pt;mso-wrap-distance-top:0pt;z-index:-251642880;mso-width-relative:page;mso-height-relative:page;" filled="f" stroked="t" coordsize="6845300,1" o:gfxdata="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BmVFfXTAAAACQEAAA8AAAAAAAAAAQAg&#10;AAAAIgAAAGRycy9kb3ducmV2LnhtbFBLAQIUABQAAAAIAIdO4kDwIURrEwIAAH0EAAAOAAAAAAAA&#10;AAEAIAAAACIBAABkcnMvZTJvRG9jLnhtbFBLBQYAAAAABgAGAFkBAACnBQAAAAA=&#10;" path="m0,0l6845300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4D20CB20">
      <w:pPr>
        <w:pStyle w:val="13"/>
        <w:spacing w:before="97"/>
        <w:rPr>
          <w:sz w:val="30"/>
        </w:rPr>
      </w:pPr>
    </w:p>
    <w:p w14:paraId="6A8158F9">
      <w:pPr>
        <w:pStyle w:val="6"/>
        <w:rPr>
          <w:rFonts w:ascii="Arial"/>
        </w:rPr>
      </w:pPr>
      <w:r>
        <w:rPr>
          <w:rFonts w:ascii="Arial"/>
        </w:rPr>
        <w:t>5.2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How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Loop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Works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In</w:t>
      </w:r>
      <w:r>
        <w:rPr>
          <w:rFonts w:ascii="Arial"/>
          <w:spacing w:val="-1"/>
        </w:rPr>
        <w:t xml:space="preserve"> </w:t>
      </w:r>
      <w:r>
        <w:rPr>
          <w:rFonts w:ascii="Arial"/>
          <w:spacing w:val="-2"/>
        </w:rPr>
        <w:t>Python</w:t>
      </w:r>
    </w:p>
    <w:p w14:paraId="1D6FA861">
      <w:pPr>
        <w:pStyle w:val="8"/>
        <w:spacing w:before="52"/>
        <w:rPr>
          <w:rFonts w:ascii="Arial"/>
        </w:rPr>
      </w:pPr>
      <w:r>
        <w:rPr>
          <w:rFonts w:ascii="Arial"/>
          <w:spacing w:val="-4"/>
        </w:rPr>
        <w:t>Ans:</w:t>
      </w:r>
    </w:p>
    <w:p w14:paraId="04B1962F">
      <w:pPr>
        <w:pStyle w:val="13"/>
        <w:spacing w:before="53" w:line="285" w:lineRule="auto"/>
        <w:ind w:left="720" w:right="985" w:firstLine="720"/>
      </w:pPr>
      <w:r>
        <w:t>Loops</w:t>
      </w:r>
      <w:r>
        <w:rPr>
          <w:spacing w:val="-13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Python</w:t>
      </w:r>
      <w:r>
        <w:rPr>
          <w:spacing w:val="-13"/>
        </w:rPr>
        <w:t xml:space="preserve"> </w:t>
      </w:r>
      <w:r>
        <w:t>work</w:t>
      </w:r>
      <w:r>
        <w:rPr>
          <w:spacing w:val="-13"/>
        </w:rPr>
        <w:t xml:space="preserve"> </w:t>
      </w:r>
      <w:r>
        <w:t>by</w:t>
      </w:r>
      <w:r>
        <w:rPr>
          <w:spacing w:val="-13"/>
        </w:rPr>
        <w:t xml:space="preserve"> </w:t>
      </w:r>
      <w:r>
        <w:t>repeatedly</w:t>
      </w:r>
      <w:r>
        <w:rPr>
          <w:spacing w:val="-13"/>
        </w:rPr>
        <w:t xml:space="preserve"> </w:t>
      </w:r>
      <w:r>
        <w:t>executing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block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code</w:t>
      </w:r>
      <w:r>
        <w:rPr>
          <w:spacing w:val="-13"/>
        </w:rPr>
        <w:t xml:space="preserve"> </w:t>
      </w:r>
      <w:r>
        <w:t>based</w:t>
      </w:r>
      <w:r>
        <w:rPr>
          <w:spacing w:val="-13"/>
        </w:rPr>
        <w:t xml:space="preserve"> </w:t>
      </w:r>
      <w:r>
        <w:t>on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condition</w:t>
      </w:r>
      <w:r>
        <w:rPr>
          <w:spacing w:val="-13"/>
        </w:rPr>
        <w:t xml:space="preserve"> </w:t>
      </w:r>
      <w:r>
        <w:t>or sequence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elements.</w:t>
      </w:r>
      <w:r>
        <w:rPr>
          <w:spacing w:val="-4"/>
        </w:rPr>
        <w:t xml:space="preserve"> </w:t>
      </w:r>
      <w:r>
        <w:t>There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main</w:t>
      </w:r>
      <w:r>
        <w:rPr>
          <w:spacing w:val="-4"/>
        </w:rPr>
        <w:t xml:space="preserve"> </w:t>
      </w:r>
      <w:r>
        <w:t>types: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loops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while</w:t>
      </w:r>
      <w:r>
        <w:rPr>
          <w:spacing w:val="-4"/>
        </w:rPr>
        <w:t xml:space="preserve"> </w:t>
      </w:r>
      <w:r>
        <w:t>loops.</w:t>
      </w:r>
    </w:p>
    <w:p w14:paraId="7BAF749F">
      <w:pPr>
        <w:pStyle w:val="13"/>
        <w:spacing w:before="80"/>
      </w:pPr>
    </w:p>
    <w:p w14:paraId="230C6AD9">
      <w:pPr>
        <w:pStyle w:val="13"/>
        <w:spacing w:before="1"/>
        <w:ind w:left="720"/>
      </w:pPr>
      <w:bookmarkStart w:id="67" w:name="How loops work conceptually: "/>
      <w:bookmarkEnd w:id="67"/>
      <w:r>
        <w:t>How</w:t>
      </w:r>
      <w:r>
        <w:rPr>
          <w:spacing w:val="2"/>
        </w:rPr>
        <w:t xml:space="preserve"> </w:t>
      </w:r>
      <w:r>
        <w:t>loops</w:t>
      </w:r>
      <w:r>
        <w:rPr>
          <w:spacing w:val="2"/>
        </w:rPr>
        <w:t xml:space="preserve"> </w:t>
      </w:r>
      <w:r>
        <w:t>work</w:t>
      </w:r>
      <w:r>
        <w:rPr>
          <w:spacing w:val="2"/>
        </w:rPr>
        <w:t xml:space="preserve"> </w:t>
      </w:r>
      <w:r>
        <w:rPr>
          <w:spacing w:val="-2"/>
        </w:rPr>
        <w:t>conceptually:</w:t>
      </w:r>
    </w:p>
    <w:p w14:paraId="28152E79">
      <w:pPr>
        <w:pStyle w:val="16"/>
        <w:numPr>
          <w:ilvl w:val="0"/>
          <w:numId w:val="16"/>
        </w:numPr>
        <w:tabs>
          <w:tab w:val="left" w:pos="1439"/>
        </w:tabs>
        <w:spacing w:before="132" w:after="0" w:line="240" w:lineRule="auto"/>
        <w:ind w:left="1439" w:right="0" w:hanging="359"/>
        <w:jc w:val="left"/>
        <w:rPr>
          <w:sz w:val="24"/>
        </w:rPr>
      </w:pPr>
      <w:r>
        <w:rPr>
          <w:spacing w:val="-4"/>
          <w:sz w:val="24"/>
        </w:rPr>
        <w:t>Initialization: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loop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starts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with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an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initial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condition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or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sequence.</w:t>
      </w:r>
    </w:p>
    <w:p w14:paraId="3618047D">
      <w:pPr>
        <w:pStyle w:val="16"/>
        <w:numPr>
          <w:ilvl w:val="0"/>
          <w:numId w:val="16"/>
        </w:numPr>
        <w:tabs>
          <w:tab w:val="left" w:pos="1439"/>
        </w:tabs>
        <w:spacing w:before="154" w:after="0" w:line="240" w:lineRule="auto"/>
        <w:ind w:left="1439" w:right="0" w:hanging="359"/>
        <w:jc w:val="left"/>
        <w:rPr>
          <w:sz w:val="24"/>
        </w:rPr>
      </w:pPr>
      <w:r>
        <w:rPr>
          <w:spacing w:val="-2"/>
          <w:sz w:val="24"/>
        </w:rPr>
        <w:t>Condition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Check:</w:t>
      </w:r>
    </w:p>
    <w:p w14:paraId="08A1F815">
      <w:pPr>
        <w:pStyle w:val="16"/>
        <w:numPr>
          <w:ilvl w:val="1"/>
          <w:numId w:val="16"/>
        </w:numPr>
        <w:tabs>
          <w:tab w:val="left" w:pos="2160"/>
        </w:tabs>
        <w:spacing w:before="153" w:after="0" w:line="362" w:lineRule="auto"/>
        <w:ind w:left="2160" w:right="400" w:hanging="360"/>
        <w:jc w:val="left"/>
        <w:rPr>
          <w:sz w:val="24"/>
        </w:rPr>
      </w:pPr>
      <w:r>
        <w:rPr>
          <w:spacing w:val="-4"/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rFonts w:ascii="Courier New" w:hAnsi="Courier New"/>
          <w:spacing w:val="-4"/>
          <w:sz w:val="24"/>
        </w:rPr>
        <w:t>while</w:t>
      </w:r>
      <w:r>
        <w:rPr>
          <w:rFonts w:ascii="Courier New" w:hAnsi="Courier New"/>
          <w:spacing w:val="-82"/>
          <w:sz w:val="24"/>
        </w:rPr>
        <w:t xml:space="preserve"> </w:t>
      </w:r>
      <w:r>
        <w:rPr>
          <w:spacing w:val="-4"/>
          <w:sz w:val="24"/>
        </w:rPr>
        <w:t>loop,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Python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evaluates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condition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before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each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iteration.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If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it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is</w:t>
      </w:r>
      <w:r>
        <w:rPr>
          <w:spacing w:val="-10"/>
          <w:sz w:val="24"/>
        </w:rPr>
        <w:t xml:space="preserve"> </w:t>
      </w:r>
      <w:r>
        <w:rPr>
          <w:rFonts w:ascii="Courier New" w:hAnsi="Courier New"/>
          <w:spacing w:val="-4"/>
          <w:sz w:val="24"/>
        </w:rPr>
        <w:t>True</w:t>
      </w:r>
      <w:r>
        <w:rPr>
          <w:spacing w:val="-4"/>
          <w:sz w:val="24"/>
        </w:rPr>
        <w:t>,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 xml:space="preserve">the </w:t>
      </w:r>
      <w:r>
        <w:rPr>
          <w:sz w:val="24"/>
        </w:rPr>
        <w:t>loop</w:t>
      </w:r>
      <w:r>
        <w:rPr>
          <w:spacing w:val="-11"/>
          <w:sz w:val="24"/>
        </w:rPr>
        <w:t xml:space="preserve"> </w:t>
      </w:r>
      <w:r>
        <w:rPr>
          <w:sz w:val="24"/>
        </w:rPr>
        <w:t>executes;</w:t>
      </w:r>
      <w:r>
        <w:rPr>
          <w:spacing w:val="-11"/>
          <w:sz w:val="24"/>
        </w:rPr>
        <w:t xml:space="preserve"> </w:t>
      </w:r>
      <w:r>
        <w:rPr>
          <w:sz w:val="24"/>
        </w:rPr>
        <w:t>if</w:t>
      </w:r>
      <w:r>
        <w:rPr>
          <w:spacing w:val="-11"/>
          <w:sz w:val="24"/>
        </w:rPr>
        <w:t xml:space="preserve"> </w:t>
      </w:r>
      <w:r>
        <w:rPr>
          <w:rFonts w:ascii="Courier New" w:hAnsi="Courier New"/>
          <w:sz w:val="24"/>
        </w:rPr>
        <w:t>False</w:t>
      </w:r>
      <w:r>
        <w:rPr>
          <w:sz w:val="24"/>
        </w:rPr>
        <w:t>,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loop</w:t>
      </w:r>
      <w:r>
        <w:rPr>
          <w:spacing w:val="-11"/>
          <w:sz w:val="24"/>
        </w:rPr>
        <w:t xml:space="preserve"> </w:t>
      </w:r>
      <w:r>
        <w:rPr>
          <w:sz w:val="24"/>
        </w:rPr>
        <w:t>terminates.</w:t>
      </w:r>
    </w:p>
    <w:p w14:paraId="5CD21E70">
      <w:pPr>
        <w:pStyle w:val="16"/>
        <w:numPr>
          <w:ilvl w:val="1"/>
          <w:numId w:val="16"/>
        </w:numPr>
        <w:tabs>
          <w:tab w:val="left" w:pos="2159"/>
        </w:tabs>
        <w:spacing w:before="21" w:after="0" w:line="240" w:lineRule="auto"/>
        <w:ind w:left="2159" w:right="0" w:hanging="359"/>
        <w:jc w:val="left"/>
        <w:rPr>
          <w:sz w:val="24"/>
        </w:rPr>
      </w:pPr>
      <w:r>
        <w:rPr>
          <w:spacing w:val="-2"/>
          <w:sz w:val="24"/>
        </w:rPr>
        <w:t>For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rFonts w:ascii="Courier New" w:hAnsi="Courier New"/>
          <w:spacing w:val="-2"/>
          <w:sz w:val="24"/>
        </w:rPr>
        <w:t>for</w:t>
      </w:r>
      <w:r>
        <w:rPr>
          <w:rFonts w:ascii="Courier New" w:hAnsi="Courier New"/>
          <w:spacing w:val="-84"/>
          <w:sz w:val="24"/>
        </w:rPr>
        <w:t xml:space="preserve"> </w:t>
      </w:r>
      <w:r>
        <w:rPr>
          <w:spacing w:val="-2"/>
          <w:sz w:val="24"/>
        </w:rPr>
        <w:t>loop,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Python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iterates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over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each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item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sequence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or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iterable.</w:t>
      </w:r>
    </w:p>
    <w:p w14:paraId="547E2290">
      <w:pPr>
        <w:pStyle w:val="16"/>
        <w:numPr>
          <w:ilvl w:val="0"/>
          <w:numId w:val="16"/>
        </w:numPr>
        <w:tabs>
          <w:tab w:val="left" w:pos="1439"/>
        </w:tabs>
        <w:spacing w:before="153" w:after="0" w:line="240" w:lineRule="auto"/>
        <w:ind w:left="1439" w:right="0" w:hanging="359"/>
        <w:jc w:val="left"/>
        <w:rPr>
          <w:sz w:val="24"/>
        </w:rPr>
      </w:pPr>
      <w:r>
        <w:rPr>
          <w:spacing w:val="-2"/>
          <w:sz w:val="24"/>
        </w:rPr>
        <w:t>Execution: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block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code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inside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loop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runs.</w:t>
      </w:r>
    </w:p>
    <w:p w14:paraId="11487737">
      <w:pPr>
        <w:pStyle w:val="16"/>
        <w:numPr>
          <w:ilvl w:val="0"/>
          <w:numId w:val="16"/>
        </w:numPr>
        <w:tabs>
          <w:tab w:val="left" w:pos="1440"/>
        </w:tabs>
        <w:spacing w:before="153" w:after="0" w:line="362" w:lineRule="auto"/>
        <w:ind w:left="1440" w:right="583" w:hanging="360"/>
        <w:jc w:val="left"/>
        <w:rPr>
          <w:b/>
          <w:sz w:val="24"/>
        </w:rPr>
      </w:pPr>
      <w:r>
        <w:rPr>
          <w:spacing w:val="-2"/>
          <w:sz w:val="24"/>
        </w:rPr>
        <w:t>Update: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16"/>
          <w:sz w:val="24"/>
        </w:rPr>
        <w:t xml:space="preserve"> </w:t>
      </w:r>
      <w:r>
        <w:rPr>
          <w:rFonts w:ascii="Courier New"/>
          <w:spacing w:val="-2"/>
          <w:sz w:val="24"/>
        </w:rPr>
        <w:t>while</w:t>
      </w:r>
      <w:r>
        <w:rPr>
          <w:rFonts w:ascii="Courier New"/>
          <w:spacing w:val="-85"/>
          <w:sz w:val="24"/>
        </w:rPr>
        <w:t xml:space="preserve"> </w:t>
      </w:r>
      <w:r>
        <w:rPr>
          <w:spacing w:val="-2"/>
          <w:sz w:val="24"/>
        </w:rPr>
        <w:t>loops,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variables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involved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condition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typically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change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within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 xml:space="preserve">loop </w:t>
      </w:r>
      <w:r>
        <w:rPr>
          <w:sz w:val="24"/>
        </w:rPr>
        <w:t>body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eventually</w:t>
      </w:r>
      <w:r>
        <w:rPr>
          <w:spacing w:val="-1"/>
          <w:sz w:val="24"/>
        </w:rPr>
        <w:t xml:space="preserve"> </w:t>
      </w:r>
      <w:r>
        <w:rPr>
          <w:sz w:val="24"/>
        </w:rPr>
        <w:t>end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loop.</w:t>
      </w:r>
    </w:p>
    <w:p w14:paraId="16FA47A1">
      <w:pPr>
        <w:pStyle w:val="16"/>
        <w:numPr>
          <w:ilvl w:val="0"/>
          <w:numId w:val="16"/>
        </w:numPr>
        <w:tabs>
          <w:tab w:val="left" w:pos="1440"/>
        </w:tabs>
        <w:spacing w:before="22" w:after="0" w:line="362" w:lineRule="auto"/>
        <w:ind w:left="1440" w:right="1175" w:hanging="360"/>
        <w:jc w:val="left"/>
        <w:rPr>
          <w:b/>
          <w:sz w:val="24"/>
        </w:rPr>
        <w:sectPr>
          <w:pgSz w:w="11920" w:h="16840"/>
          <w:pgMar w:top="1360" w:right="283" w:bottom="260" w:left="0" w:header="0" w:footer="79" w:gutter="0"/>
          <w:cols w:space="720" w:num="1"/>
        </w:sectPr>
      </w:pPr>
      <w:r>
        <w:rPr>
          <w:spacing w:val="-2"/>
          <w:sz w:val="24"/>
        </w:rPr>
        <w:t>Repeat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or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Exit: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Steps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2-4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continue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until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condition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fails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(</w:t>
      </w:r>
      <w:r>
        <w:rPr>
          <w:rFonts w:ascii="Courier New"/>
          <w:spacing w:val="-2"/>
          <w:sz w:val="24"/>
        </w:rPr>
        <w:t>while</w:t>
      </w:r>
      <w:r>
        <w:rPr>
          <w:spacing w:val="-2"/>
          <w:sz w:val="24"/>
        </w:rPr>
        <w:t>)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or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sequence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 xml:space="preserve">is </w:t>
      </w:r>
      <w:r>
        <w:rPr>
          <w:sz w:val="24"/>
        </w:rPr>
        <w:t>exhausted (</w:t>
      </w:r>
      <w:r>
        <w:rPr>
          <w:rFonts w:ascii="Courier New"/>
          <w:sz w:val="24"/>
        </w:rPr>
        <w:t>for</w:t>
      </w:r>
      <w:r>
        <w:rPr>
          <w:sz w:val="24"/>
        </w:rPr>
        <w:t>).</w:t>
      </w:r>
    </w:p>
    <w:p w14:paraId="20EBC51F">
      <w:pPr>
        <w:pStyle w:val="16"/>
        <w:numPr>
          <w:numId w:val="0"/>
        </w:numPr>
        <w:tabs>
          <w:tab w:val="left" w:pos="1439"/>
        </w:tabs>
        <w:spacing w:before="47" w:after="0" w:line="240" w:lineRule="auto"/>
        <w:ind w:right="0" w:rightChars="0"/>
        <w:jc w:val="left"/>
        <w:rPr>
          <w:rFonts w:ascii="Arial" w:hAnsi="Arial"/>
          <w:b/>
          <w:sz w:val="24"/>
        </w:rPr>
      </w:pPr>
      <w:bookmarkStart w:id="68" w:name="For Loop Example Flow: "/>
      <w:bookmarkEnd w:id="68"/>
    </w:p>
    <w:p w14:paraId="42791A7E">
      <w:pPr>
        <w:pStyle w:val="6"/>
        <w:numPr>
          <w:ilvl w:val="0"/>
          <w:numId w:val="17"/>
        </w:numPr>
        <w:tabs>
          <w:tab w:val="left" w:pos="943"/>
        </w:tabs>
        <w:spacing w:before="1" w:after="0" w:line="240" w:lineRule="auto"/>
        <w:ind w:left="943" w:right="0" w:hanging="583"/>
        <w:jc w:val="left"/>
      </w:pPr>
      <w:r>
        <w:rPr>
          <w:spacing w:val="-6"/>
        </w:rPr>
        <w:t>Break</w:t>
      </w:r>
      <w:r>
        <w:rPr>
          <w:spacing w:val="-12"/>
        </w:rPr>
        <w:t xml:space="preserve"> </w:t>
      </w:r>
      <w:r>
        <w:rPr>
          <w:spacing w:val="-6"/>
        </w:rPr>
        <w:t>and</w:t>
      </w:r>
      <w:r>
        <w:rPr>
          <w:spacing w:val="-12"/>
        </w:rPr>
        <w:t xml:space="preserve"> </w:t>
      </w:r>
      <w:r>
        <w:rPr>
          <w:spacing w:val="-6"/>
        </w:rPr>
        <w:t>Continue</w:t>
      </w:r>
    </w:p>
    <w:p w14:paraId="74A9F3F6">
      <w:pPr>
        <w:pStyle w:val="13"/>
        <w:spacing w:before="167"/>
        <w:ind w:left="720"/>
      </w:pPr>
      <w:r>
        <w:rPr>
          <w:spacing w:val="-2"/>
        </w:rPr>
        <w:t>In</w:t>
      </w:r>
      <w:r>
        <w:rPr>
          <w:spacing w:val="-11"/>
        </w:rPr>
        <w:t xml:space="preserve"> </w:t>
      </w:r>
      <w:r>
        <w:rPr>
          <w:spacing w:val="-2"/>
        </w:rPr>
        <w:t>Python,</w:t>
      </w:r>
      <w:r>
        <w:rPr>
          <w:spacing w:val="-10"/>
        </w:rPr>
        <w:t xml:space="preserve"> </w:t>
      </w:r>
      <w:r>
        <w:rPr>
          <w:spacing w:val="-2"/>
        </w:rPr>
        <w:t>break</w:t>
      </w:r>
      <w:r>
        <w:rPr>
          <w:spacing w:val="-11"/>
        </w:rPr>
        <w:t xml:space="preserve"> </w:t>
      </w:r>
      <w:r>
        <w:rPr>
          <w:spacing w:val="-2"/>
        </w:rPr>
        <w:t>and</w:t>
      </w:r>
      <w:r>
        <w:rPr>
          <w:spacing w:val="-10"/>
        </w:rPr>
        <w:t xml:space="preserve"> </w:t>
      </w:r>
      <w:r>
        <w:rPr>
          <w:spacing w:val="-2"/>
        </w:rPr>
        <w:t>continue</w:t>
      </w:r>
      <w:r>
        <w:rPr>
          <w:spacing w:val="-11"/>
        </w:rPr>
        <w:t xml:space="preserve"> </w:t>
      </w:r>
      <w:r>
        <w:rPr>
          <w:spacing w:val="-2"/>
        </w:rPr>
        <w:t>are</w:t>
      </w:r>
      <w:r>
        <w:rPr>
          <w:spacing w:val="-10"/>
        </w:rPr>
        <w:t xml:space="preserve"> </w:t>
      </w:r>
      <w:r>
        <w:rPr>
          <w:spacing w:val="-2"/>
        </w:rPr>
        <w:t>loop</w:t>
      </w:r>
      <w:r>
        <w:rPr>
          <w:spacing w:val="-11"/>
        </w:rPr>
        <w:t xml:space="preserve"> </w:t>
      </w:r>
      <w:r>
        <w:rPr>
          <w:spacing w:val="-2"/>
        </w:rPr>
        <w:t>control</w:t>
      </w:r>
      <w:r>
        <w:rPr>
          <w:spacing w:val="-10"/>
        </w:rPr>
        <w:t xml:space="preserve"> </w:t>
      </w:r>
      <w:r>
        <w:rPr>
          <w:spacing w:val="-2"/>
        </w:rPr>
        <w:t>statements</w:t>
      </w:r>
      <w:r>
        <w:rPr>
          <w:spacing w:val="-11"/>
        </w:rPr>
        <w:t xml:space="preserve"> </w:t>
      </w:r>
      <w:r>
        <w:rPr>
          <w:spacing w:val="-2"/>
        </w:rPr>
        <w:t>that</w:t>
      </w:r>
      <w:r>
        <w:rPr>
          <w:spacing w:val="-10"/>
        </w:rPr>
        <w:t xml:space="preserve"> </w:t>
      </w:r>
      <w:r>
        <w:rPr>
          <w:spacing w:val="-2"/>
        </w:rPr>
        <w:t>modify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normal</w:t>
      </w:r>
      <w:r>
        <w:rPr>
          <w:spacing w:val="-10"/>
        </w:rPr>
        <w:t xml:space="preserve"> </w:t>
      </w:r>
      <w:r>
        <w:rPr>
          <w:spacing w:val="-2"/>
        </w:rPr>
        <w:t>ﬂow</w:t>
      </w:r>
      <w:r>
        <w:rPr>
          <w:spacing w:val="-11"/>
        </w:rPr>
        <w:t xml:space="preserve"> </w:t>
      </w:r>
      <w:r>
        <w:rPr>
          <w:spacing w:val="-2"/>
        </w:rPr>
        <w:t>of</w:t>
      </w:r>
      <w:r>
        <w:rPr>
          <w:spacing w:val="-10"/>
        </w:rPr>
        <w:t xml:space="preserve"> </w:t>
      </w:r>
      <w:r>
        <w:rPr>
          <w:spacing w:val="-2"/>
        </w:rPr>
        <w:t>loops</w:t>
      </w:r>
      <w:r>
        <w:rPr>
          <w:spacing w:val="-11"/>
        </w:rPr>
        <w:t xml:space="preserve"> </w:t>
      </w:r>
      <w:r>
        <w:rPr>
          <w:spacing w:val="-4"/>
        </w:rPr>
        <w:t>like</w:t>
      </w:r>
    </w:p>
    <w:p w14:paraId="1760341C">
      <w:pPr>
        <w:spacing w:before="189"/>
        <w:ind w:left="720" w:right="0" w:firstLine="0"/>
        <w:jc w:val="left"/>
        <w:rPr>
          <w:sz w:val="24"/>
        </w:rPr>
      </w:pPr>
      <w:r>
        <w:rPr>
          <w:rFonts w:ascii="Courier New"/>
          <w:color w:val="178037"/>
          <w:sz w:val="25"/>
        </w:rPr>
        <w:t>for</w:t>
      </w:r>
      <w:r>
        <w:rPr>
          <w:rFonts w:ascii="Courier New"/>
          <w:color w:val="178037"/>
          <w:spacing w:val="-83"/>
          <w:sz w:val="25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rFonts w:ascii="Courier New"/>
          <w:color w:val="178037"/>
          <w:spacing w:val="-2"/>
          <w:sz w:val="25"/>
        </w:rPr>
        <w:t>while</w:t>
      </w:r>
      <w:r>
        <w:rPr>
          <w:spacing w:val="-2"/>
          <w:sz w:val="24"/>
        </w:rPr>
        <w:t>.</w:t>
      </w:r>
    </w:p>
    <w:p w14:paraId="6462C656">
      <w:pPr>
        <w:pStyle w:val="13"/>
        <w:spacing w:before="262"/>
        <w:rPr>
          <w:sz w:val="25"/>
        </w:rPr>
      </w:pPr>
    </w:p>
    <w:p w14:paraId="1EC6FF52">
      <w:pPr>
        <w:pStyle w:val="7"/>
        <w:spacing w:before="1"/>
      </w:pPr>
      <w:bookmarkStart w:id="69" w:name="Break Statement: "/>
      <w:bookmarkEnd w:id="69"/>
      <w:r>
        <w:rPr>
          <w:spacing w:val="-6"/>
        </w:rPr>
        <w:t>Break</w:t>
      </w:r>
      <w:r>
        <w:rPr>
          <w:spacing w:val="-14"/>
        </w:rPr>
        <w:t xml:space="preserve"> </w:t>
      </w:r>
      <w:r>
        <w:rPr>
          <w:spacing w:val="-2"/>
        </w:rPr>
        <w:t>Statement:</w:t>
      </w:r>
    </w:p>
    <w:p w14:paraId="2EFD8BB5">
      <w:pPr>
        <w:pStyle w:val="16"/>
        <w:numPr>
          <w:ilvl w:val="1"/>
          <w:numId w:val="17"/>
        </w:numPr>
        <w:tabs>
          <w:tab w:val="left" w:pos="1439"/>
        </w:tabs>
        <w:spacing w:before="300" w:after="0" w:line="240" w:lineRule="auto"/>
        <w:ind w:left="1439" w:right="0" w:hanging="359"/>
        <w:jc w:val="left"/>
        <w:rPr>
          <w:sz w:val="24"/>
        </w:rPr>
      </w:pPr>
      <w:r>
        <w:rPr>
          <w:spacing w:val="-2"/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rFonts w:ascii="Courier New" w:hAnsi="Courier New"/>
          <w:color w:val="178037"/>
          <w:spacing w:val="-2"/>
          <w:sz w:val="25"/>
        </w:rPr>
        <w:t>break</w:t>
      </w:r>
      <w:r>
        <w:rPr>
          <w:rFonts w:ascii="Courier New" w:hAnsi="Courier New"/>
          <w:color w:val="178037"/>
          <w:spacing w:val="-87"/>
          <w:sz w:val="25"/>
        </w:rPr>
        <w:t xml:space="preserve"> </w:t>
      </w:r>
      <w:r>
        <w:rPr>
          <w:spacing w:val="-2"/>
          <w:sz w:val="24"/>
        </w:rPr>
        <w:t>statement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immediately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terminates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loop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when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executed.</w:t>
      </w:r>
    </w:p>
    <w:p w14:paraId="154AA6F7">
      <w:pPr>
        <w:pStyle w:val="16"/>
        <w:numPr>
          <w:ilvl w:val="1"/>
          <w:numId w:val="17"/>
        </w:numPr>
        <w:tabs>
          <w:tab w:val="left" w:pos="1439"/>
        </w:tabs>
        <w:spacing w:before="48" w:after="0" w:line="240" w:lineRule="auto"/>
        <w:ind w:left="1439" w:right="0" w:hanging="359"/>
        <w:jc w:val="left"/>
        <w:rPr>
          <w:sz w:val="24"/>
        </w:rPr>
      </w:pPr>
      <w:r>
        <w:rPr>
          <w:spacing w:val="-4"/>
          <w:sz w:val="24"/>
        </w:rPr>
        <w:t>Control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moves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code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right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after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loop.</w:t>
      </w:r>
    </w:p>
    <w:p w14:paraId="09DD6A30">
      <w:pPr>
        <w:pStyle w:val="16"/>
        <w:numPr>
          <w:ilvl w:val="1"/>
          <w:numId w:val="17"/>
        </w:numPr>
        <w:tabs>
          <w:tab w:val="left" w:pos="1439"/>
        </w:tabs>
        <w:spacing w:before="53" w:after="0" w:line="240" w:lineRule="auto"/>
        <w:ind w:left="1439" w:right="0" w:hanging="359"/>
        <w:jc w:val="left"/>
        <w:rPr>
          <w:sz w:val="24"/>
        </w:rPr>
      </w:pPr>
      <w:r>
        <w:rPr>
          <w:sz w:val="24"/>
        </w:rPr>
        <w:t>It</w:t>
      </w:r>
      <w:r>
        <w:rPr>
          <w:spacing w:val="-18"/>
          <w:sz w:val="24"/>
        </w:rPr>
        <w:t xml:space="preserve"> </w:t>
      </w:r>
      <w:r>
        <w:rPr>
          <w:sz w:val="24"/>
        </w:rPr>
        <w:t>is</w:t>
      </w:r>
      <w:r>
        <w:rPr>
          <w:spacing w:val="-18"/>
          <w:sz w:val="24"/>
        </w:rPr>
        <w:t xml:space="preserve"> </w:t>
      </w:r>
      <w:r>
        <w:rPr>
          <w:sz w:val="24"/>
        </w:rPr>
        <w:t>useful</w:t>
      </w:r>
      <w:r>
        <w:rPr>
          <w:spacing w:val="-17"/>
          <w:sz w:val="24"/>
        </w:rPr>
        <w:t xml:space="preserve"> </w:t>
      </w:r>
      <w:r>
        <w:rPr>
          <w:sz w:val="24"/>
        </w:rPr>
        <w:t>to</w:t>
      </w:r>
      <w:r>
        <w:rPr>
          <w:spacing w:val="-18"/>
          <w:sz w:val="24"/>
        </w:rPr>
        <w:t xml:space="preserve"> </w:t>
      </w:r>
      <w:r>
        <w:rPr>
          <w:sz w:val="24"/>
        </w:rPr>
        <w:t>exit</w:t>
      </w:r>
      <w:r>
        <w:rPr>
          <w:spacing w:val="-18"/>
          <w:sz w:val="24"/>
        </w:rPr>
        <w:t xml:space="preserve"> </w:t>
      </w:r>
      <w:r>
        <w:rPr>
          <w:sz w:val="24"/>
        </w:rPr>
        <w:t>a</w:t>
      </w:r>
      <w:r>
        <w:rPr>
          <w:spacing w:val="-17"/>
          <w:sz w:val="24"/>
        </w:rPr>
        <w:t xml:space="preserve"> </w:t>
      </w:r>
      <w:r>
        <w:rPr>
          <w:sz w:val="24"/>
        </w:rPr>
        <w:t>loop</w:t>
      </w:r>
      <w:r>
        <w:rPr>
          <w:spacing w:val="-18"/>
          <w:sz w:val="24"/>
        </w:rPr>
        <w:t xml:space="preserve"> </w:t>
      </w:r>
      <w:r>
        <w:rPr>
          <w:sz w:val="24"/>
        </w:rPr>
        <w:t>early</w:t>
      </w:r>
      <w:r>
        <w:rPr>
          <w:spacing w:val="-18"/>
          <w:sz w:val="24"/>
        </w:rPr>
        <w:t xml:space="preserve"> </w:t>
      </w:r>
      <w:r>
        <w:rPr>
          <w:sz w:val="24"/>
        </w:rPr>
        <w:t>when</w:t>
      </w:r>
      <w:r>
        <w:rPr>
          <w:spacing w:val="-17"/>
          <w:sz w:val="24"/>
        </w:rPr>
        <w:t xml:space="preserve"> </w:t>
      </w:r>
      <w:r>
        <w:rPr>
          <w:sz w:val="24"/>
        </w:rPr>
        <w:t>a</w:t>
      </w:r>
      <w:r>
        <w:rPr>
          <w:spacing w:val="-18"/>
          <w:sz w:val="24"/>
        </w:rPr>
        <w:t xml:space="preserve"> </w:t>
      </w:r>
      <w:r>
        <w:rPr>
          <w:sz w:val="24"/>
        </w:rPr>
        <w:t>condition</w:t>
      </w:r>
      <w:r>
        <w:rPr>
          <w:spacing w:val="-17"/>
          <w:sz w:val="24"/>
        </w:rPr>
        <w:t xml:space="preserve"> </w:t>
      </w:r>
      <w:r>
        <w:rPr>
          <w:sz w:val="24"/>
        </w:rPr>
        <w:t>is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met.</w:t>
      </w:r>
    </w:p>
    <w:p w14:paraId="53C4CC62">
      <w:pPr>
        <w:pStyle w:val="16"/>
        <w:widowControl w:val="0"/>
        <w:numPr>
          <w:numId w:val="0"/>
        </w:numPr>
        <w:tabs>
          <w:tab w:val="left" w:pos="1439"/>
        </w:tabs>
        <w:autoSpaceDE w:val="0"/>
        <w:autoSpaceDN w:val="0"/>
        <w:spacing w:before="53" w:after="0" w:line="240" w:lineRule="auto"/>
        <w:ind w:right="0" w:rightChars="0"/>
        <w:jc w:val="left"/>
        <w:rPr>
          <w:spacing w:val="-4"/>
          <w:sz w:val="24"/>
        </w:rPr>
      </w:pPr>
    </w:p>
    <w:p w14:paraId="4E81B9A5">
      <w:pPr>
        <w:pStyle w:val="16"/>
        <w:widowControl w:val="0"/>
        <w:numPr>
          <w:numId w:val="0"/>
        </w:numPr>
        <w:tabs>
          <w:tab w:val="left" w:pos="1439"/>
        </w:tabs>
        <w:autoSpaceDE w:val="0"/>
        <w:autoSpaceDN w:val="0"/>
        <w:spacing w:before="53" w:after="0" w:line="240" w:lineRule="auto"/>
        <w:ind w:right="0" w:rightChars="0"/>
        <w:jc w:val="left"/>
        <w:rPr>
          <w:spacing w:val="-4"/>
          <w:sz w:val="24"/>
        </w:rPr>
      </w:pPr>
    </w:p>
    <w:p w14:paraId="01E92FFE">
      <w:pPr>
        <w:pStyle w:val="6"/>
        <w:numPr>
          <w:ilvl w:val="0"/>
          <w:numId w:val="18"/>
        </w:numPr>
        <w:tabs>
          <w:tab w:val="left" w:pos="1439"/>
        </w:tabs>
        <w:spacing w:before="0" w:after="0" w:line="240" w:lineRule="auto"/>
        <w:ind w:left="1439" w:right="0" w:hanging="359"/>
        <w:jc w:val="left"/>
      </w:pPr>
      <w:bookmarkStart w:id="70" w:name="❖​Continue Statement: "/>
      <w:bookmarkEnd w:id="70"/>
      <w:r>
        <w:rPr>
          <w:spacing w:val="-9"/>
        </w:rPr>
        <w:t>Continue</w:t>
      </w:r>
      <w:r>
        <w:rPr>
          <w:spacing w:val="-8"/>
        </w:rPr>
        <w:t xml:space="preserve"> </w:t>
      </w:r>
      <w:r>
        <w:rPr>
          <w:spacing w:val="-2"/>
        </w:rPr>
        <w:t>Statement:</w:t>
      </w:r>
    </w:p>
    <w:p w14:paraId="51F082B1">
      <w:pPr>
        <w:pStyle w:val="13"/>
        <w:spacing w:before="241"/>
        <w:rPr>
          <w:b/>
          <w:sz w:val="30"/>
        </w:rPr>
      </w:pPr>
    </w:p>
    <w:p w14:paraId="1A2A41DA">
      <w:pPr>
        <w:pStyle w:val="16"/>
        <w:numPr>
          <w:ilvl w:val="1"/>
          <w:numId w:val="17"/>
        </w:numPr>
        <w:tabs>
          <w:tab w:val="left" w:pos="1439"/>
        </w:tabs>
        <w:spacing w:before="0" w:after="0" w:line="240" w:lineRule="auto"/>
        <w:ind w:left="1439" w:right="0" w:hanging="359"/>
        <w:jc w:val="left"/>
        <w:rPr>
          <w:sz w:val="24"/>
        </w:rPr>
      </w:pPr>
      <w:r>
        <w:rPr>
          <w:spacing w:val="-2"/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rFonts w:ascii="Courier New" w:hAnsi="Courier New"/>
          <w:spacing w:val="-2"/>
          <w:sz w:val="24"/>
        </w:rPr>
        <w:t>continue</w:t>
      </w:r>
      <w:r>
        <w:rPr>
          <w:rFonts w:ascii="Courier New" w:hAnsi="Courier New"/>
          <w:spacing w:val="-84"/>
          <w:sz w:val="24"/>
        </w:rPr>
        <w:t xml:space="preserve"> </w:t>
      </w:r>
      <w:r>
        <w:rPr>
          <w:spacing w:val="-2"/>
          <w:sz w:val="24"/>
        </w:rPr>
        <w:t>statement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skips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rest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current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iteration.</w:t>
      </w:r>
    </w:p>
    <w:p w14:paraId="0F9130F0">
      <w:pPr>
        <w:pStyle w:val="16"/>
        <w:numPr>
          <w:ilvl w:val="1"/>
          <w:numId w:val="17"/>
        </w:numPr>
        <w:tabs>
          <w:tab w:val="left" w:pos="1439"/>
        </w:tabs>
        <w:spacing w:before="48" w:after="0" w:line="240" w:lineRule="auto"/>
        <w:ind w:left="1439" w:right="0" w:hanging="359"/>
        <w:jc w:val="left"/>
        <w:rPr>
          <w:sz w:val="24"/>
        </w:rPr>
      </w:pPr>
      <w:r>
        <w:rPr>
          <w:spacing w:val="-2"/>
          <w:sz w:val="24"/>
        </w:rPr>
        <w:t>Control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jumps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back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start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loop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next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iteration.</w:t>
      </w:r>
    </w:p>
    <w:p w14:paraId="799B5507">
      <w:pPr>
        <w:pStyle w:val="4"/>
        <w:spacing w:before="84"/>
        <w:ind w:left="0" w:right="719"/>
        <w:jc w:val="center"/>
        <w:rPr>
          <w:spacing w:val="-4"/>
          <w:sz w:val="24"/>
        </w:rPr>
      </w:pPr>
      <w:r>
        <w:rPr>
          <w:spacing w:val="-4"/>
          <w:sz w:val="24"/>
        </w:rPr>
        <w:t>It’s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used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bypass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certain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iterations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without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exiting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entire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 xml:space="preserve">loop. </w:t>
      </w:r>
      <w:bookmarkStart w:id="71" w:name="Summary of Differences "/>
      <w:bookmarkEnd w:id="71"/>
    </w:p>
    <w:p w14:paraId="6AED90D8">
      <w:pPr>
        <w:pStyle w:val="4"/>
        <w:spacing w:before="84"/>
        <w:ind w:left="0" w:right="719"/>
        <w:jc w:val="center"/>
        <w:rPr>
          <w:spacing w:val="-4"/>
          <w:sz w:val="24"/>
        </w:rPr>
      </w:pPr>
    </w:p>
    <w:p w14:paraId="56C1839F">
      <w:pPr>
        <w:pStyle w:val="4"/>
        <w:spacing w:before="84"/>
        <w:ind w:left="0" w:right="719"/>
        <w:jc w:val="center"/>
      </w:pPr>
      <w:r>
        <w:rPr>
          <w:spacing w:val="-2"/>
        </w:rPr>
        <w:t>Summary</w:t>
      </w:r>
      <w:r>
        <w:rPr>
          <w:spacing w:val="-21"/>
        </w:rPr>
        <w:t xml:space="preserve"> </w:t>
      </w:r>
      <w:r>
        <w:rPr>
          <w:spacing w:val="-2"/>
        </w:rPr>
        <w:t>of</w:t>
      </w:r>
      <w:r>
        <w:rPr>
          <w:spacing w:val="-20"/>
        </w:rPr>
        <w:t xml:space="preserve"> </w:t>
      </w:r>
      <w:r>
        <w:rPr>
          <w:spacing w:val="-2"/>
        </w:rPr>
        <w:t>Differences</w:t>
      </w:r>
    </w:p>
    <w:p w14:paraId="600ACEB0">
      <w:pPr>
        <w:pStyle w:val="13"/>
        <w:spacing w:before="108" w:after="1"/>
        <w:rPr>
          <w:b/>
          <w:sz w:val="20"/>
        </w:rPr>
      </w:pPr>
    </w:p>
    <w:tbl>
      <w:tblPr>
        <w:tblStyle w:val="12"/>
        <w:tblW w:w="0" w:type="auto"/>
        <w:tblInd w:w="539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40"/>
        <w:gridCol w:w="3420"/>
        <w:gridCol w:w="4980"/>
      </w:tblGrid>
      <w:tr w14:paraId="1AA3948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60" w:hRule="atLeast"/>
        </w:trPr>
        <w:tc>
          <w:tcPr>
            <w:tcW w:w="2540" w:type="dxa"/>
          </w:tcPr>
          <w:p w14:paraId="1F28E282">
            <w:pPr>
              <w:pStyle w:val="17"/>
              <w:spacing w:before="119"/>
              <w:rPr>
                <w:b/>
                <w:sz w:val="19"/>
              </w:rPr>
            </w:pPr>
          </w:p>
          <w:p w14:paraId="450A5ACE">
            <w:pPr>
              <w:pStyle w:val="17"/>
              <w:ind w:left="835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Statement</w:t>
            </w:r>
          </w:p>
        </w:tc>
        <w:tc>
          <w:tcPr>
            <w:tcW w:w="3420" w:type="dxa"/>
          </w:tcPr>
          <w:p w14:paraId="086E3028">
            <w:pPr>
              <w:pStyle w:val="17"/>
              <w:spacing w:before="119"/>
              <w:rPr>
                <w:b/>
                <w:sz w:val="19"/>
              </w:rPr>
            </w:pPr>
          </w:p>
          <w:p w14:paraId="36BDE044">
            <w:pPr>
              <w:pStyle w:val="17"/>
              <w:ind w:left="830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Effect</w:t>
            </w:r>
          </w:p>
        </w:tc>
        <w:tc>
          <w:tcPr>
            <w:tcW w:w="4980" w:type="dxa"/>
          </w:tcPr>
          <w:p w14:paraId="655E2C34">
            <w:pPr>
              <w:pStyle w:val="17"/>
              <w:spacing w:before="119"/>
              <w:rPr>
                <w:b/>
                <w:sz w:val="19"/>
              </w:rPr>
            </w:pPr>
          </w:p>
          <w:p w14:paraId="6C6E18E2">
            <w:pPr>
              <w:pStyle w:val="17"/>
              <w:ind w:left="830"/>
              <w:rPr>
                <w:b/>
                <w:sz w:val="19"/>
              </w:rPr>
            </w:pPr>
            <w:r>
              <w:rPr>
                <w:b/>
                <w:spacing w:val="-2"/>
                <w:w w:val="105"/>
                <w:sz w:val="19"/>
              </w:rPr>
              <w:t>Usage</w:t>
            </w:r>
          </w:p>
        </w:tc>
      </w:tr>
      <w:tr w14:paraId="5A42A18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0" w:hRule="atLeast"/>
        </w:trPr>
        <w:tc>
          <w:tcPr>
            <w:tcW w:w="2540" w:type="dxa"/>
          </w:tcPr>
          <w:p w14:paraId="3FB253AA">
            <w:pPr>
              <w:pStyle w:val="17"/>
              <w:spacing w:before="110"/>
              <w:rPr>
                <w:b/>
                <w:sz w:val="19"/>
              </w:rPr>
            </w:pPr>
          </w:p>
          <w:p w14:paraId="3A7C9FAD">
            <w:pPr>
              <w:pStyle w:val="17"/>
              <w:ind w:left="835"/>
              <w:rPr>
                <w:sz w:val="19"/>
              </w:rPr>
            </w:pPr>
            <w:r>
              <w:rPr>
                <w:spacing w:val="-2"/>
                <w:sz w:val="19"/>
              </w:rPr>
              <w:t>break</w:t>
            </w:r>
          </w:p>
        </w:tc>
        <w:tc>
          <w:tcPr>
            <w:tcW w:w="3420" w:type="dxa"/>
          </w:tcPr>
          <w:p w14:paraId="0CB2C1CA">
            <w:pPr>
              <w:pStyle w:val="17"/>
              <w:spacing w:before="110"/>
              <w:rPr>
                <w:b/>
                <w:sz w:val="19"/>
              </w:rPr>
            </w:pPr>
          </w:p>
          <w:p w14:paraId="169F6A47">
            <w:pPr>
              <w:pStyle w:val="17"/>
              <w:ind w:left="830"/>
              <w:rPr>
                <w:sz w:val="19"/>
              </w:rPr>
            </w:pPr>
            <w:r>
              <w:rPr>
                <w:spacing w:val="-6"/>
                <w:sz w:val="19"/>
              </w:rPr>
              <w:t>Exits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pacing w:val="-6"/>
                <w:sz w:val="19"/>
              </w:rPr>
              <w:t>the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6"/>
                <w:sz w:val="19"/>
              </w:rPr>
              <w:t>entire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6"/>
                <w:sz w:val="19"/>
              </w:rPr>
              <w:t>loop</w:t>
            </w:r>
          </w:p>
        </w:tc>
        <w:tc>
          <w:tcPr>
            <w:tcW w:w="4980" w:type="dxa"/>
          </w:tcPr>
          <w:p w14:paraId="244D452C">
            <w:pPr>
              <w:pStyle w:val="17"/>
              <w:spacing w:before="110"/>
              <w:rPr>
                <w:b/>
                <w:sz w:val="19"/>
              </w:rPr>
            </w:pPr>
          </w:p>
          <w:p w14:paraId="335A3ECB">
            <w:pPr>
              <w:pStyle w:val="17"/>
              <w:ind w:left="830"/>
              <w:rPr>
                <w:sz w:val="19"/>
              </w:rPr>
            </w:pPr>
            <w:r>
              <w:rPr>
                <w:spacing w:val="-4"/>
                <w:sz w:val="19"/>
              </w:rPr>
              <w:t>Exit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early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when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condition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met</w:t>
            </w:r>
          </w:p>
        </w:tc>
      </w:tr>
      <w:tr w14:paraId="7A4B502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39" w:hRule="atLeast"/>
        </w:trPr>
        <w:tc>
          <w:tcPr>
            <w:tcW w:w="2540" w:type="dxa"/>
          </w:tcPr>
          <w:p w14:paraId="725D2FC6">
            <w:pPr>
              <w:pStyle w:val="17"/>
              <w:spacing w:before="106"/>
              <w:rPr>
                <w:b/>
                <w:sz w:val="19"/>
              </w:rPr>
            </w:pPr>
          </w:p>
          <w:p w14:paraId="2F1DA793">
            <w:pPr>
              <w:pStyle w:val="17"/>
              <w:ind w:left="835"/>
              <w:rPr>
                <w:sz w:val="19"/>
              </w:rPr>
            </w:pPr>
            <w:r>
              <w:rPr>
                <w:spacing w:val="-2"/>
                <w:sz w:val="19"/>
              </w:rPr>
              <w:t>continue</w:t>
            </w:r>
          </w:p>
        </w:tc>
        <w:tc>
          <w:tcPr>
            <w:tcW w:w="3420" w:type="dxa"/>
          </w:tcPr>
          <w:p w14:paraId="0BC44968">
            <w:pPr>
              <w:pStyle w:val="17"/>
              <w:spacing w:before="106"/>
              <w:rPr>
                <w:b/>
                <w:sz w:val="19"/>
              </w:rPr>
            </w:pPr>
          </w:p>
          <w:p w14:paraId="7BEB3457">
            <w:pPr>
              <w:pStyle w:val="17"/>
              <w:ind w:left="830"/>
              <w:rPr>
                <w:sz w:val="19"/>
              </w:rPr>
            </w:pPr>
            <w:r>
              <w:rPr>
                <w:spacing w:val="-2"/>
                <w:sz w:val="19"/>
              </w:rPr>
              <w:t>Skips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current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iteration</w:t>
            </w:r>
          </w:p>
        </w:tc>
        <w:tc>
          <w:tcPr>
            <w:tcW w:w="4980" w:type="dxa"/>
          </w:tcPr>
          <w:p w14:paraId="22D4AE72">
            <w:pPr>
              <w:pStyle w:val="17"/>
              <w:spacing w:before="106"/>
              <w:rPr>
                <w:b/>
                <w:sz w:val="19"/>
              </w:rPr>
            </w:pPr>
          </w:p>
          <w:p w14:paraId="4AAA6F9E">
            <w:pPr>
              <w:pStyle w:val="17"/>
              <w:ind w:left="830"/>
              <w:rPr>
                <w:sz w:val="19"/>
              </w:rPr>
            </w:pPr>
            <w:r>
              <w:rPr>
                <w:spacing w:val="-2"/>
                <w:sz w:val="19"/>
              </w:rPr>
              <w:t>Skip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unwanted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iterations</w:t>
            </w:r>
          </w:p>
        </w:tc>
      </w:tr>
    </w:tbl>
    <w:p w14:paraId="5E757F6E">
      <w:pPr>
        <w:pStyle w:val="13"/>
        <w:spacing w:before="74"/>
        <w:rPr>
          <w:b/>
          <w:sz w:val="34"/>
        </w:rPr>
      </w:pPr>
    </w:p>
    <w:p w14:paraId="04282A4C">
      <w:pPr>
        <w:pStyle w:val="4"/>
        <w:numPr>
          <w:ilvl w:val="0"/>
          <w:numId w:val="11"/>
        </w:numPr>
        <w:tabs>
          <w:tab w:val="left" w:pos="3976"/>
        </w:tabs>
        <w:spacing w:before="84" w:after="0" w:line="240" w:lineRule="auto"/>
        <w:ind w:left="3976" w:right="0" w:hanging="376"/>
        <w:jc w:val="left"/>
      </w:pPr>
      <w:r>
        <w:rPr>
          <w:spacing w:val="-10"/>
        </w:rPr>
        <w:t>Generators</w:t>
      </w:r>
      <w:r>
        <w:rPr>
          <w:spacing w:val="-12"/>
        </w:rPr>
        <w:t xml:space="preserve"> </w:t>
      </w:r>
      <w:r>
        <w:rPr>
          <w:spacing w:val="-10"/>
        </w:rPr>
        <w:t>and</w:t>
      </w:r>
      <w:r>
        <w:rPr>
          <w:spacing w:val="-11"/>
        </w:rPr>
        <w:t xml:space="preserve"> </w:t>
      </w:r>
      <w:r>
        <w:rPr>
          <w:spacing w:val="-10"/>
        </w:rPr>
        <w:t>Iterators</w:t>
      </w:r>
    </w:p>
    <w:p w14:paraId="753EF0DF">
      <w:pPr>
        <w:pStyle w:val="8"/>
        <w:numPr>
          <w:ilvl w:val="0"/>
          <w:numId w:val="19"/>
        </w:numPr>
        <w:tabs>
          <w:tab w:val="left" w:pos="942"/>
        </w:tabs>
        <w:spacing w:before="387" w:after="0" w:line="240" w:lineRule="auto"/>
        <w:ind w:left="942" w:right="0" w:hanging="222"/>
        <w:jc w:val="left"/>
        <w:rPr>
          <w:sz w:val="24"/>
        </w:rPr>
      </w:pPr>
      <w:r>
        <w:rPr>
          <w:spacing w:val="-8"/>
        </w:rPr>
        <w:t>Understanding</w:t>
      </w:r>
      <w:r>
        <w:rPr>
          <w:spacing w:val="-6"/>
        </w:rPr>
        <w:t xml:space="preserve"> </w:t>
      </w:r>
      <w:r>
        <w:rPr>
          <w:spacing w:val="-8"/>
        </w:rPr>
        <w:t>how</w:t>
      </w:r>
      <w:r>
        <w:rPr>
          <w:spacing w:val="-6"/>
        </w:rPr>
        <w:t xml:space="preserve"> </w:t>
      </w:r>
      <w:r>
        <w:rPr>
          <w:spacing w:val="-8"/>
        </w:rPr>
        <w:t>generators</w:t>
      </w:r>
      <w:r>
        <w:rPr>
          <w:spacing w:val="-6"/>
        </w:rPr>
        <w:t xml:space="preserve"> </w:t>
      </w:r>
      <w:r>
        <w:rPr>
          <w:spacing w:val="-8"/>
        </w:rPr>
        <w:t>work</w:t>
      </w:r>
      <w:r>
        <w:rPr>
          <w:spacing w:val="-6"/>
        </w:rPr>
        <w:t xml:space="preserve"> </w:t>
      </w:r>
      <w:r>
        <w:rPr>
          <w:spacing w:val="-8"/>
        </w:rPr>
        <w:t>in</w:t>
      </w:r>
      <w:r>
        <w:rPr>
          <w:spacing w:val="-5"/>
        </w:rPr>
        <w:t xml:space="preserve"> </w:t>
      </w:r>
      <w:r>
        <w:rPr>
          <w:spacing w:val="-8"/>
        </w:rPr>
        <w:t>Python.</w:t>
      </w:r>
    </w:p>
    <w:p w14:paraId="47EBAE2D">
      <w:pPr>
        <w:spacing w:before="76"/>
        <w:ind w:left="720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Ans:</w:t>
      </w:r>
    </w:p>
    <w:p w14:paraId="7EA04BD7">
      <w:pPr>
        <w:pStyle w:val="13"/>
        <w:spacing w:before="181" w:line="285" w:lineRule="auto"/>
        <w:ind w:left="720" w:firstLine="720"/>
      </w:pPr>
      <w:r>
        <w:t>Python</w:t>
      </w:r>
      <w:r>
        <w:rPr>
          <w:spacing w:val="-13"/>
        </w:rPr>
        <w:t xml:space="preserve"> </w:t>
      </w:r>
      <w:r>
        <w:t>generators</w:t>
      </w:r>
      <w:r>
        <w:rPr>
          <w:spacing w:val="-13"/>
        </w:rPr>
        <w:t xml:space="preserve"> </w:t>
      </w:r>
      <w:r>
        <w:t>are</w:t>
      </w:r>
      <w:r>
        <w:rPr>
          <w:spacing w:val="-13"/>
        </w:rPr>
        <w:t xml:space="preserve"> </w:t>
      </w:r>
      <w:r>
        <w:t>special</w:t>
      </w:r>
      <w:r>
        <w:rPr>
          <w:spacing w:val="-13"/>
        </w:rPr>
        <w:t xml:space="preserve"> </w:t>
      </w:r>
      <w:r>
        <w:t>kinds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iterators</w:t>
      </w:r>
      <w:r>
        <w:rPr>
          <w:spacing w:val="-13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allow</w:t>
      </w:r>
      <w:r>
        <w:rPr>
          <w:spacing w:val="-13"/>
        </w:rPr>
        <w:t xml:space="preserve"> </w:t>
      </w:r>
      <w:r>
        <w:t>you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generate</w:t>
      </w:r>
      <w:r>
        <w:rPr>
          <w:spacing w:val="-13"/>
        </w:rPr>
        <w:t xml:space="preserve"> </w:t>
      </w:r>
      <w:r>
        <w:t>values</w:t>
      </w:r>
      <w:r>
        <w:rPr>
          <w:spacing w:val="-13"/>
        </w:rPr>
        <w:t xml:space="preserve"> </w:t>
      </w:r>
      <w:r>
        <w:t>lazily, meaning</w:t>
      </w:r>
      <w:r>
        <w:rPr>
          <w:spacing w:val="-19"/>
        </w:rPr>
        <w:t xml:space="preserve"> </w:t>
      </w:r>
      <w:r>
        <w:t>values</w:t>
      </w:r>
      <w:r>
        <w:rPr>
          <w:spacing w:val="-18"/>
        </w:rPr>
        <w:t xml:space="preserve"> </w:t>
      </w:r>
      <w:r>
        <w:t>are</w:t>
      </w:r>
      <w:r>
        <w:rPr>
          <w:spacing w:val="-18"/>
        </w:rPr>
        <w:t xml:space="preserve"> </w:t>
      </w:r>
      <w:r>
        <w:t>produced</w:t>
      </w:r>
      <w:r>
        <w:rPr>
          <w:spacing w:val="-18"/>
        </w:rPr>
        <w:t xml:space="preserve"> </w:t>
      </w:r>
      <w:r>
        <w:t>one</w:t>
      </w:r>
      <w:r>
        <w:rPr>
          <w:spacing w:val="-18"/>
        </w:rPr>
        <w:t xml:space="preserve"> </w:t>
      </w:r>
      <w:r>
        <w:t>at</w:t>
      </w:r>
      <w:r>
        <w:rPr>
          <w:spacing w:val="-18"/>
        </w:rPr>
        <w:t xml:space="preserve"> </w:t>
      </w:r>
      <w:r>
        <w:t>a</w:t>
      </w:r>
      <w:r>
        <w:rPr>
          <w:spacing w:val="-18"/>
        </w:rPr>
        <w:t xml:space="preserve"> </w:t>
      </w:r>
      <w:r>
        <w:t>time</w:t>
      </w:r>
      <w:r>
        <w:rPr>
          <w:spacing w:val="-18"/>
        </w:rPr>
        <w:t xml:space="preserve"> </w:t>
      </w:r>
      <w:r>
        <w:t>and</w:t>
      </w:r>
      <w:r>
        <w:rPr>
          <w:spacing w:val="-18"/>
        </w:rPr>
        <w:t xml:space="preserve"> </w:t>
      </w:r>
      <w:r>
        <w:t>only</w:t>
      </w:r>
      <w:r>
        <w:rPr>
          <w:spacing w:val="-18"/>
        </w:rPr>
        <w:t xml:space="preserve"> </w:t>
      </w:r>
      <w:r>
        <w:t>as</w:t>
      </w:r>
      <w:r>
        <w:rPr>
          <w:spacing w:val="-18"/>
        </w:rPr>
        <w:t xml:space="preserve"> </w:t>
      </w:r>
      <w:r>
        <w:t>needed,</w:t>
      </w:r>
      <w:r>
        <w:rPr>
          <w:spacing w:val="-18"/>
        </w:rPr>
        <w:t xml:space="preserve"> </w:t>
      </w:r>
      <w:r>
        <w:t>rather</w:t>
      </w:r>
      <w:r>
        <w:rPr>
          <w:spacing w:val="-18"/>
        </w:rPr>
        <w:t xml:space="preserve"> </w:t>
      </w:r>
      <w:r>
        <w:t>than</w:t>
      </w:r>
      <w:r>
        <w:rPr>
          <w:spacing w:val="-19"/>
        </w:rPr>
        <w:t xml:space="preserve"> </w:t>
      </w:r>
      <w:r>
        <w:t>storing</w:t>
      </w:r>
      <w:r>
        <w:rPr>
          <w:spacing w:val="-18"/>
        </w:rPr>
        <w:t xml:space="preserve"> </w:t>
      </w:r>
      <w:r>
        <w:t>an</w:t>
      </w:r>
      <w:r>
        <w:rPr>
          <w:spacing w:val="-18"/>
        </w:rPr>
        <w:t xml:space="preserve"> </w:t>
      </w:r>
      <w:r>
        <w:t>entire</w:t>
      </w:r>
      <w:r>
        <w:rPr>
          <w:spacing w:val="-18"/>
        </w:rPr>
        <w:t xml:space="preserve"> </w:t>
      </w:r>
      <w:r>
        <w:t>sequence in</w:t>
      </w:r>
      <w:r>
        <w:rPr>
          <w:spacing w:val="-10"/>
        </w:rPr>
        <w:t xml:space="preserve"> </w:t>
      </w:r>
      <w:r>
        <w:t>memory.</w:t>
      </w:r>
      <w:r>
        <w:rPr>
          <w:spacing w:val="-10"/>
        </w:rPr>
        <w:t xml:space="preserve"> </w:t>
      </w:r>
      <w:r>
        <w:t>They</w:t>
      </w:r>
      <w:r>
        <w:rPr>
          <w:spacing w:val="-10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created</w:t>
      </w:r>
      <w:r>
        <w:rPr>
          <w:spacing w:val="-10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functions</w:t>
      </w:r>
      <w:r>
        <w:rPr>
          <w:spacing w:val="-10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rPr>
          <w:rFonts w:ascii="Courier New"/>
        </w:rPr>
        <w:t>yield</w:t>
      </w:r>
      <w:r>
        <w:rPr>
          <w:rFonts w:ascii="Courier New"/>
          <w:spacing w:val="-82"/>
        </w:rPr>
        <w:t xml:space="preserve"> </w:t>
      </w:r>
      <w:r>
        <w:t>keyword</w:t>
      </w:r>
      <w:r>
        <w:rPr>
          <w:spacing w:val="-10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generator</w:t>
      </w:r>
      <w:r>
        <w:rPr>
          <w:spacing w:val="-10"/>
        </w:rPr>
        <w:t xml:space="preserve"> </w:t>
      </w:r>
      <w:r>
        <w:t>expressions.</w:t>
      </w:r>
    </w:p>
    <w:p w14:paraId="5F513ADD">
      <w:pPr>
        <w:pStyle w:val="13"/>
        <w:spacing w:before="75"/>
      </w:pPr>
    </w:p>
    <w:p w14:paraId="26B02596">
      <w:pPr>
        <w:spacing w:before="0"/>
        <w:ind w:left="720" w:right="0" w:firstLine="0"/>
        <w:jc w:val="left"/>
        <w:rPr>
          <w:b/>
          <w:sz w:val="24"/>
        </w:rPr>
      </w:pPr>
      <w:bookmarkStart w:id="72" w:name="How Generators Work "/>
      <w:bookmarkEnd w:id="72"/>
      <w:r>
        <w:rPr>
          <w:b/>
          <w:spacing w:val="-6"/>
          <w:sz w:val="24"/>
        </w:rPr>
        <w:t>How</w:t>
      </w:r>
      <w:r>
        <w:rPr>
          <w:b/>
          <w:spacing w:val="-9"/>
          <w:sz w:val="24"/>
        </w:rPr>
        <w:t xml:space="preserve"> </w:t>
      </w:r>
      <w:r>
        <w:rPr>
          <w:b/>
          <w:spacing w:val="-6"/>
          <w:sz w:val="24"/>
        </w:rPr>
        <w:t>Generators</w:t>
      </w:r>
      <w:r>
        <w:rPr>
          <w:b/>
          <w:spacing w:val="-8"/>
          <w:sz w:val="24"/>
        </w:rPr>
        <w:t xml:space="preserve"> </w:t>
      </w:r>
      <w:r>
        <w:rPr>
          <w:b/>
          <w:spacing w:val="-6"/>
          <w:sz w:val="24"/>
        </w:rPr>
        <w:t>Work</w:t>
      </w:r>
    </w:p>
    <w:p w14:paraId="380584FB">
      <w:pPr>
        <w:pStyle w:val="16"/>
        <w:numPr>
          <w:ilvl w:val="1"/>
          <w:numId w:val="19"/>
        </w:numPr>
        <w:tabs>
          <w:tab w:val="left" w:pos="1439"/>
        </w:tabs>
        <w:spacing w:before="133" w:after="0" w:line="240" w:lineRule="auto"/>
        <w:ind w:left="1439" w:right="0" w:hanging="359"/>
        <w:jc w:val="left"/>
        <w:rPr>
          <w:sz w:val="24"/>
        </w:rPr>
      </w:pPr>
      <w:r>
        <w:rPr>
          <w:sz w:val="24"/>
        </w:rPr>
        <w:t>A</w:t>
      </w:r>
      <w:r>
        <w:rPr>
          <w:spacing w:val="-19"/>
          <w:sz w:val="24"/>
        </w:rPr>
        <w:t xml:space="preserve"> </w:t>
      </w:r>
      <w:r>
        <w:rPr>
          <w:sz w:val="24"/>
        </w:rPr>
        <w:t>generator</w:t>
      </w:r>
      <w:r>
        <w:rPr>
          <w:spacing w:val="-18"/>
          <w:sz w:val="24"/>
        </w:rPr>
        <w:t xml:space="preserve"> </w:t>
      </w:r>
      <w:r>
        <w:rPr>
          <w:sz w:val="24"/>
        </w:rPr>
        <w:t>function</w:t>
      </w:r>
      <w:r>
        <w:rPr>
          <w:spacing w:val="-18"/>
          <w:sz w:val="24"/>
        </w:rPr>
        <w:t xml:space="preserve"> </w:t>
      </w:r>
      <w:r>
        <w:rPr>
          <w:sz w:val="24"/>
        </w:rPr>
        <w:t>looks</w:t>
      </w:r>
      <w:r>
        <w:rPr>
          <w:spacing w:val="-17"/>
          <w:sz w:val="24"/>
        </w:rPr>
        <w:t xml:space="preserve"> </w:t>
      </w:r>
      <w:r>
        <w:rPr>
          <w:sz w:val="24"/>
        </w:rPr>
        <w:t>like</w:t>
      </w:r>
      <w:r>
        <w:rPr>
          <w:spacing w:val="-17"/>
          <w:sz w:val="24"/>
        </w:rPr>
        <w:t xml:space="preserve"> </w:t>
      </w:r>
      <w:r>
        <w:rPr>
          <w:sz w:val="24"/>
        </w:rPr>
        <w:t>a</w:t>
      </w:r>
      <w:r>
        <w:rPr>
          <w:spacing w:val="-17"/>
          <w:sz w:val="24"/>
        </w:rPr>
        <w:t xml:space="preserve"> </w:t>
      </w:r>
      <w:r>
        <w:rPr>
          <w:sz w:val="24"/>
        </w:rPr>
        <w:t>normal</w:t>
      </w:r>
      <w:r>
        <w:rPr>
          <w:spacing w:val="-17"/>
          <w:sz w:val="24"/>
        </w:rPr>
        <w:t xml:space="preserve"> </w:t>
      </w:r>
      <w:r>
        <w:rPr>
          <w:sz w:val="24"/>
        </w:rPr>
        <w:t>function</w:t>
      </w:r>
      <w:r>
        <w:rPr>
          <w:spacing w:val="-17"/>
          <w:sz w:val="24"/>
        </w:rPr>
        <w:t xml:space="preserve"> </w:t>
      </w:r>
      <w:r>
        <w:rPr>
          <w:sz w:val="24"/>
        </w:rPr>
        <w:t>but</w:t>
      </w:r>
      <w:r>
        <w:rPr>
          <w:spacing w:val="-17"/>
          <w:sz w:val="24"/>
        </w:rPr>
        <w:t xml:space="preserve"> </w:t>
      </w:r>
      <w:r>
        <w:rPr>
          <w:sz w:val="24"/>
        </w:rPr>
        <w:t>contains</w:t>
      </w:r>
      <w:r>
        <w:rPr>
          <w:spacing w:val="-17"/>
          <w:sz w:val="24"/>
        </w:rPr>
        <w:t xml:space="preserve"> </w:t>
      </w:r>
      <w:r>
        <w:rPr>
          <w:sz w:val="24"/>
        </w:rPr>
        <w:t>one</w:t>
      </w:r>
      <w:r>
        <w:rPr>
          <w:spacing w:val="-17"/>
          <w:sz w:val="24"/>
        </w:rPr>
        <w:t xml:space="preserve"> </w:t>
      </w:r>
      <w:r>
        <w:rPr>
          <w:sz w:val="24"/>
        </w:rPr>
        <w:t>or</w:t>
      </w:r>
      <w:r>
        <w:rPr>
          <w:spacing w:val="-17"/>
          <w:sz w:val="24"/>
        </w:rPr>
        <w:t xml:space="preserve"> </w:t>
      </w:r>
      <w:r>
        <w:rPr>
          <w:sz w:val="24"/>
        </w:rPr>
        <w:t>more</w:t>
      </w:r>
      <w:r>
        <w:rPr>
          <w:spacing w:val="-17"/>
          <w:sz w:val="24"/>
        </w:rPr>
        <w:t xml:space="preserve"> </w:t>
      </w:r>
      <w:r>
        <w:rPr>
          <w:rFonts w:ascii="Courier New" w:hAnsi="Courier New"/>
          <w:sz w:val="24"/>
        </w:rPr>
        <w:t>yield</w:t>
      </w:r>
      <w:r>
        <w:rPr>
          <w:rFonts w:ascii="Courier New" w:hAnsi="Courier New"/>
          <w:spacing w:val="-85"/>
          <w:sz w:val="24"/>
        </w:rPr>
        <w:t xml:space="preserve"> </w:t>
      </w:r>
      <w:r>
        <w:rPr>
          <w:spacing w:val="-2"/>
          <w:sz w:val="24"/>
        </w:rPr>
        <w:t>statements.</w:t>
      </w:r>
    </w:p>
    <w:p w14:paraId="6DF818B5">
      <w:pPr>
        <w:pStyle w:val="16"/>
        <w:numPr>
          <w:ilvl w:val="1"/>
          <w:numId w:val="19"/>
        </w:numPr>
        <w:tabs>
          <w:tab w:val="left" w:pos="1440"/>
        </w:tabs>
        <w:spacing w:before="48" w:after="0" w:line="285" w:lineRule="auto"/>
        <w:ind w:left="1440" w:right="333" w:hanging="360"/>
        <w:jc w:val="left"/>
        <w:rPr>
          <w:sz w:val="24"/>
        </w:rPr>
      </w:pPr>
      <w:r>
        <w:rPr>
          <w:spacing w:val="-4"/>
          <w:sz w:val="24"/>
        </w:rPr>
        <w:t>When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called,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generator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function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returns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generator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object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without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executing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 xml:space="preserve">function </w:t>
      </w:r>
      <w:r>
        <w:rPr>
          <w:sz w:val="24"/>
        </w:rPr>
        <w:t>body immediately.</w:t>
      </w:r>
    </w:p>
    <w:p w14:paraId="4E2923AA">
      <w:pPr>
        <w:pStyle w:val="16"/>
        <w:numPr>
          <w:ilvl w:val="1"/>
          <w:numId w:val="19"/>
        </w:numPr>
        <w:tabs>
          <w:tab w:val="left" w:pos="1440"/>
        </w:tabs>
        <w:spacing w:before="0" w:after="0" w:line="278" w:lineRule="auto"/>
        <w:ind w:left="1440" w:right="292" w:hanging="360"/>
        <w:jc w:val="left"/>
        <w:rPr>
          <w:sz w:val="24"/>
        </w:rPr>
      </w:pPr>
      <w:r>
        <w:rPr>
          <w:spacing w:val="-2"/>
          <w:sz w:val="24"/>
        </w:rPr>
        <w:t>Each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call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rFonts w:ascii="Courier New" w:hAnsi="Courier New"/>
          <w:spacing w:val="-2"/>
          <w:sz w:val="24"/>
        </w:rPr>
        <w:t>next()</w:t>
      </w:r>
      <w:r>
        <w:rPr>
          <w:rFonts w:ascii="Courier New" w:hAnsi="Courier New"/>
          <w:spacing w:val="-85"/>
          <w:sz w:val="24"/>
        </w:rPr>
        <w:t xml:space="preserve"> </w:t>
      </w:r>
      <w:r>
        <w:rPr>
          <w:spacing w:val="-2"/>
          <w:sz w:val="24"/>
        </w:rPr>
        <w:t>on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generator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resumes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execution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from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where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it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last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left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off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until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it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 xml:space="preserve">hits </w:t>
      </w:r>
      <w:r>
        <w:rPr>
          <w:sz w:val="24"/>
        </w:rPr>
        <w:t xml:space="preserve">another </w:t>
      </w:r>
      <w:r>
        <w:rPr>
          <w:rFonts w:ascii="Courier New" w:hAnsi="Courier New"/>
          <w:sz w:val="24"/>
        </w:rPr>
        <w:t>yield</w:t>
      </w:r>
      <w:r>
        <w:rPr>
          <w:sz w:val="24"/>
        </w:rPr>
        <w:t>, which produces a value and pauses again.</w:t>
      </w:r>
    </w:p>
    <w:p w14:paraId="643F6B12">
      <w:pPr>
        <w:pStyle w:val="16"/>
        <w:numPr>
          <w:ilvl w:val="1"/>
          <w:numId w:val="19"/>
        </w:numPr>
        <w:tabs>
          <w:tab w:val="left" w:pos="1440"/>
        </w:tabs>
        <w:spacing w:before="5" w:after="0" w:line="285" w:lineRule="auto"/>
        <w:ind w:left="1440" w:right="100" w:hanging="360"/>
        <w:jc w:val="left"/>
        <w:rPr>
          <w:sz w:val="24"/>
        </w:rPr>
      </w:pPr>
      <w:r>
        <w:rPr>
          <w:spacing w:val="-2"/>
          <w:sz w:val="24"/>
        </w:rPr>
        <w:t>This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allows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eﬃcient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iteration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over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large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sequences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or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streams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without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overhead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 xml:space="preserve">creating </w:t>
      </w:r>
      <w:r>
        <w:rPr>
          <w:sz w:val="24"/>
        </w:rPr>
        <w:t>a full list in memory.</w:t>
      </w:r>
    </w:p>
    <w:p w14:paraId="4EFAA1C5">
      <w:pPr>
        <w:pStyle w:val="13"/>
        <w:spacing w:before="80"/>
      </w:pPr>
    </w:p>
    <w:p w14:paraId="286080F5">
      <w:pPr>
        <w:spacing w:before="1"/>
        <w:ind w:left="720" w:right="0" w:firstLine="0"/>
        <w:jc w:val="left"/>
        <w:rPr>
          <w:b/>
          <w:sz w:val="24"/>
        </w:rPr>
      </w:pPr>
      <w:bookmarkStart w:id="73" w:name="Creating Generators "/>
      <w:bookmarkEnd w:id="73"/>
      <w:r>
        <w:rPr>
          <w:b/>
          <w:spacing w:val="-4"/>
          <w:sz w:val="24"/>
        </w:rPr>
        <w:t>Creating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Generators</w:t>
      </w:r>
    </w:p>
    <w:p w14:paraId="603798B8">
      <w:pPr>
        <w:pStyle w:val="13"/>
        <w:spacing w:before="172"/>
        <w:ind w:left="720"/>
      </w:pPr>
      <w:r>
        <w:rPr>
          <w:spacing w:val="-4"/>
        </w:rPr>
        <w:t>You</w:t>
      </w:r>
      <w:r>
        <w:rPr>
          <w:spacing w:val="-7"/>
        </w:rPr>
        <w:t xml:space="preserve"> </w:t>
      </w:r>
      <w:r>
        <w:rPr>
          <w:spacing w:val="-4"/>
        </w:rPr>
        <w:t>can</w:t>
      </w:r>
      <w:r>
        <w:rPr>
          <w:spacing w:val="-7"/>
        </w:rPr>
        <w:t xml:space="preserve"> </w:t>
      </w:r>
      <w:r>
        <w:rPr>
          <w:spacing w:val="-4"/>
        </w:rPr>
        <w:t>create</w:t>
      </w:r>
      <w:r>
        <w:rPr>
          <w:spacing w:val="-7"/>
        </w:rPr>
        <w:t xml:space="preserve"> </w:t>
      </w:r>
      <w:r>
        <w:rPr>
          <w:spacing w:val="-4"/>
        </w:rPr>
        <w:t>a</w:t>
      </w:r>
      <w:r>
        <w:rPr>
          <w:spacing w:val="-6"/>
        </w:rPr>
        <w:t xml:space="preserve"> </w:t>
      </w:r>
      <w:r>
        <w:rPr>
          <w:spacing w:val="-4"/>
        </w:rPr>
        <w:t>generator</w:t>
      </w:r>
      <w:r>
        <w:rPr>
          <w:spacing w:val="-7"/>
        </w:rPr>
        <w:t xml:space="preserve"> </w:t>
      </w:r>
      <w:r>
        <w:rPr>
          <w:spacing w:val="-4"/>
        </w:rPr>
        <w:t>function</w:t>
      </w:r>
      <w:r>
        <w:rPr>
          <w:spacing w:val="-7"/>
        </w:rPr>
        <w:t xml:space="preserve"> </w:t>
      </w:r>
      <w:r>
        <w:rPr>
          <w:spacing w:val="-4"/>
        </w:rPr>
        <w:t>like</w:t>
      </w:r>
      <w:r>
        <w:rPr>
          <w:spacing w:val="-6"/>
        </w:rPr>
        <w:t xml:space="preserve"> </w:t>
      </w:r>
      <w:r>
        <w:rPr>
          <w:spacing w:val="-4"/>
        </w:rPr>
        <w:t>this:</w:t>
      </w:r>
    </w:p>
    <w:p w14:paraId="6881B99D">
      <w:pPr>
        <w:pStyle w:val="13"/>
        <w:spacing w:before="170"/>
        <w:ind w:left="720"/>
        <w:rPr>
          <w:rFonts w:ascii="Courier New"/>
        </w:rPr>
      </w:pPr>
      <w:r>
        <w:rPr>
          <w:rFonts w:ascii="Courier New"/>
          <w:spacing w:val="-2"/>
        </w:rPr>
        <w:t>python</w:t>
      </w:r>
    </w:p>
    <w:p w14:paraId="1E8BCE5B">
      <w:pPr>
        <w:pStyle w:val="13"/>
        <w:spacing w:before="61"/>
        <w:rPr>
          <w:rFonts w:ascii="Courier New"/>
        </w:rPr>
      </w:pPr>
    </w:p>
    <w:p w14:paraId="532AC79E">
      <w:pPr>
        <w:pStyle w:val="13"/>
        <w:spacing w:line="321" w:lineRule="auto"/>
        <w:ind w:left="1296" w:right="7768" w:hanging="577"/>
        <w:rPr>
          <w:rFonts w:ascii="Courier New"/>
        </w:rPr>
      </w:pPr>
      <w:r>
        <w:rPr>
          <w:rFonts w:ascii="Courier New"/>
        </w:rPr>
        <w:t>def</w:t>
      </w:r>
      <w:r>
        <w:rPr>
          <w:rFonts w:ascii="Courier New"/>
          <w:spacing w:val="-38"/>
        </w:rPr>
        <w:t xml:space="preserve"> </w:t>
      </w:r>
      <w:r>
        <w:rPr>
          <w:rFonts w:ascii="Courier New"/>
        </w:rPr>
        <w:t>my_generator(n): count = 0</w:t>
      </w:r>
    </w:p>
    <w:p w14:paraId="4FCC2CAF">
      <w:pPr>
        <w:pStyle w:val="13"/>
        <w:spacing w:line="321" w:lineRule="auto"/>
        <w:ind w:left="1872" w:right="7768" w:hanging="577"/>
        <w:rPr>
          <w:rFonts w:ascii="Courier New"/>
        </w:rPr>
      </w:pPr>
      <w:r>
        <w:rPr>
          <w:rFonts w:ascii="Courier New"/>
        </w:rPr>
        <w:t>while</w:t>
      </w:r>
      <w:r>
        <w:rPr>
          <w:rFonts w:ascii="Courier New"/>
          <w:spacing w:val="-13"/>
        </w:rPr>
        <w:t xml:space="preserve"> </w:t>
      </w:r>
      <w:r>
        <w:rPr>
          <w:rFonts w:ascii="Courier New"/>
        </w:rPr>
        <w:t>count</w:t>
      </w:r>
      <w:r>
        <w:rPr>
          <w:rFonts w:ascii="Courier New"/>
          <w:spacing w:val="-13"/>
        </w:rPr>
        <w:t xml:space="preserve"> </w:t>
      </w:r>
      <w:r>
        <w:rPr>
          <w:rFonts w:ascii="Courier New"/>
        </w:rPr>
        <w:t>&lt;</w:t>
      </w:r>
      <w:r>
        <w:rPr>
          <w:rFonts w:ascii="Courier New"/>
          <w:spacing w:val="-13"/>
        </w:rPr>
        <w:t xml:space="preserve"> </w:t>
      </w:r>
      <w:r>
        <w:rPr>
          <w:rFonts w:ascii="Courier New"/>
        </w:rPr>
        <w:t>n: yield count count += 1</w:t>
      </w:r>
    </w:p>
    <w:p w14:paraId="028A65B9">
      <w:pPr>
        <w:pStyle w:val="13"/>
        <w:spacing w:before="69" w:line="278" w:lineRule="auto"/>
        <w:ind w:left="720" w:right="73"/>
      </w:pPr>
      <w:r>
        <w:rPr>
          <w:spacing w:val="-2"/>
        </w:rPr>
        <w:t>Calling</w:t>
      </w:r>
      <w:r>
        <w:rPr>
          <w:spacing w:val="-17"/>
        </w:rPr>
        <w:t xml:space="preserve"> </w:t>
      </w:r>
      <w:r>
        <w:rPr>
          <w:rFonts w:ascii="Courier New"/>
          <w:spacing w:val="-2"/>
        </w:rPr>
        <w:t>my_generator(3)</w:t>
      </w:r>
      <w:r>
        <w:rPr>
          <w:rFonts w:ascii="Courier New"/>
          <w:spacing w:val="-85"/>
        </w:rPr>
        <w:t xml:space="preserve"> </w:t>
      </w:r>
      <w:r>
        <w:rPr>
          <w:spacing w:val="-2"/>
        </w:rPr>
        <w:t>returns</w:t>
      </w:r>
      <w:r>
        <w:rPr>
          <w:spacing w:val="-16"/>
        </w:rPr>
        <w:t xml:space="preserve"> </w:t>
      </w:r>
      <w:r>
        <w:rPr>
          <w:spacing w:val="-2"/>
        </w:rPr>
        <w:t>a</w:t>
      </w:r>
      <w:r>
        <w:rPr>
          <w:spacing w:val="-15"/>
        </w:rPr>
        <w:t xml:space="preserve"> </w:t>
      </w:r>
      <w:r>
        <w:rPr>
          <w:spacing w:val="-2"/>
        </w:rPr>
        <w:t>generator</w:t>
      </w:r>
      <w:r>
        <w:rPr>
          <w:spacing w:val="-15"/>
        </w:rPr>
        <w:t xml:space="preserve"> </w:t>
      </w:r>
      <w:r>
        <w:rPr>
          <w:spacing w:val="-2"/>
        </w:rPr>
        <w:t>object,</w:t>
      </w:r>
      <w:r>
        <w:rPr>
          <w:spacing w:val="-15"/>
        </w:rPr>
        <w:t xml:space="preserve"> </w:t>
      </w:r>
      <w:r>
        <w:rPr>
          <w:spacing w:val="-2"/>
        </w:rPr>
        <w:t>which</w:t>
      </w:r>
      <w:r>
        <w:rPr>
          <w:spacing w:val="-15"/>
        </w:rPr>
        <w:t xml:space="preserve"> </w:t>
      </w:r>
      <w:r>
        <w:rPr>
          <w:spacing w:val="-2"/>
        </w:rPr>
        <w:t>yields</w:t>
      </w:r>
      <w:r>
        <w:rPr>
          <w:spacing w:val="-15"/>
        </w:rPr>
        <w:t xml:space="preserve"> </w:t>
      </w:r>
      <w:r>
        <w:rPr>
          <w:rFonts w:ascii="Courier New"/>
          <w:spacing w:val="-2"/>
        </w:rPr>
        <w:t>0</w:t>
      </w:r>
      <w:r>
        <w:rPr>
          <w:spacing w:val="-2"/>
        </w:rPr>
        <w:t>,</w:t>
      </w:r>
      <w:r>
        <w:rPr>
          <w:spacing w:val="-15"/>
        </w:rPr>
        <w:t xml:space="preserve"> </w:t>
      </w:r>
      <w:r>
        <w:rPr>
          <w:spacing w:val="-2"/>
        </w:rPr>
        <w:t>then</w:t>
      </w:r>
      <w:r>
        <w:rPr>
          <w:spacing w:val="-15"/>
        </w:rPr>
        <w:t xml:space="preserve"> </w:t>
      </w:r>
      <w:r>
        <w:rPr>
          <w:rFonts w:ascii="Courier New"/>
          <w:spacing w:val="-2"/>
        </w:rPr>
        <w:t>1</w:t>
      </w:r>
      <w:r>
        <w:rPr>
          <w:spacing w:val="-2"/>
        </w:rPr>
        <w:t>,</w:t>
      </w:r>
      <w:r>
        <w:rPr>
          <w:spacing w:val="-15"/>
        </w:rPr>
        <w:t xml:space="preserve"> </w:t>
      </w:r>
      <w:r>
        <w:rPr>
          <w:spacing w:val="-2"/>
        </w:rPr>
        <w:t>then</w:t>
      </w:r>
      <w:r>
        <w:rPr>
          <w:spacing w:val="-15"/>
        </w:rPr>
        <w:t xml:space="preserve"> </w:t>
      </w:r>
      <w:r>
        <w:rPr>
          <w:rFonts w:ascii="Courier New"/>
          <w:spacing w:val="-2"/>
        </w:rPr>
        <w:t>2</w:t>
      </w:r>
      <w:r>
        <w:rPr>
          <w:rFonts w:ascii="Courier New"/>
          <w:spacing w:val="-85"/>
        </w:rPr>
        <w:t xml:space="preserve"> </w:t>
      </w:r>
      <w:r>
        <w:rPr>
          <w:spacing w:val="-2"/>
        </w:rPr>
        <w:t>on</w:t>
      </w:r>
      <w:r>
        <w:rPr>
          <w:spacing w:val="-15"/>
        </w:rPr>
        <w:t xml:space="preserve"> </w:t>
      </w:r>
      <w:r>
        <w:rPr>
          <w:spacing w:val="-2"/>
        </w:rPr>
        <w:t>successive iterations.</w:t>
      </w:r>
    </w:p>
    <w:p w14:paraId="35C2BF7F">
      <w:pPr>
        <w:pStyle w:val="13"/>
        <w:spacing w:before="213"/>
        <w:rPr>
          <w:i/>
        </w:rPr>
      </w:pPr>
      <w:bookmarkStart w:id="74" w:name="Using Generators "/>
      <w:bookmarkEnd w:id="74"/>
    </w:p>
    <w:p w14:paraId="5A5D63FC">
      <w:pPr>
        <w:pStyle w:val="8"/>
        <w:numPr>
          <w:ilvl w:val="0"/>
          <w:numId w:val="20"/>
        </w:numPr>
        <w:tabs>
          <w:tab w:val="left" w:pos="1439"/>
        </w:tabs>
        <w:spacing w:before="0" w:after="0" w:line="240" w:lineRule="auto"/>
        <w:ind w:left="1439" w:right="0" w:hanging="359"/>
        <w:jc w:val="left"/>
      </w:pPr>
      <w:bookmarkStart w:id="75" w:name="❖​Generator Expressions "/>
      <w:bookmarkEnd w:id="75"/>
      <w:r>
        <w:rPr>
          <w:w w:val="90"/>
        </w:rPr>
        <w:t>Generator</w:t>
      </w:r>
      <w:r>
        <w:rPr>
          <w:spacing w:val="16"/>
        </w:rPr>
        <w:t xml:space="preserve"> </w:t>
      </w:r>
      <w:r>
        <w:rPr>
          <w:spacing w:val="-2"/>
        </w:rPr>
        <w:t>Expressions</w:t>
      </w:r>
    </w:p>
    <w:p w14:paraId="601D809D">
      <w:pPr>
        <w:pStyle w:val="13"/>
        <w:spacing w:before="162" w:line="285" w:lineRule="auto"/>
        <w:ind w:left="720" w:right="73"/>
      </w:pPr>
      <w:r>
        <w:t>Python</w:t>
      </w:r>
      <w:r>
        <w:rPr>
          <w:spacing w:val="-7"/>
        </w:rPr>
        <w:t xml:space="preserve"> </w:t>
      </w:r>
      <w:r>
        <w:t>also</w:t>
      </w:r>
      <w:r>
        <w:rPr>
          <w:spacing w:val="-7"/>
        </w:rPr>
        <w:t xml:space="preserve"> </w:t>
      </w:r>
      <w:r>
        <w:t>supports</w:t>
      </w:r>
      <w:r>
        <w:rPr>
          <w:spacing w:val="-7"/>
        </w:rPr>
        <w:t xml:space="preserve"> </w:t>
      </w:r>
      <w:r>
        <w:t>generator</w:t>
      </w:r>
      <w:r>
        <w:rPr>
          <w:spacing w:val="-7"/>
        </w:rPr>
        <w:t xml:space="preserve"> </w:t>
      </w:r>
      <w:r>
        <w:t>expressions,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concise</w:t>
      </w:r>
      <w:r>
        <w:rPr>
          <w:spacing w:val="-7"/>
        </w:rPr>
        <w:t xml:space="preserve"> </w:t>
      </w:r>
      <w:r>
        <w:t>syntax</w:t>
      </w:r>
      <w:r>
        <w:rPr>
          <w:spacing w:val="-7"/>
        </w:rPr>
        <w:t xml:space="preserve"> </w:t>
      </w:r>
      <w:r>
        <w:t>similar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list</w:t>
      </w:r>
      <w:r>
        <w:rPr>
          <w:spacing w:val="-7"/>
        </w:rPr>
        <w:t xml:space="preserve"> </w:t>
      </w:r>
      <w:r>
        <w:t>comprehensions</w:t>
      </w:r>
      <w:r>
        <w:rPr>
          <w:spacing w:val="-7"/>
        </w:rPr>
        <w:t xml:space="preserve"> </w:t>
      </w:r>
      <w:r>
        <w:t>but</w:t>
      </w:r>
      <w:r>
        <w:rPr>
          <w:spacing w:val="-7"/>
        </w:rPr>
        <w:t xml:space="preserve"> </w:t>
      </w:r>
      <w:r>
        <w:t xml:space="preserve">with </w:t>
      </w:r>
      <w:r>
        <w:rPr>
          <w:spacing w:val="-2"/>
        </w:rPr>
        <w:t>parentheses:</w:t>
      </w:r>
    </w:p>
    <w:p w14:paraId="5E5BDC08">
      <w:pPr>
        <w:pStyle w:val="13"/>
        <w:spacing w:before="116"/>
        <w:ind w:left="720"/>
        <w:rPr>
          <w:rFonts w:ascii="Courier New"/>
        </w:rPr>
      </w:pPr>
      <w:r>
        <w:rPr>
          <w:rFonts w:ascii="Courier New"/>
          <w:spacing w:val="-2"/>
        </w:rPr>
        <w:t>python</w:t>
      </w:r>
    </w:p>
    <w:p w14:paraId="5B2399FA">
      <w:pPr>
        <w:pStyle w:val="13"/>
        <w:spacing w:before="61"/>
        <w:rPr>
          <w:rFonts w:ascii="Courier New"/>
        </w:rPr>
      </w:pPr>
    </w:p>
    <w:p w14:paraId="5E27A99D">
      <w:pPr>
        <w:pStyle w:val="13"/>
        <w:spacing w:line="321" w:lineRule="auto"/>
        <w:ind w:left="720" w:right="5730"/>
        <w:rPr>
          <w:rFonts w:ascii="Courier New"/>
        </w:rPr>
      </w:pPr>
      <w:r>
        <w:rPr>
          <w:rFonts w:ascii="Courier New"/>
        </w:rPr>
        <w:t>squares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(x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*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x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for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x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in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range(5)) for square in squares:</w:t>
      </w:r>
    </w:p>
    <w:p w14:paraId="0FE772E4">
      <w:pPr>
        <w:pStyle w:val="13"/>
        <w:spacing w:line="271" w:lineRule="exact"/>
        <w:ind w:left="1296"/>
        <w:rPr>
          <w:rFonts w:ascii="Courier New"/>
        </w:rPr>
      </w:pPr>
      <w:r>
        <w:rPr>
          <w:rFonts w:ascii="Courier New"/>
          <w:spacing w:val="-2"/>
        </w:rPr>
        <w:t>print(square)</w:t>
      </w:r>
    </w:p>
    <w:p w14:paraId="7A2529C9">
      <w:pPr>
        <w:pStyle w:val="13"/>
        <w:rPr>
          <w:rFonts w:ascii="Courier New"/>
        </w:rPr>
      </w:pPr>
    </w:p>
    <w:p w14:paraId="0A837201">
      <w:pPr>
        <w:pStyle w:val="13"/>
        <w:spacing w:before="127"/>
        <w:rPr>
          <w:rFonts w:ascii="Courier New"/>
        </w:rPr>
      </w:pPr>
    </w:p>
    <w:p w14:paraId="71DA57BD">
      <w:pPr>
        <w:pStyle w:val="13"/>
        <w:spacing w:before="1"/>
        <w:ind w:left="720"/>
      </w:pPr>
      <w:r>
        <w:t>This</w:t>
      </w:r>
      <w:r>
        <w:rPr>
          <w:spacing w:val="-5"/>
        </w:rPr>
        <w:t xml:space="preserve"> </w:t>
      </w:r>
      <w:r>
        <w:t>prints</w:t>
      </w:r>
      <w:r>
        <w:rPr>
          <w:spacing w:val="-5"/>
        </w:rPr>
        <w:t xml:space="preserve"> </w:t>
      </w:r>
      <w:r>
        <w:t>squares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numbers</w:t>
      </w:r>
      <w:r>
        <w:rPr>
          <w:spacing w:val="-4"/>
        </w:rPr>
        <w:t xml:space="preserve"> </w:t>
      </w:r>
      <w:r>
        <w:t>0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spacing w:val="-5"/>
        </w:rPr>
        <w:t>4.</w:t>
      </w:r>
    </w:p>
    <w:p w14:paraId="3B72B0C1">
      <w:pPr>
        <w:pStyle w:val="13"/>
        <w:spacing w:before="113"/>
      </w:pPr>
    </w:p>
    <w:p w14:paraId="677D6968">
      <w:pPr>
        <w:pStyle w:val="8"/>
        <w:numPr>
          <w:ilvl w:val="0"/>
          <w:numId w:val="21"/>
        </w:numPr>
        <w:tabs>
          <w:tab w:val="left" w:pos="1439"/>
        </w:tabs>
        <w:spacing w:before="0" w:after="0" w:line="240" w:lineRule="auto"/>
        <w:ind w:left="1439" w:right="0" w:hanging="359"/>
        <w:jc w:val="left"/>
      </w:pPr>
      <w:bookmarkStart w:id="76" w:name="➢​Benefits of Generators "/>
      <w:bookmarkEnd w:id="76"/>
      <w:r>
        <w:rPr>
          <w:spacing w:val="-4"/>
        </w:rPr>
        <w:t>Beneﬁts</w:t>
      </w:r>
      <w:r>
        <w:rPr>
          <w:spacing w:val="-11"/>
        </w:rPr>
        <w:t xml:space="preserve"> </w:t>
      </w:r>
      <w:r>
        <w:rPr>
          <w:spacing w:val="-4"/>
        </w:rPr>
        <w:t>of</w:t>
      </w:r>
      <w:r>
        <w:rPr>
          <w:spacing w:val="-11"/>
        </w:rPr>
        <w:t xml:space="preserve"> </w:t>
      </w:r>
      <w:r>
        <w:rPr>
          <w:spacing w:val="-4"/>
        </w:rPr>
        <w:t>Generators</w:t>
      </w:r>
    </w:p>
    <w:p w14:paraId="64ABB8AA">
      <w:pPr>
        <w:pStyle w:val="16"/>
        <w:numPr>
          <w:ilvl w:val="1"/>
          <w:numId w:val="19"/>
        </w:numPr>
        <w:tabs>
          <w:tab w:val="left" w:pos="1440"/>
        </w:tabs>
        <w:spacing w:before="41" w:after="0" w:line="285" w:lineRule="auto"/>
        <w:ind w:left="1440" w:right="1008" w:hanging="360"/>
        <w:jc w:val="left"/>
        <w:rPr>
          <w:sz w:val="24"/>
        </w:rPr>
      </w:pPr>
      <w:r>
        <w:rPr>
          <w:sz w:val="24"/>
        </w:rPr>
        <w:t>Memory</w:t>
      </w:r>
      <w:r>
        <w:rPr>
          <w:spacing w:val="-19"/>
          <w:sz w:val="24"/>
        </w:rPr>
        <w:t xml:space="preserve"> </w:t>
      </w:r>
      <w:r>
        <w:rPr>
          <w:sz w:val="24"/>
        </w:rPr>
        <w:t>eﬃciency:</w:t>
      </w:r>
      <w:r>
        <w:rPr>
          <w:spacing w:val="-18"/>
          <w:sz w:val="24"/>
        </w:rPr>
        <w:t xml:space="preserve"> </w:t>
      </w:r>
      <w:r>
        <w:rPr>
          <w:sz w:val="24"/>
        </w:rPr>
        <w:t>Values</w:t>
      </w:r>
      <w:r>
        <w:rPr>
          <w:spacing w:val="-18"/>
          <w:sz w:val="24"/>
        </w:rPr>
        <w:t xml:space="preserve"> </w:t>
      </w:r>
      <w:r>
        <w:rPr>
          <w:sz w:val="24"/>
        </w:rPr>
        <w:t>generated</w:t>
      </w:r>
      <w:r>
        <w:rPr>
          <w:spacing w:val="-18"/>
          <w:sz w:val="24"/>
        </w:rPr>
        <w:t xml:space="preserve"> </w:t>
      </w:r>
      <w:r>
        <w:rPr>
          <w:sz w:val="24"/>
        </w:rPr>
        <w:t>on-the-ﬂy;</w:t>
      </w:r>
      <w:r>
        <w:rPr>
          <w:spacing w:val="-18"/>
          <w:sz w:val="24"/>
        </w:rPr>
        <w:t xml:space="preserve"> </w:t>
      </w:r>
      <w:r>
        <w:rPr>
          <w:sz w:val="24"/>
        </w:rPr>
        <w:t>large</w:t>
      </w:r>
      <w:r>
        <w:rPr>
          <w:spacing w:val="-18"/>
          <w:sz w:val="24"/>
        </w:rPr>
        <w:t xml:space="preserve"> </w:t>
      </w:r>
      <w:r>
        <w:rPr>
          <w:sz w:val="24"/>
        </w:rPr>
        <w:t>sequences</w:t>
      </w:r>
      <w:r>
        <w:rPr>
          <w:spacing w:val="-18"/>
          <w:sz w:val="24"/>
        </w:rPr>
        <w:t xml:space="preserve"> </w:t>
      </w:r>
      <w:r>
        <w:rPr>
          <w:sz w:val="24"/>
        </w:rPr>
        <w:t>don't</w:t>
      </w:r>
      <w:r>
        <w:rPr>
          <w:spacing w:val="-18"/>
          <w:sz w:val="24"/>
        </w:rPr>
        <w:t xml:space="preserve"> </w:t>
      </w:r>
      <w:r>
        <w:rPr>
          <w:sz w:val="24"/>
        </w:rPr>
        <w:t>consume</w:t>
      </w:r>
      <w:r>
        <w:rPr>
          <w:spacing w:val="-18"/>
          <w:sz w:val="24"/>
        </w:rPr>
        <w:t xml:space="preserve"> </w:t>
      </w:r>
      <w:r>
        <w:rPr>
          <w:sz w:val="24"/>
        </w:rPr>
        <w:t>lots</w:t>
      </w:r>
      <w:r>
        <w:rPr>
          <w:spacing w:val="-18"/>
          <w:sz w:val="24"/>
        </w:rPr>
        <w:t xml:space="preserve"> </w:t>
      </w:r>
      <w:r>
        <w:rPr>
          <w:sz w:val="24"/>
        </w:rPr>
        <w:t xml:space="preserve">of </w:t>
      </w:r>
      <w:r>
        <w:rPr>
          <w:spacing w:val="-2"/>
          <w:sz w:val="24"/>
        </w:rPr>
        <w:t>memory.</w:t>
      </w:r>
    </w:p>
    <w:p w14:paraId="4F856950">
      <w:pPr>
        <w:pStyle w:val="16"/>
        <w:numPr>
          <w:ilvl w:val="1"/>
          <w:numId w:val="19"/>
        </w:numPr>
        <w:tabs>
          <w:tab w:val="left" w:pos="1439"/>
        </w:tabs>
        <w:spacing w:before="0" w:after="0" w:line="278" w:lineRule="exact"/>
        <w:ind w:left="1439" w:right="0" w:hanging="359"/>
        <w:jc w:val="left"/>
        <w:rPr>
          <w:sz w:val="24"/>
        </w:rPr>
      </w:pPr>
      <w:r>
        <w:rPr>
          <w:spacing w:val="-4"/>
          <w:sz w:val="24"/>
        </w:rPr>
        <w:t>Represent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inﬁnite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streams: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Example,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inﬁnite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sequence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numbers.</w:t>
      </w:r>
    </w:p>
    <w:p w14:paraId="224D7917">
      <w:pPr>
        <w:pStyle w:val="16"/>
        <w:numPr>
          <w:ilvl w:val="1"/>
          <w:numId w:val="19"/>
        </w:numPr>
        <w:tabs>
          <w:tab w:val="left" w:pos="1439"/>
        </w:tabs>
        <w:spacing w:before="53" w:after="0" w:line="240" w:lineRule="auto"/>
        <w:ind w:left="1439" w:right="0" w:hanging="359"/>
        <w:jc w:val="left"/>
        <w:rPr>
          <w:sz w:val="24"/>
        </w:rPr>
      </w:pPr>
      <w:r>
        <w:rPr>
          <w:sz w:val="24"/>
        </w:rPr>
        <w:t>Pipeline</w:t>
      </w:r>
      <w:r>
        <w:rPr>
          <w:spacing w:val="-15"/>
          <w:sz w:val="24"/>
        </w:rPr>
        <w:t xml:space="preserve"> </w:t>
      </w:r>
      <w:r>
        <w:rPr>
          <w:sz w:val="24"/>
        </w:rPr>
        <w:t>data</w:t>
      </w:r>
      <w:r>
        <w:rPr>
          <w:spacing w:val="-15"/>
          <w:sz w:val="24"/>
        </w:rPr>
        <w:t xml:space="preserve"> </w:t>
      </w:r>
      <w:r>
        <w:rPr>
          <w:sz w:val="24"/>
        </w:rPr>
        <w:t>processing:</w:t>
      </w:r>
      <w:r>
        <w:rPr>
          <w:spacing w:val="-15"/>
          <w:sz w:val="24"/>
        </w:rPr>
        <w:t xml:space="preserve"> </w:t>
      </w:r>
      <w:r>
        <w:rPr>
          <w:sz w:val="24"/>
        </w:rPr>
        <w:t>Combine</w:t>
      </w:r>
      <w:r>
        <w:rPr>
          <w:spacing w:val="-14"/>
          <w:sz w:val="24"/>
        </w:rPr>
        <w:t xml:space="preserve"> </w:t>
      </w:r>
      <w:r>
        <w:rPr>
          <w:sz w:val="24"/>
        </w:rPr>
        <w:t>multiple</w:t>
      </w:r>
      <w:r>
        <w:rPr>
          <w:spacing w:val="-15"/>
          <w:sz w:val="24"/>
        </w:rPr>
        <w:t xml:space="preserve"> </w:t>
      </w:r>
      <w:r>
        <w:rPr>
          <w:sz w:val="24"/>
        </w:rPr>
        <w:t>generators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process</w:t>
      </w:r>
      <w:r>
        <w:rPr>
          <w:spacing w:val="-15"/>
          <w:sz w:val="24"/>
        </w:rPr>
        <w:t xml:space="preserve"> </w:t>
      </w:r>
      <w:r>
        <w:rPr>
          <w:sz w:val="24"/>
        </w:rPr>
        <w:t>data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stepwise.</w:t>
      </w:r>
    </w:p>
    <w:p w14:paraId="11F0BADA">
      <w:pPr>
        <w:pStyle w:val="13"/>
        <w:spacing w:before="225"/>
      </w:pPr>
    </w:p>
    <w:p w14:paraId="0183EDBE">
      <w:pPr>
        <w:pStyle w:val="13"/>
        <w:spacing w:line="280" w:lineRule="auto"/>
        <w:ind w:left="720" w:right="73"/>
      </w:pPr>
      <w:r>
        <w:rPr>
          <w:spacing w:val="-2"/>
        </w:rPr>
        <w:t>Generators</w:t>
      </w:r>
      <w:r>
        <w:rPr>
          <w:spacing w:val="-11"/>
        </w:rPr>
        <w:t xml:space="preserve"> </w:t>
      </w:r>
      <w:r>
        <w:rPr>
          <w:spacing w:val="-2"/>
        </w:rPr>
        <w:t>provide</w:t>
      </w:r>
      <w:r>
        <w:rPr>
          <w:spacing w:val="-11"/>
        </w:rPr>
        <w:t xml:space="preserve"> </w:t>
      </w:r>
      <w:r>
        <w:rPr>
          <w:spacing w:val="-2"/>
        </w:rPr>
        <w:t>a</w:t>
      </w:r>
      <w:r>
        <w:rPr>
          <w:spacing w:val="-11"/>
        </w:rPr>
        <w:t xml:space="preserve"> </w:t>
      </w:r>
      <w:r>
        <w:rPr>
          <w:spacing w:val="-2"/>
        </w:rPr>
        <w:t>powerful,</w:t>
      </w:r>
      <w:r>
        <w:rPr>
          <w:spacing w:val="-11"/>
        </w:rPr>
        <w:t xml:space="preserve"> </w:t>
      </w:r>
      <w:r>
        <w:rPr>
          <w:spacing w:val="-2"/>
        </w:rPr>
        <w:t>memory-eﬃcient</w:t>
      </w:r>
      <w:r>
        <w:rPr>
          <w:spacing w:val="-11"/>
        </w:rPr>
        <w:t xml:space="preserve"> </w:t>
      </w:r>
      <w:r>
        <w:rPr>
          <w:spacing w:val="-2"/>
        </w:rPr>
        <w:t>way</w:t>
      </w:r>
      <w:r>
        <w:rPr>
          <w:spacing w:val="-11"/>
        </w:rPr>
        <w:t xml:space="preserve"> </w:t>
      </w:r>
      <w:r>
        <w:rPr>
          <w:spacing w:val="-2"/>
        </w:rPr>
        <w:t>to</w:t>
      </w:r>
      <w:r>
        <w:rPr>
          <w:spacing w:val="-11"/>
        </w:rPr>
        <w:t xml:space="preserve"> </w:t>
      </w:r>
      <w:r>
        <w:rPr>
          <w:spacing w:val="-2"/>
        </w:rPr>
        <w:t>produce</w:t>
      </w:r>
      <w:r>
        <w:rPr>
          <w:spacing w:val="-11"/>
        </w:rPr>
        <w:t xml:space="preserve"> </w:t>
      </w:r>
      <w:r>
        <w:rPr>
          <w:spacing w:val="-2"/>
        </w:rPr>
        <w:t>sequences</w:t>
      </w:r>
      <w:r>
        <w:rPr>
          <w:spacing w:val="-11"/>
        </w:rPr>
        <w:t xml:space="preserve"> </w:t>
      </w:r>
      <w:r>
        <w:rPr>
          <w:spacing w:val="-2"/>
        </w:rPr>
        <w:t>and</w:t>
      </w:r>
      <w:r>
        <w:rPr>
          <w:spacing w:val="-11"/>
        </w:rPr>
        <w:t xml:space="preserve"> </w:t>
      </w:r>
      <w:r>
        <w:rPr>
          <w:spacing w:val="-2"/>
        </w:rPr>
        <w:t>streams</w:t>
      </w:r>
      <w:r>
        <w:rPr>
          <w:spacing w:val="-11"/>
        </w:rPr>
        <w:t xml:space="preserve"> </w:t>
      </w:r>
      <w:r>
        <w:rPr>
          <w:spacing w:val="-2"/>
        </w:rPr>
        <w:t>of</w:t>
      </w:r>
      <w:r>
        <w:rPr>
          <w:spacing w:val="-11"/>
        </w:rPr>
        <w:t xml:space="preserve"> </w:t>
      </w:r>
      <w:r>
        <w:rPr>
          <w:spacing w:val="-2"/>
        </w:rPr>
        <w:t xml:space="preserve">data, </w:t>
      </w:r>
      <w:r>
        <w:t>leveraging</w:t>
      </w:r>
      <w:r>
        <w:rPr>
          <w:spacing w:val="-8"/>
        </w:rPr>
        <w:t xml:space="preserve"> </w:t>
      </w:r>
      <w:r>
        <w:rPr>
          <w:rFonts w:ascii="Courier New" w:hAnsi="Courier New"/>
        </w:rPr>
        <w:t>yield</w:t>
      </w:r>
      <w:r>
        <w:rPr>
          <w:rFonts w:ascii="Courier New" w:hAnsi="Courier New"/>
          <w:spacing w:val="-80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pause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resume</w:t>
      </w:r>
      <w:r>
        <w:rPr>
          <w:spacing w:val="-8"/>
        </w:rPr>
        <w:t xml:space="preserve"> </w:t>
      </w:r>
      <w:r>
        <w:t>function</w:t>
      </w:r>
      <w:r>
        <w:rPr>
          <w:spacing w:val="-8"/>
        </w:rPr>
        <w:t xml:space="preserve"> </w:t>
      </w:r>
      <w:r>
        <w:t>execution.</w:t>
      </w:r>
      <w:r>
        <w:rPr>
          <w:spacing w:val="-8"/>
        </w:rPr>
        <w:t xml:space="preserve"> </w:t>
      </w:r>
      <w:r>
        <w:t>They</w:t>
      </w:r>
      <w:r>
        <w:rPr>
          <w:spacing w:val="-8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cornerstone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Pythonic iteration,</w:t>
      </w:r>
      <w:r>
        <w:rPr>
          <w:spacing w:val="-14"/>
        </w:rPr>
        <w:t xml:space="preserve"> </w:t>
      </w:r>
      <w:r>
        <w:t>especially</w:t>
      </w:r>
      <w:r>
        <w:rPr>
          <w:spacing w:val="-14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large</w:t>
      </w:r>
      <w:r>
        <w:rPr>
          <w:spacing w:val="-14"/>
        </w:rPr>
        <w:t xml:space="preserve"> </w:t>
      </w:r>
      <w:r>
        <w:t>or</w:t>
      </w:r>
      <w:r>
        <w:rPr>
          <w:spacing w:val="-14"/>
        </w:rPr>
        <w:t xml:space="preserve"> </w:t>
      </w:r>
      <w:r>
        <w:t>complex</w:t>
      </w:r>
      <w:r>
        <w:rPr>
          <w:spacing w:val="-14"/>
        </w:rPr>
        <w:t xml:space="preserve"> </w:t>
      </w:r>
      <w:r>
        <w:t>data</w:t>
      </w:r>
      <w:r>
        <w:rPr>
          <w:spacing w:val="-14"/>
        </w:rPr>
        <w:t xml:space="preserve"> </w:t>
      </w:r>
      <w:r>
        <w:t>pipelines.</w:t>
      </w:r>
    </w:p>
    <w:p w14:paraId="62382D2B">
      <w:pPr>
        <w:pStyle w:val="13"/>
        <w:spacing w:before="133"/>
        <w:rPr>
          <w:sz w:val="20"/>
        </w:rPr>
      </w:pPr>
    </w:p>
    <w:p w14:paraId="35F391B8">
      <w:pPr>
        <w:pStyle w:val="13"/>
        <w:spacing w:after="0"/>
        <w:rPr>
          <w:sz w:val="20"/>
        </w:rPr>
        <w:sectPr>
          <w:pgSz w:w="11920" w:h="16840"/>
          <w:pgMar w:top="1360" w:right="283" w:bottom="260" w:left="0" w:header="0" w:footer="79" w:gutter="0"/>
          <w:cols w:space="720" w:num="1"/>
        </w:sectPr>
      </w:pPr>
    </w:p>
    <w:p w14:paraId="1D24CCDA">
      <w:pPr>
        <w:pStyle w:val="13"/>
        <w:spacing w:before="175"/>
        <w:rPr>
          <w:sz w:val="28"/>
        </w:rPr>
      </w:pPr>
    </w:p>
    <w:p w14:paraId="4075989B">
      <w:pPr>
        <w:pStyle w:val="7"/>
      </w:pPr>
      <w:r>
        <w:rPr>
          <w:spacing w:val="-5"/>
        </w:rPr>
        <w:t>Ans:</w:t>
      </w:r>
    </w:p>
    <w:p w14:paraId="24C8CC03">
      <w:pPr>
        <w:numPr>
          <w:ilvl w:val="0"/>
          <w:numId w:val="22"/>
        </w:numPr>
        <w:tabs>
          <w:tab w:val="left" w:pos="986"/>
        </w:tabs>
        <w:spacing w:before="82"/>
        <w:ind w:left="986" w:right="0" w:hanging="266"/>
        <w:jc w:val="left"/>
        <w:rPr>
          <w:b/>
          <w:sz w:val="24"/>
        </w:rPr>
      </w:pPr>
      <w:bookmarkStart w:id="77" w:name="1. return "/>
      <w:bookmarkEnd w:id="77"/>
      <w:r>
        <w:rPr>
          <w:rFonts w:ascii="Courier New"/>
          <w:b/>
          <w:spacing w:val="-2"/>
          <w:sz w:val="24"/>
        </w:rPr>
        <w:t>return</w:t>
      </w:r>
    </w:p>
    <w:p w14:paraId="7473DA2E">
      <w:pPr>
        <w:pStyle w:val="16"/>
        <w:numPr>
          <w:ilvl w:val="1"/>
          <w:numId w:val="22"/>
        </w:numPr>
        <w:tabs>
          <w:tab w:val="left" w:pos="1439"/>
        </w:tabs>
        <w:spacing w:before="271" w:after="0" w:line="240" w:lineRule="auto"/>
        <w:ind w:left="1439" w:right="0" w:hanging="359"/>
        <w:jc w:val="left"/>
        <w:rPr>
          <w:sz w:val="24"/>
        </w:rPr>
      </w:pPr>
      <w:r>
        <w:rPr>
          <w:spacing w:val="-2"/>
          <w:sz w:val="24"/>
        </w:rPr>
        <w:t>Terminates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function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sends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value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back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caller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immediately.</w:t>
      </w:r>
    </w:p>
    <w:p w14:paraId="545D1973">
      <w:pPr>
        <w:pStyle w:val="16"/>
        <w:numPr>
          <w:ilvl w:val="1"/>
          <w:numId w:val="22"/>
        </w:numPr>
        <w:tabs>
          <w:tab w:val="left" w:pos="1439"/>
        </w:tabs>
        <w:spacing w:before="52" w:after="0" w:line="240" w:lineRule="auto"/>
        <w:ind w:left="1439" w:right="0" w:hanging="359"/>
        <w:jc w:val="left"/>
        <w:rPr>
          <w:sz w:val="24"/>
        </w:rPr>
      </w:pPr>
      <w:r>
        <w:rPr>
          <w:spacing w:val="-4"/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function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exits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after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rFonts w:ascii="Courier New" w:hAnsi="Courier New"/>
          <w:spacing w:val="-4"/>
          <w:sz w:val="24"/>
        </w:rPr>
        <w:t>return</w:t>
      </w:r>
      <w:r>
        <w:rPr>
          <w:rFonts w:ascii="Courier New" w:hAnsi="Courier New"/>
          <w:spacing w:val="-78"/>
          <w:sz w:val="24"/>
        </w:rPr>
        <w:t xml:space="preserve"> </w:t>
      </w:r>
      <w:r>
        <w:rPr>
          <w:spacing w:val="-4"/>
          <w:sz w:val="24"/>
        </w:rPr>
        <w:t>statement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executes.</w:t>
      </w:r>
    </w:p>
    <w:p w14:paraId="7AE728ED">
      <w:pPr>
        <w:pStyle w:val="16"/>
        <w:numPr>
          <w:ilvl w:val="1"/>
          <w:numId w:val="22"/>
        </w:numPr>
        <w:tabs>
          <w:tab w:val="left" w:pos="1439"/>
        </w:tabs>
        <w:spacing w:before="48" w:after="0" w:line="240" w:lineRule="auto"/>
        <w:ind w:left="1439" w:right="0" w:hanging="359"/>
        <w:jc w:val="left"/>
        <w:rPr>
          <w:sz w:val="24"/>
        </w:rPr>
      </w:pPr>
      <w:r>
        <w:rPr>
          <w:spacing w:val="-2"/>
          <w:sz w:val="24"/>
        </w:rPr>
        <w:t>Returns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single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value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(or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tuple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if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multiple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values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are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separated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by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commas).</w:t>
      </w:r>
    </w:p>
    <w:p w14:paraId="01555BFB">
      <w:pPr>
        <w:pStyle w:val="16"/>
        <w:numPr>
          <w:ilvl w:val="1"/>
          <w:numId w:val="22"/>
        </w:numPr>
        <w:tabs>
          <w:tab w:val="left" w:pos="1439"/>
        </w:tabs>
        <w:spacing w:before="53" w:after="0" w:line="240" w:lineRule="auto"/>
        <w:ind w:left="1439" w:right="0" w:hanging="359"/>
        <w:jc w:val="left"/>
        <w:rPr>
          <w:sz w:val="24"/>
        </w:rPr>
      </w:pPr>
      <w:r>
        <w:rPr>
          <w:sz w:val="24"/>
        </w:rPr>
        <w:t>Subsequent</w:t>
      </w:r>
      <w:r>
        <w:rPr>
          <w:spacing w:val="-18"/>
          <w:sz w:val="24"/>
        </w:rPr>
        <w:t xml:space="preserve"> </w:t>
      </w:r>
      <w:r>
        <w:rPr>
          <w:sz w:val="24"/>
        </w:rPr>
        <w:t>code</w:t>
      </w:r>
      <w:r>
        <w:rPr>
          <w:spacing w:val="-15"/>
          <w:sz w:val="24"/>
        </w:rPr>
        <w:t xml:space="preserve"> </w:t>
      </w:r>
      <w:r>
        <w:rPr>
          <w:sz w:val="24"/>
        </w:rPr>
        <w:t>in</w:t>
      </w:r>
      <w:r>
        <w:rPr>
          <w:spacing w:val="-16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function</w:t>
      </w:r>
      <w:r>
        <w:rPr>
          <w:spacing w:val="-15"/>
          <w:sz w:val="24"/>
        </w:rPr>
        <w:t xml:space="preserve"> </w:t>
      </w:r>
      <w:r>
        <w:rPr>
          <w:sz w:val="24"/>
        </w:rPr>
        <w:t>after</w:t>
      </w:r>
      <w:r>
        <w:rPr>
          <w:spacing w:val="-16"/>
          <w:sz w:val="24"/>
        </w:rPr>
        <w:t xml:space="preserve"> </w:t>
      </w:r>
      <w:r>
        <w:rPr>
          <w:rFonts w:ascii="Courier New" w:hAnsi="Courier New"/>
          <w:sz w:val="24"/>
        </w:rPr>
        <w:t>return</w:t>
      </w:r>
      <w:r>
        <w:rPr>
          <w:rFonts w:ascii="Courier New" w:hAnsi="Courier New"/>
          <w:spacing w:val="-85"/>
          <w:sz w:val="24"/>
        </w:rPr>
        <w:t xml:space="preserve"> </w:t>
      </w:r>
      <w:r>
        <w:rPr>
          <w:sz w:val="24"/>
        </w:rPr>
        <w:t>does</w:t>
      </w:r>
      <w:r>
        <w:rPr>
          <w:spacing w:val="-15"/>
          <w:sz w:val="24"/>
        </w:rPr>
        <w:t xml:space="preserve"> </w:t>
      </w:r>
      <w:r>
        <w:rPr>
          <w:sz w:val="24"/>
        </w:rPr>
        <w:t>not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execute.</w:t>
      </w:r>
    </w:p>
    <w:p w14:paraId="63DDBE96">
      <w:pPr>
        <w:pStyle w:val="16"/>
        <w:numPr>
          <w:ilvl w:val="1"/>
          <w:numId w:val="22"/>
        </w:numPr>
        <w:tabs>
          <w:tab w:val="left" w:pos="1439"/>
        </w:tabs>
        <w:spacing w:before="47" w:after="0" w:line="388" w:lineRule="auto"/>
        <w:ind w:left="720" w:right="5082" w:firstLine="360"/>
        <w:jc w:val="left"/>
        <w:rPr>
          <w:sz w:val="24"/>
        </w:rPr>
      </w:pPr>
      <w:r>
        <w:rPr>
          <w:sz w:val="24"/>
        </w:rPr>
        <w:t>Used</w:t>
      </w:r>
      <w:r>
        <w:rPr>
          <w:spacing w:val="-19"/>
          <w:sz w:val="24"/>
        </w:rPr>
        <w:t xml:space="preserve"> </w:t>
      </w:r>
      <w:r>
        <w:rPr>
          <w:sz w:val="24"/>
        </w:rPr>
        <w:t>in</w:t>
      </w:r>
      <w:r>
        <w:rPr>
          <w:spacing w:val="-18"/>
          <w:sz w:val="24"/>
        </w:rPr>
        <w:t xml:space="preserve"> </w:t>
      </w:r>
      <w:r>
        <w:rPr>
          <w:sz w:val="24"/>
        </w:rPr>
        <w:t>regular</w:t>
      </w:r>
      <w:r>
        <w:rPr>
          <w:spacing w:val="-18"/>
          <w:sz w:val="24"/>
        </w:rPr>
        <w:t xml:space="preserve"> </w:t>
      </w:r>
      <w:r>
        <w:rPr>
          <w:sz w:val="24"/>
        </w:rPr>
        <w:t>functions</w:t>
      </w:r>
      <w:r>
        <w:rPr>
          <w:spacing w:val="-18"/>
          <w:sz w:val="24"/>
        </w:rPr>
        <w:t xml:space="preserve"> </w:t>
      </w:r>
      <w:r>
        <w:rPr>
          <w:sz w:val="24"/>
        </w:rPr>
        <w:t>to</w:t>
      </w:r>
      <w:r>
        <w:rPr>
          <w:spacing w:val="-18"/>
          <w:sz w:val="24"/>
        </w:rPr>
        <w:t xml:space="preserve"> </w:t>
      </w:r>
      <w:r>
        <w:rPr>
          <w:sz w:val="24"/>
        </w:rPr>
        <w:t>output</w:t>
      </w:r>
      <w:r>
        <w:rPr>
          <w:spacing w:val="-18"/>
          <w:sz w:val="24"/>
        </w:rPr>
        <w:t xml:space="preserve"> </w:t>
      </w:r>
      <w:r>
        <w:rPr>
          <w:sz w:val="24"/>
        </w:rPr>
        <w:t>results</w:t>
      </w:r>
      <w:r>
        <w:rPr>
          <w:spacing w:val="-18"/>
          <w:sz w:val="24"/>
        </w:rPr>
        <w:t xml:space="preserve"> </w:t>
      </w:r>
      <w:r>
        <w:rPr>
          <w:sz w:val="24"/>
        </w:rPr>
        <w:t xml:space="preserve">once. </w:t>
      </w:r>
      <w:r>
        <w:rPr>
          <w:spacing w:val="-2"/>
          <w:sz w:val="24"/>
        </w:rPr>
        <w:t>Example:</w:t>
      </w:r>
    </w:p>
    <w:p w14:paraId="60404B73">
      <w:pPr>
        <w:pStyle w:val="13"/>
        <w:spacing w:before="186" w:line="321" w:lineRule="auto"/>
        <w:ind w:left="2016" w:right="7768" w:hanging="577"/>
        <w:rPr>
          <w:rFonts w:ascii="Courier New"/>
        </w:rPr>
      </w:pPr>
      <w:r>
        <w:rPr>
          <w:rFonts w:ascii="Courier New"/>
        </w:rPr>
        <w:t>def square(x): return</w:t>
      </w:r>
      <w:r>
        <w:rPr>
          <w:rFonts w:ascii="Courier New"/>
          <w:spacing w:val="-13"/>
        </w:rPr>
        <w:t xml:space="preserve"> </w:t>
      </w:r>
      <w:r>
        <w:rPr>
          <w:rFonts w:ascii="Courier New"/>
        </w:rPr>
        <w:t>x</w:t>
      </w:r>
      <w:r>
        <w:rPr>
          <w:rFonts w:ascii="Courier New"/>
          <w:spacing w:val="-13"/>
        </w:rPr>
        <w:t xml:space="preserve"> </w:t>
      </w:r>
      <w:r>
        <w:rPr>
          <w:rFonts w:ascii="Courier New"/>
        </w:rPr>
        <w:t>*</w:t>
      </w:r>
      <w:r>
        <w:rPr>
          <w:rFonts w:ascii="Courier New"/>
          <w:spacing w:val="-13"/>
        </w:rPr>
        <w:t xml:space="preserve"> </w:t>
      </w:r>
      <w:r>
        <w:rPr>
          <w:rFonts w:ascii="Courier New"/>
        </w:rPr>
        <w:t>x</w:t>
      </w:r>
    </w:p>
    <w:p w14:paraId="314349FC">
      <w:pPr>
        <w:pStyle w:val="13"/>
        <w:spacing w:before="65"/>
        <w:rPr>
          <w:rFonts w:ascii="Courier New"/>
        </w:rPr>
      </w:pPr>
    </w:p>
    <w:p w14:paraId="4CEE93D9">
      <w:pPr>
        <w:tabs>
          <w:tab w:val="left" w:pos="4032"/>
        </w:tabs>
        <w:spacing w:before="1"/>
        <w:ind w:left="1440" w:right="0" w:firstLine="0"/>
        <w:jc w:val="left"/>
        <w:rPr>
          <w:i/>
          <w:sz w:val="24"/>
        </w:rPr>
      </w:pPr>
      <w:r>
        <w:rPr>
          <w:rFonts w:ascii="Courier New"/>
          <w:spacing w:val="-2"/>
          <w:w w:val="110"/>
          <w:sz w:val="24"/>
        </w:rPr>
        <w:t>print(square(4))</w:t>
      </w:r>
      <w:r>
        <w:rPr>
          <w:rFonts w:ascii="Courier New"/>
          <w:sz w:val="24"/>
        </w:rPr>
        <w:tab/>
      </w:r>
      <w:r>
        <w:rPr>
          <w:i/>
          <w:w w:val="110"/>
          <w:sz w:val="24"/>
        </w:rPr>
        <w:t>#</w:t>
      </w:r>
      <w:r>
        <w:rPr>
          <w:i/>
          <w:spacing w:val="53"/>
          <w:w w:val="150"/>
          <w:sz w:val="24"/>
        </w:rPr>
        <w:t xml:space="preserve"> </w:t>
      </w:r>
      <w:r>
        <w:rPr>
          <w:i/>
          <w:w w:val="110"/>
          <w:sz w:val="24"/>
        </w:rPr>
        <w:t>Output:</w:t>
      </w:r>
      <w:r>
        <w:rPr>
          <w:i/>
          <w:spacing w:val="54"/>
          <w:w w:val="150"/>
          <w:sz w:val="24"/>
        </w:rPr>
        <w:t xml:space="preserve"> </w:t>
      </w:r>
      <w:r>
        <w:rPr>
          <w:i/>
          <w:spacing w:val="-5"/>
          <w:w w:val="110"/>
          <w:sz w:val="24"/>
        </w:rPr>
        <w:t>16</w:t>
      </w:r>
    </w:p>
    <w:p w14:paraId="4E1B1984">
      <w:pPr>
        <w:pStyle w:val="13"/>
        <w:spacing w:before="124"/>
        <w:rPr>
          <w:i/>
        </w:rPr>
      </w:pPr>
    </w:p>
    <w:p w14:paraId="16C640FA">
      <w:pPr>
        <w:spacing w:before="82"/>
        <w:ind w:left="0" w:right="589" w:firstLine="0"/>
        <w:jc w:val="center"/>
        <w:rPr>
          <w:b/>
          <w:sz w:val="24"/>
        </w:rPr>
      </w:pPr>
      <w:bookmarkStart w:id="78" w:name="2. yield "/>
      <w:bookmarkEnd w:id="78"/>
      <w:bookmarkStart w:id="79" w:name="Summary Comparison "/>
      <w:bookmarkEnd w:id="79"/>
      <w:r>
        <w:rPr>
          <w:b/>
          <w:spacing w:val="-2"/>
          <w:sz w:val="24"/>
        </w:rPr>
        <w:t>Summary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Comparison</w:t>
      </w:r>
    </w:p>
    <w:p w14:paraId="6A2EA3AE">
      <w:pPr>
        <w:pStyle w:val="13"/>
        <w:spacing w:before="27"/>
        <w:rPr>
          <w:b/>
          <w:sz w:val="20"/>
        </w:rPr>
      </w:pPr>
    </w:p>
    <w:tbl>
      <w:tblPr>
        <w:tblStyle w:val="12"/>
        <w:tblW w:w="0" w:type="auto"/>
        <w:tblInd w:w="40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340"/>
        <w:gridCol w:w="3800"/>
        <w:gridCol w:w="3940"/>
      </w:tblGrid>
      <w:tr w14:paraId="50D1003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99" w:hRule="atLeast"/>
        </w:trPr>
        <w:tc>
          <w:tcPr>
            <w:tcW w:w="3340" w:type="dxa"/>
          </w:tcPr>
          <w:p w14:paraId="1C733FD7">
            <w:pPr>
              <w:pStyle w:val="17"/>
              <w:spacing w:before="87"/>
              <w:rPr>
                <w:b/>
                <w:sz w:val="24"/>
              </w:rPr>
            </w:pPr>
          </w:p>
          <w:p w14:paraId="10A19F15">
            <w:pPr>
              <w:pStyle w:val="17"/>
              <w:ind w:left="84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Aspect</w:t>
            </w:r>
          </w:p>
        </w:tc>
        <w:tc>
          <w:tcPr>
            <w:tcW w:w="3800" w:type="dxa"/>
          </w:tcPr>
          <w:p w14:paraId="79023571">
            <w:pPr>
              <w:pStyle w:val="17"/>
              <w:spacing w:before="84"/>
              <w:rPr>
                <w:b/>
                <w:sz w:val="24"/>
              </w:rPr>
            </w:pPr>
          </w:p>
          <w:p w14:paraId="5F1D538F">
            <w:pPr>
              <w:pStyle w:val="17"/>
              <w:ind w:left="830"/>
              <w:rPr>
                <w:rFonts w:ascii="Courier New"/>
                <w:b/>
                <w:sz w:val="24"/>
              </w:rPr>
            </w:pPr>
            <w:r>
              <w:rPr>
                <w:rFonts w:ascii="Courier New"/>
                <w:b/>
                <w:spacing w:val="-2"/>
                <w:sz w:val="24"/>
              </w:rPr>
              <w:t>return</w:t>
            </w:r>
          </w:p>
        </w:tc>
        <w:tc>
          <w:tcPr>
            <w:tcW w:w="3940" w:type="dxa"/>
          </w:tcPr>
          <w:p w14:paraId="1755F6CF">
            <w:pPr>
              <w:pStyle w:val="17"/>
              <w:spacing w:before="84"/>
              <w:rPr>
                <w:b/>
                <w:sz w:val="24"/>
              </w:rPr>
            </w:pPr>
          </w:p>
          <w:p w14:paraId="63CA73AA">
            <w:pPr>
              <w:pStyle w:val="17"/>
              <w:ind w:left="840"/>
              <w:rPr>
                <w:rFonts w:ascii="Courier New"/>
                <w:b/>
                <w:sz w:val="24"/>
              </w:rPr>
            </w:pPr>
            <w:r>
              <w:rPr>
                <w:rFonts w:ascii="Courier New"/>
                <w:b/>
                <w:spacing w:val="-2"/>
                <w:sz w:val="24"/>
              </w:rPr>
              <w:t>yield</w:t>
            </w:r>
          </w:p>
        </w:tc>
      </w:tr>
      <w:tr w14:paraId="020C6AE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99" w:hRule="atLeast"/>
        </w:trPr>
        <w:tc>
          <w:tcPr>
            <w:tcW w:w="3340" w:type="dxa"/>
          </w:tcPr>
          <w:p w14:paraId="671C0D3F">
            <w:pPr>
              <w:pStyle w:val="17"/>
              <w:rPr>
                <w:b/>
                <w:sz w:val="24"/>
              </w:rPr>
            </w:pPr>
          </w:p>
          <w:p w14:paraId="08199BFB">
            <w:pPr>
              <w:pStyle w:val="17"/>
              <w:spacing w:before="64"/>
              <w:rPr>
                <w:b/>
                <w:sz w:val="24"/>
              </w:rPr>
            </w:pPr>
          </w:p>
          <w:p w14:paraId="33A6DA9E">
            <w:pPr>
              <w:pStyle w:val="17"/>
              <w:ind w:right="334"/>
              <w:jc w:val="right"/>
              <w:rPr>
                <w:sz w:val="24"/>
              </w:rPr>
            </w:pPr>
            <w:r>
              <w:rPr>
                <w:sz w:val="24"/>
              </w:rPr>
              <w:t>Function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Behavior</w:t>
            </w:r>
          </w:p>
        </w:tc>
        <w:tc>
          <w:tcPr>
            <w:tcW w:w="3800" w:type="dxa"/>
          </w:tcPr>
          <w:p w14:paraId="373D3BAB">
            <w:pPr>
              <w:pStyle w:val="17"/>
              <w:spacing w:before="95"/>
              <w:rPr>
                <w:b/>
                <w:sz w:val="24"/>
              </w:rPr>
            </w:pPr>
          </w:p>
          <w:p w14:paraId="3DFAC4BF">
            <w:pPr>
              <w:pStyle w:val="17"/>
              <w:spacing w:before="1" w:line="424" w:lineRule="auto"/>
              <w:ind w:left="1669" w:right="593" w:hanging="342"/>
              <w:rPr>
                <w:sz w:val="24"/>
              </w:rPr>
            </w:pPr>
            <w:r>
              <w:rPr>
                <w:spacing w:val="-2"/>
                <w:sz w:val="24"/>
              </w:rPr>
              <w:t>Exits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function completely</w:t>
            </w:r>
          </w:p>
        </w:tc>
        <w:tc>
          <w:tcPr>
            <w:tcW w:w="3940" w:type="dxa"/>
          </w:tcPr>
          <w:p w14:paraId="42E14CAE">
            <w:pPr>
              <w:pStyle w:val="17"/>
              <w:spacing w:before="95"/>
              <w:rPr>
                <w:b/>
                <w:sz w:val="24"/>
              </w:rPr>
            </w:pPr>
          </w:p>
          <w:p w14:paraId="46B0EFBB">
            <w:pPr>
              <w:pStyle w:val="17"/>
              <w:spacing w:before="1" w:line="424" w:lineRule="auto"/>
              <w:ind w:left="1596" w:hanging="449"/>
              <w:rPr>
                <w:sz w:val="24"/>
              </w:rPr>
            </w:pPr>
            <w:r>
              <w:rPr>
                <w:sz w:val="24"/>
              </w:rPr>
              <w:t>Pauses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function,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be resumed later</w:t>
            </w:r>
          </w:p>
        </w:tc>
      </w:tr>
      <w:tr w14:paraId="493D3A9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20" w:hRule="atLeast"/>
        </w:trPr>
        <w:tc>
          <w:tcPr>
            <w:tcW w:w="3340" w:type="dxa"/>
          </w:tcPr>
          <w:p w14:paraId="1CBB18D2">
            <w:pPr>
              <w:pStyle w:val="17"/>
              <w:spacing w:before="98"/>
              <w:rPr>
                <w:b/>
                <w:sz w:val="24"/>
              </w:rPr>
            </w:pPr>
          </w:p>
          <w:p w14:paraId="12FBE680">
            <w:pPr>
              <w:pStyle w:val="17"/>
              <w:ind w:right="391"/>
              <w:jc w:val="right"/>
              <w:rPr>
                <w:sz w:val="24"/>
              </w:rPr>
            </w:pPr>
            <w:r>
              <w:rPr>
                <w:sz w:val="24"/>
              </w:rPr>
              <w:t>Values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Produced</w:t>
            </w:r>
          </w:p>
        </w:tc>
        <w:tc>
          <w:tcPr>
            <w:tcW w:w="3800" w:type="dxa"/>
          </w:tcPr>
          <w:p w14:paraId="0008EF60">
            <w:pPr>
              <w:pStyle w:val="17"/>
              <w:spacing w:before="98"/>
              <w:rPr>
                <w:b/>
                <w:sz w:val="24"/>
              </w:rPr>
            </w:pPr>
          </w:p>
          <w:p w14:paraId="5201E7D5">
            <w:pPr>
              <w:pStyle w:val="17"/>
              <w:ind w:left="1182"/>
              <w:rPr>
                <w:sz w:val="24"/>
              </w:rPr>
            </w:pPr>
            <w:r>
              <w:rPr>
                <w:sz w:val="24"/>
              </w:rPr>
              <w:t>Single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value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tuple</w:t>
            </w:r>
          </w:p>
        </w:tc>
        <w:tc>
          <w:tcPr>
            <w:tcW w:w="3940" w:type="dxa"/>
          </w:tcPr>
          <w:p w14:paraId="1C0319D1">
            <w:pPr>
              <w:pStyle w:val="17"/>
              <w:spacing w:before="98"/>
              <w:rPr>
                <w:b/>
                <w:sz w:val="24"/>
              </w:rPr>
            </w:pPr>
          </w:p>
          <w:p w14:paraId="27088C88">
            <w:pPr>
              <w:pStyle w:val="17"/>
              <w:ind w:left="1004"/>
              <w:rPr>
                <w:sz w:val="24"/>
              </w:rPr>
            </w:pPr>
            <w:r>
              <w:rPr>
                <w:spacing w:val="-2"/>
                <w:sz w:val="24"/>
              </w:rPr>
              <w:t>Multiple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values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over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time</w:t>
            </w:r>
          </w:p>
        </w:tc>
      </w:tr>
      <w:tr w14:paraId="62CEC86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0" w:hRule="atLeast"/>
        </w:trPr>
        <w:tc>
          <w:tcPr>
            <w:tcW w:w="3340" w:type="dxa"/>
          </w:tcPr>
          <w:p w14:paraId="574B9D1F">
            <w:pPr>
              <w:pStyle w:val="17"/>
              <w:spacing w:before="87"/>
              <w:rPr>
                <w:b/>
                <w:sz w:val="24"/>
              </w:rPr>
            </w:pPr>
          </w:p>
          <w:p w14:paraId="588755A7">
            <w:pPr>
              <w:pStyle w:val="17"/>
              <w:ind w:left="1276"/>
              <w:rPr>
                <w:sz w:val="24"/>
              </w:rPr>
            </w:pPr>
            <w:r>
              <w:rPr>
                <w:sz w:val="24"/>
              </w:rPr>
              <w:t>Function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Type</w:t>
            </w:r>
          </w:p>
        </w:tc>
        <w:tc>
          <w:tcPr>
            <w:tcW w:w="3800" w:type="dxa"/>
          </w:tcPr>
          <w:p w14:paraId="31539162">
            <w:pPr>
              <w:pStyle w:val="17"/>
              <w:spacing w:before="87"/>
              <w:rPr>
                <w:b/>
                <w:sz w:val="24"/>
              </w:rPr>
            </w:pPr>
          </w:p>
          <w:p w14:paraId="36EBBA67">
            <w:pPr>
              <w:pStyle w:val="17"/>
              <w:ind w:left="1378"/>
              <w:rPr>
                <w:sz w:val="24"/>
              </w:rPr>
            </w:pPr>
            <w:r>
              <w:rPr>
                <w:sz w:val="24"/>
              </w:rPr>
              <w:t>Regular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function</w:t>
            </w:r>
          </w:p>
        </w:tc>
        <w:tc>
          <w:tcPr>
            <w:tcW w:w="3940" w:type="dxa"/>
          </w:tcPr>
          <w:p w14:paraId="5EBE1FA8">
            <w:pPr>
              <w:pStyle w:val="17"/>
              <w:spacing w:before="87"/>
              <w:rPr>
                <w:b/>
                <w:sz w:val="24"/>
              </w:rPr>
            </w:pPr>
          </w:p>
          <w:p w14:paraId="448D008E">
            <w:pPr>
              <w:pStyle w:val="17"/>
              <w:ind w:left="1336"/>
              <w:rPr>
                <w:sz w:val="24"/>
              </w:rPr>
            </w:pPr>
            <w:r>
              <w:rPr>
                <w:spacing w:val="-6"/>
                <w:sz w:val="24"/>
              </w:rPr>
              <w:t>Generator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function</w:t>
            </w:r>
          </w:p>
        </w:tc>
      </w:tr>
      <w:tr w14:paraId="7684DE0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99" w:hRule="atLeast"/>
        </w:trPr>
        <w:tc>
          <w:tcPr>
            <w:tcW w:w="3340" w:type="dxa"/>
          </w:tcPr>
          <w:p w14:paraId="18EA2AB1">
            <w:pPr>
              <w:pStyle w:val="17"/>
              <w:rPr>
                <w:b/>
                <w:sz w:val="24"/>
              </w:rPr>
            </w:pPr>
          </w:p>
          <w:p w14:paraId="55BAE00F">
            <w:pPr>
              <w:pStyle w:val="17"/>
              <w:spacing w:before="64"/>
              <w:rPr>
                <w:b/>
                <w:sz w:val="24"/>
              </w:rPr>
            </w:pPr>
          </w:p>
          <w:p w14:paraId="756F1405">
            <w:pPr>
              <w:pStyle w:val="17"/>
              <w:ind w:left="1218"/>
              <w:rPr>
                <w:sz w:val="24"/>
              </w:rPr>
            </w:pPr>
            <w:r>
              <w:rPr>
                <w:sz w:val="24"/>
              </w:rPr>
              <w:t>Memory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Usage</w:t>
            </w:r>
          </w:p>
        </w:tc>
        <w:tc>
          <w:tcPr>
            <w:tcW w:w="3800" w:type="dxa"/>
          </w:tcPr>
          <w:p w14:paraId="1E5C0908">
            <w:pPr>
              <w:pStyle w:val="17"/>
              <w:spacing w:before="96"/>
              <w:rPr>
                <w:b/>
                <w:sz w:val="24"/>
              </w:rPr>
            </w:pPr>
          </w:p>
          <w:p w14:paraId="3E5065D9">
            <w:pPr>
              <w:pStyle w:val="17"/>
              <w:spacing w:line="424" w:lineRule="auto"/>
              <w:ind w:left="1993" w:right="315" w:hanging="946"/>
              <w:rPr>
                <w:sz w:val="24"/>
              </w:rPr>
            </w:pPr>
            <w:r>
              <w:rPr>
                <w:spacing w:val="-4"/>
                <w:sz w:val="24"/>
              </w:rPr>
              <w:t>Returns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entire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result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at once</w:t>
            </w:r>
          </w:p>
        </w:tc>
        <w:tc>
          <w:tcPr>
            <w:tcW w:w="3940" w:type="dxa"/>
          </w:tcPr>
          <w:p w14:paraId="1D925C3D">
            <w:pPr>
              <w:pStyle w:val="17"/>
              <w:spacing w:before="96"/>
              <w:rPr>
                <w:b/>
                <w:sz w:val="24"/>
              </w:rPr>
            </w:pPr>
          </w:p>
          <w:p w14:paraId="0BA4285B">
            <w:pPr>
              <w:pStyle w:val="17"/>
              <w:spacing w:line="424" w:lineRule="auto"/>
              <w:ind w:left="2095" w:hanging="1055"/>
              <w:rPr>
                <w:sz w:val="24"/>
              </w:rPr>
            </w:pPr>
            <w:r>
              <w:rPr>
                <w:sz w:val="24"/>
              </w:rPr>
              <w:t>Produces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items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one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a </w:t>
            </w:r>
            <w:r>
              <w:rPr>
                <w:spacing w:val="-4"/>
                <w:sz w:val="24"/>
              </w:rPr>
              <w:t>time</w:t>
            </w:r>
          </w:p>
        </w:tc>
      </w:tr>
      <w:tr w14:paraId="255D164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20" w:hRule="atLeast"/>
        </w:trPr>
        <w:tc>
          <w:tcPr>
            <w:tcW w:w="3340" w:type="dxa"/>
          </w:tcPr>
          <w:p w14:paraId="70D9F24D">
            <w:pPr>
              <w:pStyle w:val="17"/>
              <w:spacing w:before="98"/>
              <w:rPr>
                <w:b/>
                <w:sz w:val="24"/>
              </w:rPr>
            </w:pPr>
          </w:p>
          <w:p w14:paraId="06DBE580">
            <w:pPr>
              <w:pStyle w:val="17"/>
              <w:spacing w:line="424" w:lineRule="auto"/>
              <w:ind w:left="1471" w:hanging="571"/>
              <w:rPr>
                <w:sz w:val="24"/>
              </w:rPr>
            </w:pPr>
            <w:r>
              <w:rPr>
                <w:spacing w:val="-2"/>
                <w:sz w:val="24"/>
              </w:rPr>
              <w:t>Code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Execution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After Statement</w:t>
            </w:r>
          </w:p>
        </w:tc>
        <w:tc>
          <w:tcPr>
            <w:tcW w:w="3800" w:type="dxa"/>
          </w:tcPr>
          <w:p w14:paraId="59D5A60D">
            <w:pPr>
              <w:pStyle w:val="17"/>
              <w:rPr>
                <w:b/>
                <w:sz w:val="24"/>
              </w:rPr>
            </w:pPr>
          </w:p>
          <w:p w14:paraId="6D783427">
            <w:pPr>
              <w:pStyle w:val="17"/>
              <w:spacing w:before="66"/>
              <w:rPr>
                <w:b/>
                <w:sz w:val="24"/>
              </w:rPr>
            </w:pPr>
          </w:p>
          <w:p w14:paraId="5A2B3708">
            <w:pPr>
              <w:pStyle w:val="17"/>
              <w:spacing w:before="1"/>
              <w:ind w:left="1331"/>
              <w:rPr>
                <w:sz w:val="24"/>
              </w:rPr>
            </w:pPr>
            <w:r>
              <w:rPr>
                <w:sz w:val="24"/>
              </w:rPr>
              <w:t>Does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execute</w:t>
            </w:r>
          </w:p>
        </w:tc>
        <w:tc>
          <w:tcPr>
            <w:tcW w:w="3940" w:type="dxa"/>
          </w:tcPr>
          <w:p w14:paraId="6F9520AE">
            <w:pPr>
              <w:pStyle w:val="17"/>
              <w:rPr>
                <w:b/>
                <w:sz w:val="24"/>
              </w:rPr>
            </w:pPr>
          </w:p>
          <w:p w14:paraId="07F9586A">
            <w:pPr>
              <w:pStyle w:val="17"/>
              <w:spacing w:before="66"/>
              <w:rPr>
                <w:b/>
                <w:sz w:val="24"/>
              </w:rPr>
            </w:pPr>
          </w:p>
          <w:p w14:paraId="6006E169">
            <w:pPr>
              <w:pStyle w:val="17"/>
              <w:spacing w:before="1"/>
              <w:ind w:left="1196"/>
              <w:rPr>
                <w:sz w:val="24"/>
              </w:rPr>
            </w:pPr>
            <w:r>
              <w:rPr>
                <w:sz w:val="24"/>
              </w:rPr>
              <w:t>Resumes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next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call</w:t>
            </w:r>
          </w:p>
        </w:tc>
      </w:tr>
    </w:tbl>
    <w:p w14:paraId="66AEFC8E">
      <w:pPr>
        <w:pStyle w:val="13"/>
        <w:spacing w:before="84"/>
        <w:rPr>
          <w:b/>
        </w:rPr>
      </w:pPr>
    </w:p>
    <w:p w14:paraId="3197DCA5">
      <w:pPr>
        <w:spacing w:before="0"/>
        <w:ind w:left="720" w:right="0" w:firstLine="0"/>
        <w:jc w:val="left"/>
        <w:rPr>
          <w:b/>
          <w:sz w:val="24"/>
        </w:rPr>
      </w:pPr>
      <w:bookmarkStart w:id="80" w:name="When to Use "/>
      <w:bookmarkEnd w:id="80"/>
      <w:r>
        <w:rPr>
          <w:b/>
          <w:spacing w:val="-10"/>
          <w:sz w:val="24"/>
        </w:rPr>
        <w:t>When</w:t>
      </w:r>
      <w:r>
        <w:rPr>
          <w:b/>
          <w:spacing w:val="-9"/>
          <w:sz w:val="24"/>
        </w:rPr>
        <w:t xml:space="preserve"> </w:t>
      </w:r>
      <w:r>
        <w:rPr>
          <w:b/>
          <w:spacing w:val="-10"/>
          <w:sz w:val="24"/>
        </w:rPr>
        <w:t>to</w:t>
      </w:r>
      <w:r>
        <w:rPr>
          <w:b/>
          <w:spacing w:val="-9"/>
          <w:sz w:val="24"/>
        </w:rPr>
        <w:t xml:space="preserve"> </w:t>
      </w:r>
      <w:r>
        <w:rPr>
          <w:b/>
          <w:spacing w:val="-10"/>
          <w:sz w:val="24"/>
        </w:rPr>
        <w:t>Use</w:t>
      </w:r>
    </w:p>
    <w:p w14:paraId="686A9E8F">
      <w:pPr>
        <w:pStyle w:val="16"/>
        <w:numPr>
          <w:ilvl w:val="1"/>
          <w:numId w:val="22"/>
        </w:numPr>
        <w:tabs>
          <w:tab w:val="left" w:pos="1439"/>
        </w:tabs>
        <w:spacing w:before="269" w:after="0" w:line="240" w:lineRule="auto"/>
        <w:ind w:left="1439" w:right="0" w:hanging="359"/>
        <w:jc w:val="left"/>
        <w:rPr>
          <w:sz w:val="24"/>
        </w:rPr>
      </w:pPr>
      <w:r>
        <w:rPr>
          <w:sz w:val="24"/>
        </w:rPr>
        <w:t>Use</w:t>
      </w:r>
      <w:r>
        <w:rPr>
          <w:spacing w:val="-18"/>
          <w:sz w:val="24"/>
        </w:rPr>
        <w:t xml:space="preserve"> </w:t>
      </w:r>
      <w:r>
        <w:rPr>
          <w:rFonts w:ascii="Courier New" w:hAnsi="Courier New"/>
          <w:sz w:val="24"/>
        </w:rPr>
        <w:t>return</w:t>
      </w:r>
      <w:r>
        <w:rPr>
          <w:rFonts w:ascii="Courier New" w:hAnsi="Courier New"/>
          <w:spacing w:val="-85"/>
          <w:sz w:val="24"/>
        </w:rPr>
        <w:t xml:space="preserve"> </w:t>
      </w:r>
      <w:r>
        <w:rPr>
          <w:sz w:val="24"/>
        </w:rPr>
        <w:t>when</w:t>
      </w:r>
      <w:r>
        <w:rPr>
          <w:spacing w:val="-15"/>
          <w:sz w:val="24"/>
        </w:rPr>
        <w:t xml:space="preserve"> </w:t>
      </w:r>
      <w:r>
        <w:rPr>
          <w:sz w:val="24"/>
        </w:rPr>
        <w:t>you</w:t>
      </w:r>
      <w:r>
        <w:rPr>
          <w:spacing w:val="-16"/>
          <w:sz w:val="24"/>
        </w:rPr>
        <w:t xml:space="preserve"> </w:t>
      </w:r>
      <w:r>
        <w:rPr>
          <w:sz w:val="24"/>
        </w:rPr>
        <w:t>want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z w:val="24"/>
        </w:rPr>
        <w:t>send</w:t>
      </w:r>
      <w:r>
        <w:rPr>
          <w:spacing w:val="-16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ﬁnal</w:t>
      </w:r>
      <w:r>
        <w:rPr>
          <w:spacing w:val="-15"/>
          <w:sz w:val="24"/>
        </w:rPr>
        <w:t xml:space="preserve"> </w:t>
      </w:r>
      <w:r>
        <w:rPr>
          <w:sz w:val="24"/>
        </w:rPr>
        <w:t>result</w:t>
      </w:r>
      <w:r>
        <w:rPr>
          <w:spacing w:val="-16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end</w:t>
      </w:r>
      <w:r>
        <w:rPr>
          <w:spacing w:val="-16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function.</w:t>
      </w:r>
    </w:p>
    <w:p w14:paraId="517A49F1">
      <w:pPr>
        <w:pStyle w:val="16"/>
        <w:numPr>
          <w:ilvl w:val="1"/>
          <w:numId w:val="22"/>
        </w:numPr>
        <w:tabs>
          <w:tab w:val="left" w:pos="1440"/>
        </w:tabs>
        <w:spacing w:before="48" w:after="0" w:line="278" w:lineRule="auto"/>
        <w:ind w:left="1440" w:right="51" w:hanging="360"/>
        <w:jc w:val="left"/>
        <w:rPr>
          <w:sz w:val="24"/>
        </w:rPr>
      </w:pPr>
      <w:r>
        <w:rPr>
          <w:spacing w:val="-2"/>
          <w:sz w:val="24"/>
        </w:rPr>
        <w:t>Use</w:t>
      </w:r>
      <w:r>
        <w:rPr>
          <w:spacing w:val="-11"/>
          <w:sz w:val="24"/>
        </w:rPr>
        <w:t xml:space="preserve"> </w:t>
      </w:r>
      <w:r>
        <w:rPr>
          <w:rFonts w:ascii="Courier New" w:hAnsi="Courier New"/>
          <w:spacing w:val="-2"/>
          <w:sz w:val="24"/>
        </w:rPr>
        <w:t>yield</w:t>
      </w:r>
      <w:r>
        <w:rPr>
          <w:rFonts w:ascii="Courier New" w:hAnsi="Courier New"/>
          <w:spacing w:val="-83"/>
          <w:sz w:val="24"/>
        </w:rPr>
        <w:t xml:space="preserve"> </w:t>
      </w:r>
      <w:r>
        <w:rPr>
          <w:spacing w:val="-2"/>
          <w:sz w:val="24"/>
        </w:rPr>
        <w:t>when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you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want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generate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sequence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values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lazily,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especially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when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dealing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 xml:space="preserve">with </w:t>
      </w:r>
      <w:r>
        <w:rPr>
          <w:sz w:val="24"/>
        </w:rPr>
        <w:t>large or inﬁnite data streams.</w:t>
      </w:r>
    </w:p>
    <w:p w14:paraId="3AB98262">
      <w:pPr>
        <w:pStyle w:val="13"/>
        <w:spacing w:before="64"/>
      </w:pPr>
    </w:p>
    <w:p w14:paraId="0B3F59D5">
      <w:pPr>
        <w:pStyle w:val="5"/>
        <w:numPr>
          <w:ilvl w:val="0"/>
          <w:numId w:val="22"/>
        </w:numPr>
        <w:tabs>
          <w:tab w:val="left" w:pos="1074"/>
        </w:tabs>
        <w:spacing w:before="1" w:after="0" w:line="240" w:lineRule="auto"/>
        <w:ind w:left="1074" w:right="0" w:hanging="354"/>
        <w:jc w:val="left"/>
      </w:pPr>
      <w:r>
        <w:rPr>
          <w:spacing w:val="-8"/>
        </w:rPr>
        <w:t>Understanding</w:t>
      </w:r>
      <w:r>
        <w:rPr>
          <w:spacing w:val="-10"/>
        </w:rPr>
        <w:t xml:space="preserve"> </w:t>
      </w:r>
      <w:r>
        <w:rPr>
          <w:spacing w:val="-8"/>
        </w:rPr>
        <w:t>iterators</w:t>
      </w:r>
      <w:r>
        <w:rPr>
          <w:spacing w:val="-10"/>
        </w:rPr>
        <w:t xml:space="preserve"> </w:t>
      </w:r>
      <w:r>
        <w:rPr>
          <w:spacing w:val="-8"/>
        </w:rPr>
        <w:t>and</w:t>
      </w:r>
      <w:r>
        <w:rPr>
          <w:spacing w:val="-10"/>
        </w:rPr>
        <w:t xml:space="preserve"> </w:t>
      </w:r>
      <w:r>
        <w:rPr>
          <w:spacing w:val="-8"/>
        </w:rPr>
        <w:t>creating</w:t>
      </w:r>
      <w:r>
        <w:rPr>
          <w:spacing w:val="-10"/>
        </w:rPr>
        <w:t xml:space="preserve"> </w:t>
      </w:r>
      <w:r>
        <w:rPr>
          <w:spacing w:val="-8"/>
        </w:rPr>
        <w:t>custom</w:t>
      </w:r>
      <w:r>
        <w:rPr>
          <w:spacing w:val="-10"/>
        </w:rPr>
        <w:t xml:space="preserve"> </w:t>
      </w:r>
      <w:r>
        <w:rPr>
          <w:spacing w:val="-8"/>
        </w:rPr>
        <w:t>iterators.</w:t>
      </w:r>
    </w:p>
    <w:p w14:paraId="121A7D31">
      <w:pPr>
        <w:pStyle w:val="7"/>
        <w:spacing w:before="69"/>
        <w:rPr>
          <w:sz w:val="34"/>
        </w:rPr>
      </w:pPr>
      <w:r>
        <w:rPr>
          <w:spacing w:val="-4"/>
        </w:rPr>
        <w:t>Ans:</w:t>
      </w:r>
      <w:r>
        <w:t>An</w:t>
      </w:r>
      <w:r>
        <w:rPr>
          <w:spacing w:val="-14"/>
        </w:rPr>
        <w:t xml:space="preserve"> </w:t>
      </w:r>
      <w:r>
        <w:t>iterator</w:t>
      </w:r>
      <w:r>
        <w:rPr>
          <w:spacing w:val="-14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>an</w:t>
      </w:r>
      <w:r>
        <w:rPr>
          <w:spacing w:val="-14"/>
        </w:rPr>
        <w:t xml:space="preserve"> </w:t>
      </w:r>
      <w:r>
        <w:t>object</w:t>
      </w:r>
      <w:r>
        <w:rPr>
          <w:spacing w:val="-14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Python</w:t>
      </w:r>
      <w:r>
        <w:rPr>
          <w:spacing w:val="-14"/>
        </w:rPr>
        <w:t xml:space="preserve"> </w:t>
      </w:r>
      <w:r>
        <w:t>that</w:t>
      </w:r>
      <w:r>
        <w:rPr>
          <w:spacing w:val="-14"/>
        </w:rPr>
        <w:t xml:space="preserve"> </w:t>
      </w:r>
      <w:r>
        <w:t>allows</w:t>
      </w:r>
      <w:r>
        <w:rPr>
          <w:spacing w:val="-14"/>
        </w:rPr>
        <w:t xml:space="preserve"> </w:t>
      </w:r>
      <w:r>
        <w:t>you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traverse</w:t>
      </w:r>
      <w:r>
        <w:rPr>
          <w:spacing w:val="-14"/>
        </w:rPr>
        <w:t xml:space="preserve"> </w:t>
      </w:r>
      <w:r>
        <w:t>through</w:t>
      </w:r>
      <w:r>
        <w:rPr>
          <w:spacing w:val="-14"/>
        </w:rPr>
        <w:t xml:space="preserve"> </w:t>
      </w:r>
      <w:r>
        <w:t>all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elements</w:t>
      </w:r>
      <w:r>
        <w:rPr>
          <w:spacing w:val="-14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 xml:space="preserve">a </w:t>
      </w:r>
      <w:r>
        <w:rPr>
          <w:spacing w:val="-2"/>
        </w:rPr>
        <w:t>collection</w:t>
      </w:r>
      <w:r>
        <w:rPr>
          <w:spacing w:val="-17"/>
        </w:rPr>
        <w:t xml:space="preserve"> </w:t>
      </w:r>
      <w:r>
        <w:rPr>
          <w:spacing w:val="-2"/>
        </w:rPr>
        <w:t>(like</w:t>
      </w:r>
      <w:r>
        <w:rPr>
          <w:spacing w:val="-16"/>
        </w:rPr>
        <w:t xml:space="preserve"> </w:t>
      </w:r>
      <w:r>
        <w:rPr>
          <w:spacing w:val="-2"/>
        </w:rPr>
        <w:t>lists,</w:t>
      </w:r>
      <w:r>
        <w:rPr>
          <w:spacing w:val="-16"/>
        </w:rPr>
        <w:t xml:space="preserve"> </w:t>
      </w:r>
      <w:r>
        <w:rPr>
          <w:spacing w:val="-2"/>
        </w:rPr>
        <w:t>tuples,</w:t>
      </w:r>
      <w:r>
        <w:rPr>
          <w:spacing w:val="-16"/>
        </w:rPr>
        <w:t xml:space="preserve"> </w:t>
      </w:r>
      <w:r>
        <w:rPr>
          <w:spacing w:val="-2"/>
        </w:rPr>
        <w:t>or</w:t>
      </w:r>
      <w:r>
        <w:rPr>
          <w:spacing w:val="-16"/>
        </w:rPr>
        <w:t xml:space="preserve"> </w:t>
      </w:r>
      <w:r>
        <w:rPr>
          <w:spacing w:val="-2"/>
        </w:rPr>
        <w:t>dictionaries)</w:t>
      </w:r>
      <w:r>
        <w:rPr>
          <w:spacing w:val="-16"/>
        </w:rPr>
        <w:t xml:space="preserve"> </w:t>
      </w:r>
      <w:r>
        <w:rPr>
          <w:spacing w:val="-2"/>
        </w:rPr>
        <w:t>one</w:t>
      </w:r>
      <w:r>
        <w:rPr>
          <w:spacing w:val="-16"/>
        </w:rPr>
        <w:t xml:space="preserve"> </w:t>
      </w:r>
      <w:r>
        <w:rPr>
          <w:spacing w:val="-2"/>
        </w:rPr>
        <w:t>at</w:t>
      </w:r>
      <w:r>
        <w:rPr>
          <w:spacing w:val="-16"/>
        </w:rPr>
        <w:t xml:space="preserve"> </w:t>
      </w:r>
      <w:r>
        <w:rPr>
          <w:spacing w:val="-2"/>
        </w:rPr>
        <w:t>a</w:t>
      </w:r>
      <w:r>
        <w:rPr>
          <w:spacing w:val="-16"/>
        </w:rPr>
        <w:t xml:space="preserve"> </w:t>
      </w:r>
      <w:r>
        <w:rPr>
          <w:spacing w:val="-2"/>
        </w:rPr>
        <w:t>time.</w:t>
      </w:r>
      <w:r>
        <w:rPr>
          <w:spacing w:val="-16"/>
        </w:rPr>
        <w:t xml:space="preserve"> </w:t>
      </w:r>
      <w:r>
        <w:rPr>
          <w:spacing w:val="-2"/>
        </w:rPr>
        <w:t>It</w:t>
      </w:r>
      <w:r>
        <w:rPr>
          <w:spacing w:val="-16"/>
        </w:rPr>
        <w:t xml:space="preserve"> </w:t>
      </w:r>
      <w:r>
        <w:rPr>
          <w:spacing w:val="-2"/>
        </w:rPr>
        <w:t>implements</w:t>
      </w:r>
      <w:r>
        <w:rPr>
          <w:spacing w:val="-16"/>
        </w:rPr>
        <w:t xml:space="preserve"> </w:t>
      </w:r>
      <w:r>
        <w:rPr>
          <w:spacing w:val="-2"/>
        </w:rPr>
        <w:t>a</w:t>
      </w:r>
      <w:r>
        <w:rPr>
          <w:spacing w:val="-16"/>
        </w:rPr>
        <w:t xml:space="preserve"> </w:t>
      </w:r>
      <w:r>
        <w:rPr>
          <w:spacing w:val="-2"/>
        </w:rPr>
        <w:t>speciﬁc</w:t>
      </w:r>
      <w:r>
        <w:rPr>
          <w:spacing w:val="-17"/>
        </w:rPr>
        <w:t xml:space="preserve"> </w:t>
      </w:r>
      <w:r>
        <w:rPr>
          <w:spacing w:val="-2"/>
        </w:rPr>
        <w:t>protocol</w:t>
      </w:r>
      <w:r>
        <w:rPr>
          <w:spacing w:val="-16"/>
        </w:rPr>
        <w:t xml:space="preserve"> </w:t>
      </w:r>
      <w:r>
        <w:rPr>
          <w:spacing w:val="-2"/>
        </w:rPr>
        <w:t xml:space="preserve">involving </w:t>
      </w:r>
      <w:r>
        <w:t>two methods</w:t>
      </w:r>
    </w:p>
    <w:p w14:paraId="43F320AF">
      <w:pPr>
        <w:pStyle w:val="3"/>
        <w:numPr>
          <w:numId w:val="0"/>
        </w:numPr>
        <w:tabs>
          <w:tab w:val="left" w:pos="310"/>
        </w:tabs>
        <w:spacing w:before="84" w:after="0" w:line="240" w:lineRule="auto"/>
        <w:ind w:leftChars="0" w:right="17" w:rightChars="0"/>
        <w:jc w:val="both"/>
        <w:rPr>
          <w:sz w:val="34"/>
        </w:rPr>
      </w:pPr>
    </w:p>
    <w:p w14:paraId="76AB322F">
      <w:pPr>
        <w:pStyle w:val="3"/>
        <w:numPr>
          <w:numId w:val="0"/>
        </w:numPr>
        <w:tabs>
          <w:tab w:val="left" w:pos="310"/>
        </w:tabs>
        <w:spacing w:before="84" w:after="0" w:line="240" w:lineRule="auto"/>
        <w:ind w:leftChars="0" w:right="17" w:rightChars="0"/>
        <w:jc w:val="both"/>
        <w:rPr>
          <w:sz w:val="34"/>
        </w:rPr>
      </w:pPr>
    </w:p>
    <w:p w14:paraId="5CF75D30">
      <w:pPr>
        <w:pStyle w:val="3"/>
        <w:numPr>
          <w:ilvl w:val="0"/>
          <w:numId w:val="11"/>
        </w:numPr>
        <w:tabs>
          <w:tab w:val="left" w:pos="310"/>
        </w:tabs>
        <w:spacing w:before="84" w:after="0" w:line="240" w:lineRule="auto"/>
        <w:ind w:left="310" w:right="17" w:hanging="310"/>
        <w:jc w:val="center"/>
        <w:rPr>
          <w:sz w:val="34"/>
        </w:rPr>
      </w:pPr>
      <w:r>
        <w:rPr>
          <w:spacing w:val="-10"/>
        </w:rPr>
        <w:t>Function</w:t>
      </w:r>
      <w:r>
        <w:rPr>
          <w:spacing w:val="-11"/>
        </w:rPr>
        <w:t xml:space="preserve"> </w:t>
      </w:r>
      <w:r>
        <w:rPr>
          <w:spacing w:val="-10"/>
        </w:rPr>
        <w:t>And</w:t>
      </w:r>
      <w:r>
        <w:rPr>
          <w:spacing w:val="-11"/>
        </w:rPr>
        <w:t xml:space="preserve"> </w:t>
      </w:r>
      <w:r>
        <w:rPr>
          <w:spacing w:val="-10"/>
        </w:rPr>
        <w:t>Methods</w:t>
      </w:r>
    </w:p>
    <w:p w14:paraId="2A776FC4">
      <w:pPr>
        <w:pStyle w:val="13"/>
        <w:spacing w:before="232"/>
        <w:rPr>
          <w:b/>
          <w:sz w:val="36"/>
        </w:rPr>
      </w:pPr>
    </w:p>
    <w:p w14:paraId="3CDF0477">
      <w:pPr>
        <w:pStyle w:val="7"/>
        <w:numPr>
          <w:ilvl w:val="0"/>
          <w:numId w:val="23"/>
        </w:numPr>
        <w:tabs>
          <w:tab w:val="left" w:pos="959"/>
        </w:tabs>
        <w:spacing w:before="1" w:after="0" w:line="309" w:lineRule="auto"/>
        <w:ind w:left="720" w:right="5588" w:firstLine="0"/>
        <w:jc w:val="left"/>
        <w:rPr>
          <w:sz w:val="26"/>
        </w:rPr>
      </w:pPr>
      <w:r>
        <w:rPr>
          <w:spacing w:val="-4"/>
        </w:rPr>
        <w:t>Deﬁning</w:t>
      </w:r>
      <w:r>
        <w:rPr>
          <w:spacing w:val="-18"/>
        </w:rPr>
        <w:t xml:space="preserve"> </w:t>
      </w:r>
      <w:r>
        <w:rPr>
          <w:spacing w:val="-4"/>
        </w:rPr>
        <w:t>and</w:t>
      </w:r>
      <w:r>
        <w:rPr>
          <w:spacing w:val="-17"/>
        </w:rPr>
        <w:t xml:space="preserve"> </w:t>
      </w:r>
      <w:r>
        <w:rPr>
          <w:spacing w:val="-4"/>
        </w:rPr>
        <w:t>calling</w:t>
      </w:r>
      <w:r>
        <w:rPr>
          <w:spacing w:val="-17"/>
        </w:rPr>
        <w:t xml:space="preserve"> </w:t>
      </w:r>
      <w:r>
        <w:rPr>
          <w:spacing w:val="-4"/>
        </w:rPr>
        <w:t>functions</w:t>
      </w:r>
      <w:r>
        <w:rPr>
          <w:spacing w:val="-17"/>
        </w:rPr>
        <w:t xml:space="preserve"> </w:t>
      </w:r>
      <w:r>
        <w:rPr>
          <w:spacing w:val="-4"/>
        </w:rPr>
        <w:t>in</w:t>
      </w:r>
      <w:r>
        <w:rPr>
          <w:spacing w:val="-17"/>
        </w:rPr>
        <w:t xml:space="preserve"> </w:t>
      </w:r>
      <w:r>
        <w:rPr>
          <w:spacing w:val="-4"/>
        </w:rPr>
        <w:t>Python. Ans:</w:t>
      </w:r>
    </w:p>
    <w:p w14:paraId="60BBA7EA">
      <w:pPr>
        <w:pStyle w:val="13"/>
        <w:spacing w:before="88" w:line="403" w:lineRule="auto"/>
        <w:ind w:left="720" w:right="73" w:firstLine="720"/>
      </w:pPr>
      <w:r>
        <w:t>Functions</w:t>
      </w:r>
      <w:r>
        <w:rPr>
          <w:spacing w:val="-9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reusable</w:t>
      </w:r>
      <w:r>
        <w:rPr>
          <w:spacing w:val="-9"/>
        </w:rPr>
        <w:t xml:space="preserve"> </w:t>
      </w:r>
      <w:r>
        <w:t>blocks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code</w:t>
      </w:r>
      <w:r>
        <w:rPr>
          <w:spacing w:val="-9"/>
        </w:rPr>
        <w:t xml:space="preserve"> </w:t>
      </w:r>
      <w:r>
        <w:t>designed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perform</w:t>
      </w:r>
      <w:r>
        <w:rPr>
          <w:spacing w:val="-9"/>
        </w:rPr>
        <w:t xml:space="preserve"> </w:t>
      </w:r>
      <w:r>
        <w:t>speciﬁc</w:t>
      </w:r>
      <w:r>
        <w:rPr>
          <w:spacing w:val="-9"/>
        </w:rPr>
        <w:t xml:space="preserve"> </w:t>
      </w:r>
      <w:r>
        <w:t>tasks.</w:t>
      </w:r>
      <w:r>
        <w:rPr>
          <w:spacing w:val="-9"/>
        </w:rPr>
        <w:t xml:space="preserve"> </w:t>
      </w:r>
      <w:r>
        <w:t>They</w:t>
      </w:r>
      <w:r>
        <w:rPr>
          <w:spacing w:val="-9"/>
        </w:rPr>
        <w:t xml:space="preserve"> </w:t>
      </w:r>
      <w:r>
        <w:t>help</w:t>
      </w:r>
      <w:r>
        <w:rPr>
          <w:spacing w:val="-9"/>
        </w:rPr>
        <w:t xml:space="preserve"> </w:t>
      </w:r>
      <w:r>
        <w:t>make programs</w:t>
      </w:r>
      <w:r>
        <w:rPr>
          <w:spacing w:val="-5"/>
        </w:rPr>
        <w:t xml:space="preserve"> </w:t>
      </w:r>
      <w:r>
        <w:t>modular,</w:t>
      </w:r>
      <w:r>
        <w:rPr>
          <w:spacing w:val="-5"/>
        </w:rPr>
        <w:t xml:space="preserve"> </w:t>
      </w:r>
      <w:r>
        <w:t>readable,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maintainable.</w:t>
      </w:r>
    </w:p>
    <w:p w14:paraId="2A316C90">
      <w:pPr>
        <w:spacing w:before="120"/>
        <w:ind w:left="720" w:right="0" w:firstLine="0"/>
        <w:jc w:val="left"/>
        <w:rPr>
          <w:b/>
          <w:sz w:val="24"/>
        </w:rPr>
      </w:pPr>
      <w:bookmarkStart w:id="81" w:name="Defining a Function "/>
      <w:bookmarkEnd w:id="81"/>
      <w:r>
        <w:rPr>
          <w:b/>
          <w:spacing w:val="-2"/>
          <w:sz w:val="24"/>
        </w:rPr>
        <w:t>Deﬁning</w:t>
      </w:r>
      <w:r>
        <w:rPr>
          <w:b/>
          <w:spacing w:val="-16"/>
          <w:sz w:val="24"/>
        </w:rPr>
        <w:t xml:space="preserve"> </w:t>
      </w:r>
      <w:r>
        <w:rPr>
          <w:b/>
          <w:spacing w:val="-2"/>
          <w:sz w:val="24"/>
        </w:rPr>
        <w:t>a</w:t>
      </w:r>
      <w:r>
        <w:rPr>
          <w:b/>
          <w:spacing w:val="-16"/>
          <w:sz w:val="24"/>
        </w:rPr>
        <w:t xml:space="preserve"> </w:t>
      </w:r>
      <w:r>
        <w:rPr>
          <w:b/>
          <w:spacing w:val="-2"/>
          <w:sz w:val="24"/>
        </w:rPr>
        <w:t>Function</w:t>
      </w:r>
    </w:p>
    <w:p w14:paraId="534391FD">
      <w:pPr>
        <w:pStyle w:val="16"/>
        <w:numPr>
          <w:ilvl w:val="1"/>
          <w:numId w:val="23"/>
        </w:numPr>
        <w:tabs>
          <w:tab w:val="left" w:pos="1439"/>
        </w:tabs>
        <w:spacing w:before="269" w:after="0" w:line="240" w:lineRule="auto"/>
        <w:ind w:left="1439" w:right="0" w:hanging="359"/>
        <w:jc w:val="left"/>
        <w:rPr>
          <w:rFonts w:ascii="Arial" w:hAnsi="Arial"/>
          <w:sz w:val="24"/>
        </w:rPr>
      </w:pPr>
      <w:r>
        <w:rPr>
          <w:spacing w:val="-2"/>
          <w:sz w:val="24"/>
        </w:rPr>
        <w:t>Use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rFonts w:ascii="Courier New" w:hAnsi="Courier New"/>
          <w:spacing w:val="-2"/>
          <w:sz w:val="24"/>
        </w:rPr>
        <w:t>def</w:t>
      </w:r>
      <w:r>
        <w:rPr>
          <w:rFonts w:ascii="Courier New" w:hAnsi="Courier New"/>
          <w:spacing w:val="-79"/>
          <w:sz w:val="24"/>
        </w:rPr>
        <w:t xml:space="preserve"> </w:t>
      </w:r>
      <w:r>
        <w:rPr>
          <w:spacing w:val="-2"/>
          <w:sz w:val="24"/>
        </w:rPr>
        <w:t>keyword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followed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by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function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name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parentheses</w:t>
      </w:r>
      <w:r>
        <w:rPr>
          <w:spacing w:val="-8"/>
          <w:sz w:val="24"/>
        </w:rPr>
        <w:t xml:space="preserve"> </w:t>
      </w:r>
      <w:r>
        <w:rPr>
          <w:rFonts w:ascii="Courier New" w:hAnsi="Courier New"/>
          <w:spacing w:val="-5"/>
          <w:sz w:val="24"/>
        </w:rPr>
        <w:t>()</w:t>
      </w:r>
      <w:r>
        <w:rPr>
          <w:spacing w:val="-5"/>
          <w:sz w:val="24"/>
        </w:rPr>
        <w:t>.</w:t>
      </w:r>
    </w:p>
    <w:p w14:paraId="3940CF08">
      <w:pPr>
        <w:pStyle w:val="16"/>
        <w:numPr>
          <w:ilvl w:val="1"/>
          <w:numId w:val="23"/>
        </w:numPr>
        <w:tabs>
          <w:tab w:val="left" w:pos="1439"/>
        </w:tabs>
        <w:spacing w:before="48" w:after="0" w:line="240" w:lineRule="auto"/>
        <w:ind w:left="1439" w:right="0" w:hanging="359"/>
        <w:jc w:val="left"/>
        <w:rPr>
          <w:rFonts w:ascii="Arial" w:hAnsi="Arial"/>
          <w:sz w:val="24"/>
        </w:rPr>
      </w:pPr>
      <w:r>
        <w:rPr>
          <w:spacing w:val="-2"/>
          <w:sz w:val="24"/>
        </w:rPr>
        <w:t>Inside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parentheses,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optionally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specify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parameters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(inputs).</w:t>
      </w:r>
    </w:p>
    <w:p w14:paraId="68127A74">
      <w:pPr>
        <w:pStyle w:val="16"/>
        <w:numPr>
          <w:ilvl w:val="1"/>
          <w:numId w:val="23"/>
        </w:numPr>
        <w:tabs>
          <w:tab w:val="left" w:pos="1439"/>
        </w:tabs>
        <w:spacing w:before="52" w:after="0" w:line="240" w:lineRule="auto"/>
        <w:ind w:left="1439" w:right="0" w:hanging="359"/>
        <w:jc w:val="left"/>
        <w:rPr>
          <w:rFonts w:ascii="Arial" w:hAnsi="Arial"/>
          <w:sz w:val="24"/>
        </w:rPr>
      </w:pPr>
      <w:r>
        <w:rPr>
          <w:spacing w:val="-2"/>
          <w:sz w:val="24"/>
        </w:rPr>
        <w:t>End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function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header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line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colon</w:t>
      </w:r>
      <w:r>
        <w:rPr>
          <w:spacing w:val="-15"/>
          <w:sz w:val="24"/>
        </w:rPr>
        <w:t xml:space="preserve"> </w:t>
      </w:r>
      <w:r>
        <w:rPr>
          <w:rFonts w:ascii="Courier New" w:hAnsi="Courier New"/>
          <w:spacing w:val="-5"/>
          <w:sz w:val="24"/>
        </w:rPr>
        <w:t>:</w:t>
      </w:r>
      <w:r>
        <w:rPr>
          <w:spacing w:val="-5"/>
          <w:sz w:val="24"/>
        </w:rPr>
        <w:t>.</w:t>
      </w:r>
    </w:p>
    <w:p w14:paraId="2ACD6AC4">
      <w:pPr>
        <w:pStyle w:val="16"/>
        <w:numPr>
          <w:ilvl w:val="1"/>
          <w:numId w:val="23"/>
        </w:numPr>
        <w:tabs>
          <w:tab w:val="left" w:pos="1439"/>
        </w:tabs>
        <w:spacing w:before="48" w:after="0" w:line="240" w:lineRule="auto"/>
        <w:ind w:left="1439" w:right="0" w:hanging="359"/>
        <w:jc w:val="left"/>
        <w:rPr>
          <w:rFonts w:ascii="Arial" w:hAnsi="Arial"/>
          <w:sz w:val="24"/>
        </w:rPr>
      </w:pPr>
      <w:r>
        <w:rPr>
          <w:sz w:val="24"/>
        </w:rPr>
        <w:t>Indent</w:t>
      </w:r>
      <w:r>
        <w:rPr>
          <w:spacing w:val="-18"/>
          <w:sz w:val="24"/>
        </w:rPr>
        <w:t xml:space="preserve"> </w:t>
      </w:r>
      <w:r>
        <w:rPr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z w:val="24"/>
        </w:rPr>
        <w:t>function</w:t>
      </w:r>
      <w:r>
        <w:rPr>
          <w:spacing w:val="-17"/>
          <w:sz w:val="24"/>
        </w:rPr>
        <w:t xml:space="preserve"> </w:t>
      </w:r>
      <w:r>
        <w:rPr>
          <w:sz w:val="24"/>
        </w:rPr>
        <w:t>body</w:t>
      </w:r>
      <w:r>
        <w:rPr>
          <w:spacing w:val="-17"/>
          <w:sz w:val="24"/>
        </w:rPr>
        <w:t xml:space="preserve"> </w:t>
      </w:r>
      <w:r>
        <w:rPr>
          <w:sz w:val="24"/>
        </w:rPr>
        <w:t>(usually</w:t>
      </w:r>
      <w:r>
        <w:rPr>
          <w:spacing w:val="-18"/>
          <w:sz w:val="24"/>
        </w:rPr>
        <w:t xml:space="preserve"> </w:t>
      </w:r>
      <w:r>
        <w:rPr>
          <w:sz w:val="24"/>
        </w:rPr>
        <w:t>4</w:t>
      </w:r>
      <w:r>
        <w:rPr>
          <w:spacing w:val="-17"/>
          <w:sz w:val="24"/>
        </w:rPr>
        <w:t xml:space="preserve"> </w:t>
      </w:r>
      <w:r>
        <w:rPr>
          <w:sz w:val="24"/>
        </w:rPr>
        <w:t>spaces)</w:t>
      </w:r>
      <w:r>
        <w:rPr>
          <w:spacing w:val="-17"/>
          <w:sz w:val="24"/>
        </w:rPr>
        <w:t xml:space="preserve"> </w:t>
      </w:r>
      <w:r>
        <w:rPr>
          <w:sz w:val="24"/>
        </w:rPr>
        <w:t>beneath</w:t>
      </w:r>
      <w:r>
        <w:rPr>
          <w:spacing w:val="-17"/>
          <w:sz w:val="24"/>
        </w:rPr>
        <w:t xml:space="preserve"> </w:t>
      </w:r>
      <w:r>
        <w:rPr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header.</w:t>
      </w:r>
    </w:p>
    <w:p w14:paraId="5E1D12A2">
      <w:pPr>
        <w:spacing w:before="52"/>
        <w:ind w:left="720" w:right="0" w:firstLine="0"/>
        <w:jc w:val="left"/>
        <w:rPr>
          <w:b/>
          <w:sz w:val="24"/>
        </w:rPr>
      </w:pPr>
      <w:bookmarkStart w:id="82" w:name="Basic Syntax: "/>
      <w:bookmarkEnd w:id="82"/>
      <w:r>
        <w:rPr>
          <w:b/>
          <w:sz w:val="24"/>
        </w:rPr>
        <w:t>Basic</w:t>
      </w:r>
      <w:r>
        <w:rPr>
          <w:b/>
          <w:spacing w:val="9"/>
          <w:sz w:val="24"/>
        </w:rPr>
        <w:t xml:space="preserve"> </w:t>
      </w:r>
      <w:r>
        <w:rPr>
          <w:b/>
          <w:spacing w:val="-2"/>
          <w:sz w:val="24"/>
        </w:rPr>
        <w:t>Syntax:</w:t>
      </w:r>
    </w:p>
    <w:p w14:paraId="081088A6">
      <w:pPr>
        <w:pStyle w:val="13"/>
        <w:spacing w:before="267"/>
        <w:ind w:left="720"/>
        <w:rPr>
          <w:rFonts w:ascii="Courier New"/>
        </w:rPr>
      </w:pPr>
      <w:r>
        <w:rPr>
          <w:rFonts w:ascii="Courier New"/>
          <w:spacing w:val="-2"/>
        </w:rPr>
        <w:t>python</w:t>
      </w:r>
    </w:p>
    <w:p w14:paraId="2E64E504">
      <w:pPr>
        <w:pStyle w:val="13"/>
        <w:spacing w:before="190"/>
        <w:rPr>
          <w:rFonts w:ascii="Courier New"/>
        </w:rPr>
      </w:pPr>
    </w:p>
    <w:p w14:paraId="33775831">
      <w:pPr>
        <w:pStyle w:val="13"/>
        <w:ind w:left="720"/>
        <w:rPr>
          <w:rFonts w:ascii="Courier New"/>
        </w:rPr>
      </w:pPr>
      <w:r>
        <w:rPr>
          <w:rFonts w:ascii="Courier New"/>
        </w:rPr>
        <w:t xml:space="preserve">def </w:t>
      </w:r>
      <w:r>
        <w:rPr>
          <w:rFonts w:ascii="Courier New"/>
          <w:spacing w:val="-2"/>
        </w:rPr>
        <w:t>function_name(parameters):</w:t>
      </w:r>
    </w:p>
    <w:p w14:paraId="41E078F4">
      <w:pPr>
        <w:spacing w:before="66"/>
        <w:ind w:left="1296" w:right="0" w:firstLine="0"/>
        <w:jc w:val="left"/>
        <w:rPr>
          <w:i/>
          <w:sz w:val="24"/>
        </w:rPr>
      </w:pPr>
      <w:r>
        <w:rPr>
          <w:i/>
          <w:w w:val="115"/>
          <w:sz w:val="24"/>
        </w:rPr>
        <w:t>#</w:t>
      </w:r>
      <w:r>
        <w:rPr>
          <w:i/>
          <w:spacing w:val="47"/>
          <w:w w:val="115"/>
          <w:sz w:val="24"/>
        </w:rPr>
        <w:t xml:space="preserve"> </w:t>
      </w:r>
      <w:r>
        <w:rPr>
          <w:i/>
          <w:w w:val="115"/>
          <w:sz w:val="24"/>
        </w:rPr>
        <w:t>code</w:t>
      </w:r>
      <w:r>
        <w:rPr>
          <w:i/>
          <w:spacing w:val="47"/>
          <w:w w:val="115"/>
          <w:sz w:val="24"/>
        </w:rPr>
        <w:t xml:space="preserve"> </w:t>
      </w:r>
      <w:r>
        <w:rPr>
          <w:i/>
          <w:spacing w:val="-2"/>
          <w:w w:val="115"/>
          <w:sz w:val="24"/>
        </w:rPr>
        <w:t>block</w:t>
      </w:r>
    </w:p>
    <w:p w14:paraId="5EE2083E">
      <w:pPr>
        <w:spacing w:before="86"/>
        <w:ind w:left="1296" w:right="0" w:firstLine="0"/>
        <w:jc w:val="left"/>
        <w:rPr>
          <w:i/>
          <w:sz w:val="24"/>
        </w:rPr>
      </w:pPr>
      <w:r>
        <w:rPr>
          <w:i/>
          <w:w w:val="120"/>
          <w:sz w:val="24"/>
        </w:rPr>
        <w:t>#</w:t>
      </w:r>
      <w:r>
        <w:rPr>
          <w:i/>
          <w:spacing w:val="7"/>
          <w:w w:val="120"/>
          <w:sz w:val="24"/>
        </w:rPr>
        <w:t xml:space="preserve"> </w:t>
      </w:r>
      <w:r>
        <w:rPr>
          <w:i/>
          <w:w w:val="120"/>
          <w:sz w:val="24"/>
        </w:rPr>
        <w:t>perform</w:t>
      </w:r>
      <w:r>
        <w:rPr>
          <w:i/>
          <w:spacing w:val="8"/>
          <w:w w:val="120"/>
          <w:sz w:val="24"/>
        </w:rPr>
        <w:t xml:space="preserve"> </w:t>
      </w:r>
      <w:r>
        <w:rPr>
          <w:i/>
          <w:spacing w:val="-2"/>
          <w:w w:val="120"/>
          <w:sz w:val="24"/>
        </w:rPr>
        <w:t>actions</w:t>
      </w:r>
    </w:p>
    <w:p w14:paraId="67E3CEDC">
      <w:pPr>
        <w:tabs>
          <w:tab w:val="left" w:pos="3312"/>
        </w:tabs>
        <w:spacing w:before="85"/>
        <w:ind w:left="1296" w:right="0" w:firstLine="0"/>
        <w:jc w:val="left"/>
        <w:rPr>
          <w:i/>
          <w:sz w:val="24"/>
        </w:rPr>
      </w:pPr>
      <w:r>
        <w:rPr>
          <w:rFonts w:ascii="Courier New"/>
          <w:sz w:val="24"/>
        </w:rPr>
        <w:t xml:space="preserve">return </w:t>
      </w:r>
      <w:r>
        <w:rPr>
          <w:rFonts w:ascii="Courier New"/>
          <w:spacing w:val="-2"/>
          <w:w w:val="110"/>
          <w:sz w:val="24"/>
        </w:rPr>
        <w:t>value</w:t>
      </w:r>
      <w:r>
        <w:rPr>
          <w:rFonts w:ascii="Courier New"/>
          <w:sz w:val="24"/>
        </w:rPr>
        <w:tab/>
      </w:r>
      <w:r>
        <w:rPr>
          <w:i/>
          <w:w w:val="110"/>
          <w:sz w:val="24"/>
        </w:rPr>
        <w:t>#</w:t>
      </w:r>
      <w:r>
        <w:rPr>
          <w:i/>
          <w:spacing w:val="62"/>
          <w:w w:val="110"/>
          <w:sz w:val="24"/>
        </w:rPr>
        <w:t xml:space="preserve"> </w:t>
      </w:r>
      <w:r>
        <w:rPr>
          <w:i/>
          <w:spacing w:val="-2"/>
          <w:w w:val="110"/>
          <w:sz w:val="24"/>
        </w:rPr>
        <w:t>optional</w:t>
      </w:r>
    </w:p>
    <w:p w14:paraId="23437108">
      <w:pPr>
        <w:pStyle w:val="13"/>
        <w:rPr>
          <w:i/>
        </w:rPr>
      </w:pPr>
    </w:p>
    <w:p w14:paraId="5E475264">
      <w:pPr>
        <w:pStyle w:val="13"/>
        <w:spacing w:before="114"/>
        <w:rPr>
          <w:i/>
        </w:rPr>
      </w:pPr>
    </w:p>
    <w:p w14:paraId="37A3116A">
      <w:pPr>
        <w:spacing w:before="0"/>
        <w:ind w:left="720" w:right="0" w:firstLine="0"/>
        <w:jc w:val="left"/>
        <w:rPr>
          <w:b/>
          <w:sz w:val="24"/>
        </w:rPr>
      </w:pPr>
      <w:bookmarkStart w:id="83" w:name="Simple Example: "/>
      <w:bookmarkEnd w:id="83"/>
      <w:r>
        <w:rPr>
          <w:b/>
          <w:spacing w:val="-2"/>
          <w:sz w:val="24"/>
        </w:rPr>
        <w:t>Simple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Example:</w:t>
      </w:r>
    </w:p>
    <w:p w14:paraId="740159CD">
      <w:pPr>
        <w:pStyle w:val="13"/>
        <w:spacing w:before="40"/>
        <w:rPr>
          <w:b/>
        </w:rPr>
      </w:pPr>
    </w:p>
    <w:p w14:paraId="04110B86">
      <w:pPr>
        <w:pStyle w:val="13"/>
        <w:ind w:left="720"/>
        <w:rPr>
          <w:rFonts w:ascii="Courier New"/>
        </w:rPr>
      </w:pPr>
      <w:r>
        <w:rPr>
          <w:rFonts w:ascii="Courier New"/>
        </w:rPr>
        <w:t xml:space="preserve">def </w:t>
      </w:r>
      <w:r>
        <w:rPr>
          <w:rFonts w:ascii="Courier New"/>
          <w:spacing w:val="-2"/>
        </w:rPr>
        <w:t>greet():</w:t>
      </w:r>
    </w:p>
    <w:p w14:paraId="6AF41313">
      <w:pPr>
        <w:pStyle w:val="13"/>
        <w:spacing w:before="92"/>
        <w:ind w:left="1296"/>
        <w:rPr>
          <w:rFonts w:ascii="Courier New"/>
        </w:rPr>
      </w:pPr>
      <w:r>
        <w:rPr>
          <w:rFonts w:ascii="Courier New"/>
        </w:rPr>
        <w:t xml:space="preserve">print("Hello from a </w:t>
      </w:r>
      <w:r>
        <w:rPr>
          <w:rFonts w:ascii="Courier New"/>
          <w:spacing w:val="-2"/>
        </w:rPr>
        <w:t>function")</w:t>
      </w:r>
    </w:p>
    <w:p w14:paraId="6429C645">
      <w:pPr>
        <w:pStyle w:val="13"/>
        <w:rPr>
          <w:rFonts w:ascii="Courier New"/>
        </w:rPr>
      </w:pPr>
    </w:p>
    <w:p w14:paraId="701FF598">
      <w:pPr>
        <w:pStyle w:val="13"/>
        <w:spacing w:before="128"/>
        <w:rPr>
          <w:rFonts w:ascii="Courier New"/>
        </w:rPr>
      </w:pPr>
    </w:p>
    <w:p w14:paraId="6B8EA0DF">
      <w:pPr>
        <w:pStyle w:val="13"/>
        <w:ind w:left="720"/>
      </w:pPr>
      <w:r>
        <w:t>This</w:t>
      </w:r>
      <w:r>
        <w:rPr>
          <w:spacing w:val="-11"/>
        </w:rPr>
        <w:t xml:space="preserve"> </w:t>
      </w:r>
      <w:r>
        <w:t>deﬁnes</w:t>
      </w:r>
      <w:r>
        <w:rPr>
          <w:spacing w:val="-11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function</w:t>
      </w:r>
      <w:r>
        <w:rPr>
          <w:spacing w:val="-11"/>
        </w:rPr>
        <w:t xml:space="preserve"> </w:t>
      </w:r>
      <w:r>
        <w:t>named</w:t>
      </w:r>
      <w:r>
        <w:rPr>
          <w:spacing w:val="-11"/>
        </w:rPr>
        <w:t xml:space="preserve"> </w:t>
      </w:r>
      <w:r>
        <w:rPr>
          <w:rFonts w:ascii="Courier New" w:hAnsi="Courier New"/>
        </w:rPr>
        <w:t>greet</w:t>
      </w:r>
      <w:r>
        <w:rPr>
          <w:rFonts w:ascii="Courier New" w:hAnsi="Courier New"/>
          <w:spacing w:val="-82"/>
        </w:rPr>
        <w:t xml:space="preserve"> </w:t>
      </w:r>
      <w:r>
        <w:t>which</w:t>
      </w:r>
      <w:r>
        <w:rPr>
          <w:spacing w:val="-11"/>
        </w:rPr>
        <w:t xml:space="preserve"> </w:t>
      </w:r>
      <w:r>
        <w:t>prints</w:t>
      </w:r>
      <w:r>
        <w:rPr>
          <w:spacing w:val="-11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rPr>
          <w:spacing w:val="-2"/>
        </w:rPr>
        <w:t>message.</w:t>
      </w:r>
    </w:p>
    <w:p w14:paraId="0420D10F">
      <w:pPr>
        <w:pStyle w:val="13"/>
        <w:spacing w:before="31"/>
      </w:pPr>
    </w:p>
    <w:p w14:paraId="3A88307A">
      <w:pPr>
        <w:spacing w:before="1"/>
        <w:ind w:left="720" w:right="0" w:firstLine="0"/>
        <w:jc w:val="left"/>
        <w:rPr>
          <w:b/>
          <w:sz w:val="24"/>
        </w:rPr>
      </w:pPr>
      <w:bookmarkStart w:id="84" w:name="Calling a Function "/>
      <w:bookmarkEnd w:id="84"/>
      <w:r>
        <w:rPr>
          <w:b/>
          <w:sz w:val="24"/>
        </w:rPr>
        <w:t>Calling</w:t>
      </w:r>
      <w:r>
        <w:rPr>
          <w:b/>
          <w:spacing w:val="-17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17"/>
          <w:sz w:val="24"/>
        </w:rPr>
        <w:t xml:space="preserve"> </w:t>
      </w:r>
      <w:r>
        <w:rPr>
          <w:b/>
          <w:spacing w:val="-2"/>
          <w:sz w:val="24"/>
        </w:rPr>
        <w:t>Function</w:t>
      </w:r>
    </w:p>
    <w:p w14:paraId="7CF5DAED">
      <w:pPr>
        <w:pStyle w:val="16"/>
        <w:numPr>
          <w:ilvl w:val="1"/>
          <w:numId w:val="23"/>
        </w:numPr>
        <w:tabs>
          <w:tab w:val="left" w:pos="1439"/>
        </w:tabs>
        <w:spacing w:before="269" w:after="0" w:line="240" w:lineRule="auto"/>
        <w:ind w:left="1439" w:right="0" w:hanging="359"/>
        <w:jc w:val="left"/>
        <w:rPr>
          <w:rFonts w:ascii="Arial" w:hAnsi="Arial"/>
          <w:sz w:val="24"/>
        </w:rPr>
      </w:pPr>
      <w:r>
        <w:rPr>
          <w:spacing w:val="-2"/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execute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function,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use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its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name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followed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by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parentheses.</w:t>
      </w:r>
    </w:p>
    <w:p w14:paraId="43A57EF5">
      <w:pPr>
        <w:pStyle w:val="16"/>
        <w:numPr>
          <w:ilvl w:val="1"/>
          <w:numId w:val="23"/>
        </w:numPr>
        <w:tabs>
          <w:tab w:val="left" w:pos="1439"/>
        </w:tabs>
        <w:spacing w:before="53" w:after="0" w:line="240" w:lineRule="auto"/>
        <w:ind w:left="1439" w:right="0" w:hanging="359"/>
        <w:jc w:val="left"/>
        <w:rPr>
          <w:rFonts w:ascii="Arial" w:hAnsi="Arial"/>
          <w:sz w:val="24"/>
        </w:rPr>
      </w:pPr>
      <w:r>
        <w:rPr>
          <w:sz w:val="24"/>
        </w:rPr>
        <w:t>If</w:t>
      </w:r>
      <w:r>
        <w:rPr>
          <w:spacing w:val="-18"/>
          <w:sz w:val="24"/>
        </w:rPr>
        <w:t xml:space="preserve"> </w:t>
      </w:r>
      <w:r>
        <w:rPr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z w:val="24"/>
        </w:rPr>
        <w:t>function</w:t>
      </w:r>
      <w:r>
        <w:rPr>
          <w:spacing w:val="-17"/>
          <w:sz w:val="24"/>
        </w:rPr>
        <w:t xml:space="preserve"> </w:t>
      </w:r>
      <w:r>
        <w:rPr>
          <w:sz w:val="24"/>
        </w:rPr>
        <w:t>expects</w:t>
      </w:r>
      <w:r>
        <w:rPr>
          <w:spacing w:val="-18"/>
          <w:sz w:val="24"/>
        </w:rPr>
        <w:t xml:space="preserve"> </w:t>
      </w:r>
      <w:r>
        <w:rPr>
          <w:sz w:val="24"/>
        </w:rPr>
        <w:t>arguments,</w:t>
      </w:r>
      <w:r>
        <w:rPr>
          <w:spacing w:val="-17"/>
          <w:sz w:val="24"/>
        </w:rPr>
        <w:t xml:space="preserve"> </w:t>
      </w:r>
      <w:r>
        <w:rPr>
          <w:sz w:val="24"/>
        </w:rPr>
        <w:t>pass</w:t>
      </w:r>
      <w:r>
        <w:rPr>
          <w:spacing w:val="-17"/>
          <w:sz w:val="24"/>
        </w:rPr>
        <w:t xml:space="preserve"> </w:t>
      </w:r>
      <w:r>
        <w:rPr>
          <w:sz w:val="24"/>
        </w:rPr>
        <w:t>them</w:t>
      </w:r>
      <w:r>
        <w:rPr>
          <w:spacing w:val="-17"/>
          <w:sz w:val="24"/>
        </w:rPr>
        <w:t xml:space="preserve"> </w:t>
      </w:r>
      <w:r>
        <w:rPr>
          <w:sz w:val="24"/>
        </w:rPr>
        <w:t>inside</w:t>
      </w:r>
      <w:r>
        <w:rPr>
          <w:spacing w:val="-18"/>
          <w:sz w:val="24"/>
        </w:rPr>
        <w:t xml:space="preserve"> </w:t>
      </w:r>
      <w:r>
        <w:rPr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parentheses.</w:t>
      </w:r>
    </w:p>
    <w:p w14:paraId="119478E0">
      <w:pPr>
        <w:pStyle w:val="16"/>
        <w:numPr>
          <w:ilvl w:val="1"/>
          <w:numId w:val="23"/>
        </w:numPr>
        <w:tabs>
          <w:tab w:val="left" w:pos="1439"/>
        </w:tabs>
        <w:spacing w:before="52" w:after="0" w:line="240" w:lineRule="auto"/>
        <w:ind w:left="1439" w:right="0" w:hanging="359"/>
        <w:jc w:val="left"/>
        <w:rPr>
          <w:rFonts w:ascii="Arial" w:hAnsi="Arial"/>
          <w:sz w:val="24"/>
        </w:rPr>
      </w:pPr>
      <w:r>
        <w:rPr>
          <w:spacing w:val="-2"/>
          <w:sz w:val="24"/>
        </w:rPr>
        <w:t>Parentheses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are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required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even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if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function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accepts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no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arguments.</w:t>
      </w:r>
    </w:p>
    <w:p w14:paraId="692A6459">
      <w:pPr>
        <w:numPr>
          <w:ilvl w:val="0"/>
          <w:numId w:val="24"/>
        </w:numPr>
        <w:tabs>
          <w:tab w:val="left" w:pos="1439"/>
        </w:tabs>
        <w:spacing w:before="63"/>
        <w:ind w:left="1439" w:right="0" w:hanging="359"/>
        <w:jc w:val="left"/>
        <w:rPr>
          <w:b/>
          <w:sz w:val="24"/>
        </w:rPr>
      </w:pPr>
      <w:bookmarkStart w:id="85" w:name="Example: "/>
      <w:bookmarkEnd w:id="85"/>
      <w:bookmarkStart w:id="86" w:name="❖​Functions with Parameters and Argument"/>
      <w:bookmarkEnd w:id="86"/>
      <w:r>
        <w:rPr>
          <w:b/>
          <w:spacing w:val="-6"/>
          <w:sz w:val="24"/>
        </w:rPr>
        <w:t>Functions</w:t>
      </w:r>
      <w:r>
        <w:rPr>
          <w:b/>
          <w:spacing w:val="-8"/>
          <w:sz w:val="24"/>
        </w:rPr>
        <w:t xml:space="preserve"> </w:t>
      </w:r>
      <w:r>
        <w:rPr>
          <w:b/>
          <w:spacing w:val="-6"/>
          <w:sz w:val="24"/>
        </w:rPr>
        <w:t>with</w:t>
      </w:r>
      <w:r>
        <w:rPr>
          <w:b/>
          <w:spacing w:val="-7"/>
          <w:sz w:val="24"/>
        </w:rPr>
        <w:t xml:space="preserve"> </w:t>
      </w:r>
      <w:r>
        <w:rPr>
          <w:b/>
          <w:spacing w:val="-6"/>
          <w:sz w:val="24"/>
        </w:rPr>
        <w:t>Parameters</w:t>
      </w:r>
      <w:r>
        <w:rPr>
          <w:b/>
          <w:spacing w:val="-8"/>
          <w:sz w:val="24"/>
        </w:rPr>
        <w:t xml:space="preserve"> </w:t>
      </w:r>
      <w:r>
        <w:rPr>
          <w:b/>
          <w:spacing w:val="-6"/>
          <w:sz w:val="24"/>
        </w:rPr>
        <w:t>and</w:t>
      </w:r>
      <w:r>
        <w:rPr>
          <w:b/>
          <w:spacing w:val="-7"/>
          <w:sz w:val="24"/>
        </w:rPr>
        <w:t xml:space="preserve"> </w:t>
      </w:r>
      <w:r>
        <w:rPr>
          <w:b/>
          <w:spacing w:val="-6"/>
          <w:sz w:val="24"/>
        </w:rPr>
        <w:t>Arguments:</w:t>
      </w:r>
    </w:p>
    <w:p w14:paraId="72A9167A">
      <w:pPr>
        <w:pStyle w:val="16"/>
        <w:numPr>
          <w:ilvl w:val="1"/>
          <w:numId w:val="23"/>
        </w:numPr>
        <w:tabs>
          <w:tab w:val="left" w:pos="1439"/>
        </w:tabs>
        <w:spacing w:before="175" w:after="0" w:line="240" w:lineRule="auto"/>
        <w:ind w:left="1439" w:right="0" w:hanging="359"/>
        <w:jc w:val="left"/>
        <w:rPr>
          <w:rFonts w:ascii="Arial" w:hAnsi="Arial"/>
          <w:sz w:val="24"/>
        </w:rPr>
      </w:pPr>
      <w:r>
        <w:rPr>
          <w:spacing w:val="-2"/>
          <w:sz w:val="24"/>
        </w:rPr>
        <w:t>Parameters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are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variables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listed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function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deﬁnition.</w:t>
      </w:r>
    </w:p>
    <w:p w14:paraId="3F84CA8D">
      <w:pPr>
        <w:pStyle w:val="16"/>
        <w:numPr>
          <w:ilvl w:val="1"/>
          <w:numId w:val="23"/>
        </w:numPr>
        <w:tabs>
          <w:tab w:val="left" w:pos="1439"/>
        </w:tabs>
        <w:spacing w:before="53" w:after="0" w:line="240" w:lineRule="auto"/>
        <w:ind w:left="1439" w:right="0" w:hanging="359"/>
        <w:jc w:val="left"/>
        <w:rPr>
          <w:rFonts w:ascii="Arial" w:hAnsi="Arial"/>
          <w:sz w:val="24"/>
        </w:rPr>
      </w:pPr>
      <w:r>
        <w:rPr>
          <w:sz w:val="24"/>
        </w:rPr>
        <w:t>Arguments</w:t>
      </w:r>
      <w:r>
        <w:rPr>
          <w:spacing w:val="-11"/>
          <w:sz w:val="24"/>
        </w:rPr>
        <w:t xml:space="preserve"> </w:t>
      </w:r>
      <w:r>
        <w:rPr>
          <w:sz w:val="24"/>
        </w:rPr>
        <w:t>are</w:t>
      </w:r>
      <w:r>
        <w:rPr>
          <w:spacing w:val="-11"/>
          <w:sz w:val="24"/>
        </w:rPr>
        <w:t xml:space="preserve"> </w:t>
      </w:r>
      <w:r>
        <w:rPr>
          <w:sz w:val="24"/>
        </w:rPr>
        <w:t>actual</w:t>
      </w:r>
      <w:r>
        <w:rPr>
          <w:spacing w:val="-10"/>
          <w:sz w:val="24"/>
        </w:rPr>
        <w:t xml:space="preserve"> </w:t>
      </w:r>
      <w:r>
        <w:rPr>
          <w:sz w:val="24"/>
        </w:rPr>
        <w:t>values</w:t>
      </w:r>
      <w:r>
        <w:rPr>
          <w:spacing w:val="-11"/>
          <w:sz w:val="24"/>
        </w:rPr>
        <w:t xml:space="preserve"> </w:t>
      </w:r>
      <w:r>
        <w:rPr>
          <w:sz w:val="24"/>
        </w:rPr>
        <w:t>passed</w:t>
      </w:r>
      <w:r>
        <w:rPr>
          <w:spacing w:val="-11"/>
          <w:sz w:val="24"/>
        </w:rPr>
        <w:t xml:space="preserve"> </w:t>
      </w:r>
      <w:r>
        <w:rPr>
          <w:sz w:val="24"/>
        </w:rPr>
        <w:t>when</w:t>
      </w:r>
      <w:r>
        <w:rPr>
          <w:spacing w:val="-10"/>
          <w:sz w:val="24"/>
        </w:rPr>
        <w:t xml:space="preserve"> </w:t>
      </w:r>
      <w:r>
        <w:rPr>
          <w:sz w:val="24"/>
        </w:rPr>
        <w:t>calling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function.</w:t>
      </w:r>
    </w:p>
    <w:p w14:paraId="26C672B0">
      <w:pPr>
        <w:pStyle w:val="16"/>
        <w:numPr>
          <w:ilvl w:val="1"/>
          <w:numId w:val="23"/>
        </w:numPr>
        <w:tabs>
          <w:tab w:val="left" w:pos="1439"/>
        </w:tabs>
        <w:spacing w:before="53" w:after="0" w:line="240" w:lineRule="auto"/>
        <w:ind w:left="1439" w:right="0" w:hanging="359"/>
        <w:jc w:val="left"/>
        <w:rPr>
          <w:rFonts w:ascii="Arial" w:hAnsi="Arial"/>
          <w:sz w:val="24"/>
        </w:rPr>
      </w:pPr>
      <w:r>
        <w:rPr>
          <w:spacing w:val="-4"/>
          <w:sz w:val="24"/>
        </w:rPr>
        <w:t>You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can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deﬁne multiple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parameters,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separated by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commas.</w:t>
      </w:r>
    </w:p>
    <w:p w14:paraId="7FC35027">
      <w:pPr>
        <w:spacing w:before="52"/>
        <w:ind w:left="720" w:right="0" w:firstLine="0"/>
        <w:jc w:val="left"/>
        <w:rPr>
          <w:b/>
          <w:sz w:val="24"/>
        </w:rPr>
      </w:pPr>
      <w:bookmarkStart w:id="87" w:name="Example with Parameters: "/>
      <w:bookmarkEnd w:id="87"/>
      <w:r>
        <w:rPr>
          <w:b/>
          <w:w w:val="90"/>
          <w:sz w:val="24"/>
        </w:rPr>
        <w:t>Example</w:t>
      </w:r>
      <w:r>
        <w:rPr>
          <w:b/>
          <w:spacing w:val="18"/>
          <w:sz w:val="24"/>
        </w:rPr>
        <w:t xml:space="preserve"> </w:t>
      </w:r>
      <w:r>
        <w:rPr>
          <w:b/>
          <w:w w:val="90"/>
          <w:sz w:val="24"/>
        </w:rPr>
        <w:t>with</w:t>
      </w:r>
      <w:r>
        <w:rPr>
          <w:b/>
          <w:spacing w:val="18"/>
          <w:sz w:val="24"/>
        </w:rPr>
        <w:t xml:space="preserve"> </w:t>
      </w:r>
      <w:r>
        <w:rPr>
          <w:b/>
          <w:spacing w:val="-2"/>
          <w:w w:val="90"/>
          <w:sz w:val="24"/>
        </w:rPr>
        <w:t>Parameters:</w:t>
      </w:r>
    </w:p>
    <w:p w14:paraId="7F314DFD">
      <w:pPr>
        <w:pStyle w:val="13"/>
        <w:spacing w:before="267"/>
        <w:ind w:left="720"/>
        <w:rPr>
          <w:rFonts w:ascii="Courier New"/>
        </w:rPr>
      </w:pPr>
      <w:r>
        <w:rPr>
          <w:rFonts w:ascii="Courier New"/>
          <w:spacing w:val="-2"/>
        </w:rPr>
        <w:t>python</w:t>
      </w:r>
    </w:p>
    <w:p w14:paraId="1C6950C7">
      <w:pPr>
        <w:pStyle w:val="13"/>
        <w:spacing w:before="189"/>
        <w:rPr>
          <w:rFonts w:ascii="Courier New"/>
        </w:rPr>
      </w:pPr>
    </w:p>
    <w:p w14:paraId="034829E4">
      <w:pPr>
        <w:pStyle w:val="13"/>
        <w:spacing w:before="1" w:line="321" w:lineRule="auto"/>
        <w:ind w:left="1296" w:right="6738" w:hanging="577"/>
        <w:rPr>
          <w:rFonts w:ascii="Courier New"/>
        </w:rPr>
      </w:pPr>
      <w:r>
        <w:rPr>
          <w:rFonts w:ascii="Courier New"/>
        </w:rPr>
        <w:t>def say_hello(name): print(name</w:t>
      </w:r>
      <w:r>
        <w:rPr>
          <w:rFonts w:ascii="Courier New"/>
          <w:spacing w:val="-13"/>
        </w:rPr>
        <w:t xml:space="preserve"> </w:t>
      </w:r>
      <w:r>
        <w:rPr>
          <w:rFonts w:ascii="Courier New"/>
        </w:rPr>
        <w:t>+</w:t>
      </w:r>
      <w:r>
        <w:rPr>
          <w:rFonts w:ascii="Courier New"/>
          <w:spacing w:val="-13"/>
        </w:rPr>
        <w:t xml:space="preserve"> </w:t>
      </w:r>
      <w:r>
        <w:rPr>
          <w:rFonts w:ascii="Courier New"/>
        </w:rPr>
        <w:t>"</w:t>
      </w:r>
      <w:r>
        <w:rPr>
          <w:rFonts w:ascii="Courier New"/>
          <w:spacing w:val="-13"/>
        </w:rPr>
        <w:t xml:space="preserve"> </w:t>
      </w:r>
      <w:r>
        <w:rPr>
          <w:rFonts w:ascii="Courier New"/>
        </w:rPr>
        <w:t>Refsnes")</w:t>
      </w:r>
    </w:p>
    <w:p w14:paraId="685D931D">
      <w:pPr>
        <w:pStyle w:val="13"/>
        <w:spacing w:before="65"/>
        <w:rPr>
          <w:rFonts w:ascii="Courier New"/>
        </w:rPr>
      </w:pPr>
    </w:p>
    <w:p w14:paraId="790419C7">
      <w:pPr>
        <w:tabs>
          <w:tab w:val="left" w:pos="3456"/>
        </w:tabs>
        <w:spacing w:before="1"/>
        <w:ind w:left="720" w:right="0" w:firstLine="0"/>
        <w:jc w:val="left"/>
        <w:rPr>
          <w:i/>
          <w:sz w:val="24"/>
        </w:rPr>
      </w:pPr>
      <w:r>
        <w:rPr>
          <w:rFonts w:ascii="Courier New"/>
          <w:spacing w:val="-2"/>
          <w:w w:val="110"/>
          <w:sz w:val="24"/>
        </w:rPr>
        <w:t>say_hello("Emil")</w:t>
      </w:r>
      <w:r>
        <w:rPr>
          <w:rFonts w:ascii="Courier New"/>
          <w:sz w:val="24"/>
        </w:rPr>
        <w:tab/>
      </w:r>
      <w:r>
        <w:rPr>
          <w:i/>
          <w:w w:val="115"/>
          <w:sz w:val="24"/>
        </w:rPr>
        <w:t>#</w:t>
      </w:r>
      <w:r>
        <w:rPr>
          <w:i/>
          <w:spacing w:val="56"/>
          <w:w w:val="115"/>
          <w:sz w:val="24"/>
        </w:rPr>
        <w:t xml:space="preserve"> </w:t>
      </w:r>
      <w:r>
        <w:rPr>
          <w:i/>
          <w:w w:val="115"/>
          <w:sz w:val="24"/>
        </w:rPr>
        <w:t>Output:</w:t>
      </w:r>
      <w:r>
        <w:rPr>
          <w:i/>
          <w:spacing w:val="59"/>
          <w:w w:val="115"/>
          <w:sz w:val="24"/>
        </w:rPr>
        <w:t xml:space="preserve"> </w:t>
      </w:r>
      <w:r>
        <w:rPr>
          <w:i/>
          <w:w w:val="115"/>
          <w:sz w:val="24"/>
        </w:rPr>
        <w:t>Emil</w:t>
      </w:r>
      <w:r>
        <w:rPr>
          <w:i/>
          <w:spacing w:val="59"/>
          <w:w w:val="115"/>
          <w:sz w:val="24"/>
        </w:rPr>
        <w:t xml:space="preserve"> </w:t>
      </w:r>
      <w:r>
        <w:rPr>
          <w:i/>
          <w:spacing w:val="-2"/>
          <w:w w:val="110"/>
          <w:sz w:val="24"/>
        </w:rPr>
        <w:t>Refsnes</w:t>
      </w:r>
    </w:p>
    <w:p w14:paraId="0D227464">
      <w:pPr>
        <w:tabs>
          <w:tab w:val="left" w:pos="3744"/>
        </w:tabs>
        <w:spacing w:before="66"/>
        <w:ind w:left="720" w:right="0" w:firstLine="0"/>
        <w:jc w:val="left"/>
        <w:rPr>
          <w:i/>
          <w:sz w:val="24"/>
        </w:rPr>
      </w:pPr>
      <w:r>
        <w:rPr>
          <w:rFonts w:ascii="Courier New"/>
          <w:spacing w:val="-2"/>
          <w:w w:val="110"/>
          <w:sz w:val="24"/>
        </w:rPr>
        <w:t>say_hello("Tobias")</w:t>
      </w:r>
      <w:r>
        <w:rPr>
          <w:rFonts w:ascii="Courier New"/>
          <w:sz w:val="24"/>
        </w:rPr>
        <w:tab/>
      </w:r>
      <w:r>
        <w:rPr>
          <w:i/>
          <w:w w:val="115"/>
          <w:sz w:val="24"/>
        </w:rPr>
        <w:t>#</w:t>
      </w:r>
      <w:r>
        <w:rPr>
          <w:i/>
          <w:spacing w:val="67"/>
          <w:w w:val="115"/>
          <w:sz w:val="24"/>
        </w:rPr>
        <w:t xml:space="preserve"> </w:t>
      </w:r>
      <w:r>
        <w:rPr>
          <w:i/>
          <w:w w:val="115"/>
          <w:sz w:val="24"/>
        </w:rPr>
        <w:t>Output:</w:t>
      </w:r>
      <w:r>
        <w:rPr>
          <w:i/>
          <w:spacing w:val="67"/>
          <w:w w:val="115"/>
          <w:sz w:val="24"/>
        </w:rPr>
        <w:t xml:space="preserve"> </w:t>
      </w:r>
      <w:r>
        <w:rPr>
          <w:i/>
          <w:w w:val="115"/>
          <w:sz w:val="24"/>
        </w:rPr>
        <w:t>Tobias</w:t>
      </w:r>
      <w:r>
        <w:rPr>
          <w:i/>
          <w:spacing w:val="67"/>
          <w:w w:val="115"/>
          <w:sz w:val="24"/>
        </w:rPr>
        <w:t xml:space="preserve"> </w:t>
      </w:r>
      <w:r>
        <w:rPr>
          <w:i/>
          <w:spacing w:val="-2"/>
          <w:w w:val="110"/>
          <w:sz w:val="24"/>
        </w:rPr>
        <w:t>Refsnes</w:t>
      </w:r>
    </w:p>
    <w:p w14:paraId="1BFD175B">
      <w:pPr>
        <w:pStyle w:val="13"/>
        <w:rPr>
          <w:i/>
        </w:rPr>
      </w:pPr>
    </w:p>
    <w:p w14:paraId="579DE17F">
      <w:pPr>
        <w:pStyle w:val="13"/>
        <w:spacing w:before="114"/>
        <w:rPr>
          <w:i/>
        </w:rPr>
      </w:pPr>
    </w:p>
    <w:p w14:paraId="008B75A4">
      <w:pPr>
        <w:numPr>
          <w:ilvl w:val="1"/>
          <w:numId w:val="23"/>
        </w:numPr>
        <w:tabs>
          <w:tab w:val="left" w:pos="1439"/>
        </w:tabs>
        <w:spacing w:before="0"/>
        <w:ind w:left="1439" w:right="0" w:hanging="359"/>
        <w:jc w:val="left"/>
        <w:rPr>
          <w:rFonts w:ascii="Arial"/>
          <w:b/>
          <w:sz w:val="24"/>
        </w:rPr>
      </w:pPr>
      <w:bookmarkStart w:id="88" w:name="●​Returning Values "/>
      <w:bookmarkEnd w:id="88"/>
      <w:r>
        <w:rPr>
          <w:b/>
          <w:spacing w:val="-6"/>
          <w:sz w:val="24"/>
        </w:rPr>
        <w:t>Returning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Values</w:t>
      </w:r>
    </w:p>
    <w:p w14:paraId="6995A40D">
      <w:pPr>
        <w:pStyle w:val="16"/>
        <w:numPr>
          <w:ilvl w:val="0"/>
          <w:numId w:val="25"/>
        </w:numPr>
        <w:tabs>
          <w:tab w:val="left" w:pos="1439"/>
        </w:tabs>
        <w:spacing w:before="171" w:after="0" w:line="240" w:lineRule="auto"/>
        <w:ind w:left="1439" w:right="0" w:hanging="359"/>
        <w:jc w:val="left"/>
        <w:rPr>
          <w:sz w:val="24"/>
        </w:rPr>
      </w:pPr>
      <w:r>
        <w:rPr>
          <w:sz w:val="24"/>
        </w:rPr>
        <w:t>Functions</w:t>
      </w:r>
      <w:r>
        <w:rPr>
          <w:spacing w:val="-13"/>
          <w:sz w:val="24"/>
        </w:rPr>
        <w:t xml:space="preserve"> </w:t>
      </w:r>
      <w:r>
        <w:rPr>
          <w:sz w:val="24"/>
        </w:rPr>
        <w:t>can</w:t>
      </w:r>
      <w:r>
        <w:rPr>
          <w:spacing w:val="-13"/>
          <w:sz w:val="24"/>
        </w:rPr>
        <w:t xml:space="preserve"> </w:t>
      </w:r>
      <w:r>
        <w:rPr>
          <w:sz w:val="24"/>
        </w:rPr>
        <w:t>return</w:t>
      </w:r>
      <w:r>
        <w:rPr>
          <w:spacing w:val="-13"/>
          <w:sz w:val="24"/>
        </w:rPr>
        <w:t xml:space="preserve"> </w:t>
      </w:r>
      <w:r>
        <w:rPr>
          <w:sz w:val="24"/>
        </w:rPr>
        <w:t>values</w:t>
      </w:r>
      <w:r>
        <w:rPr>
          <w:spacing w:val="-13"/>
          <w:sz w:val="24"/>
        </w:rPr>
        <w:t xml:space="preserve"> </w:t>
      </w:r>
      <w:r>
        <w:rPr>
          <w:sz w:val="24"/>
        </w:rPr>
        <w:t>using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rFonts w:ascii="Courier New" w:hAnsi="Courier New"/>
          <w:sz w:val="24"/>
        </w:rPr>
        <w:t>return</w:t>
      </w:r>
      <w:r>
        <w:rPr>
          <w:rFonts w:ascii="Courier New" w:hAnsi="Courier New"/>
          <w:spacing w:val="-85"/>
          <w:sz w:val="24"/>
        </w:rPr>
        <w:t xml:space="preserve"> </w:t>
      </w:r>
      <w:r>
        <w:rPr>
          <w:spacing w:val="-2"/>
          <w:sz w:val="24"/>
        </w:rPr>
        <w:t>statement.</w:t>
      </w:r>
    </w:p>
    <w:p w14:paraId="3FA1994A">
      <w:pPr>
        <w:pStyle w:val="13"/>
        <w:spacing w:before="28"/>
      </w:pPr>
    </w:p>
    <w:p w14:paraId="5E8B9C79">
      <w:pPr>
        <w:pStyle w:val="13"/>
        <w:spacing w:before="1"/>
        <w:ind w:left="720"/>
        <w:rPr>
          <w:rFonts w:ascii="Courier New"/>
        </w:rPr>
      </w:pPr>
      <w:r>
        <w:rPr>
          <w:rFonts w:ascii="Courier New"/>
          <w:spacing w:val="-2"/>
        </w:rPr>
        <w:t>python</w:t>
      </w:r>
    </w:p>
    <w:p w14:paraId="3167EA6A">
      <w:pPr>
        <w:pStyle w:val="13"/>
        <w:spacing w:before="189"/>
        <w:rPr>
          <w:rFonts w:ascii="Courier New"/>
        </w:rPr>
      </w:pPr>
    </w:p>
    <w:p w14:paraId="04FBA615">
      <w:pPr>
        <w:pStyle w:val="13"/>
        <w:spacing w:line="321" w:lineRule="auto"/>
        <w:ind w:left="1296" w:right="8178" w:hanging="577"/>
        <w:rPr>
          <w:rFonts w:ascii="Courier New"/>
        </w:rPr>
      </w:pPr>
      <w:r>
        <w:rPr>
          <w:rFonts w:ascii="Courier New"/>
        </w:rPr>
        <w:t>def add(a, b): return</w:t>
      </w:r>
      <w:r>
        <w:rPr>
          <w:rFonts w:ascii="Courier New"/>
          <w:spacing w:val="-13"/>
        </w:rPr>
        <w:t xml:space="preserve"> </w:t>
      </w:r>
      <w:r>
        <w:rPr>
          <w:rFonts w:ascii="Courier New"/>
        </w:rPr>
        <w:t>a</w:t>
      </w:r>
      <w:r>
        <w:rPr>
          <w:rFonts w:ascii="Courier New"/>
          <w:spacing w:val="-13"/>
        </w:rPr>
        <w:t xml:space="preserve"> </w:t>
      </w:r>
      <w:r>
        <w:rPr>
          <w:rFonts w:ascii="Courier New"/>
        </w:rPr>
        <w:t>+</w:t>
      </w:r>
      <w:r>
        <w:rPr>
          <w:rFonts w:ascii="Courier New"/>
          <w:spacing w:val="-13"/>
        </w:rPr>
        <w:t xml:space="preserve"> </w:t>
      </w:r>
      <w:r>
        <w:rPr>
          <w:rFonts w:ascii="Courier New"/>
        </w:rPr>
        <w:t>b</w:t>
      </w:r>
    </w:p>
    <w:p w14:paraId="26677745">
      <w:pPr>
        <w:pStyle w:val="13"/>
        <w:spacing w:before="92"/>
        <w:rPr>
          <w:rFonts w:ascii="Courier New"/>
        </w:rPr>
      </w:pPr>
    </w:p>
    <w:p w14:paraId="24DB8E77">
      <w:pPr>
        <w:tabs>
          <w:tab w:val="left" w:pos="2880"/>
        </w:tabs>
        <w:spacing w:before="0" w:line="300" w:lineRule="auto"/>
        <w:ind w:left="720" w:right="7064" w:firstLine="0"/>
        <w:jc w:val="left"/>
        <w:rPr>
          <w:i/>
          <w:sz w:val="24"/>
        </w:rPr>
      </w:pPr>
      <w:r>
        <w:rPr>
          <w:rFonts w:ascii="Courier New"/>
          <w:w w:val="105"/>
          <w:sz w:val="24"/>
        </w:rPr>
        <w:t xml:space="preserve">result = add(3, 4) </w:t>
      </w:r>
      <w:r>
        <w:rPr>
          <w:rFonts w:ascii="Courier New"/>
          <w:spacing w:val="-2"/>
          <w:w w:val="105"/>
          <w:sz w:val="24"/>
        </w:rPr>
        <w:t>print(result)</w:t>
      </w:r>
      <w:r>
        <w:rPr>
          <w:rFonts w:ascii="Courier New"/>
          <w:sz w:val="24"/>
        </w:rPr>
        <w:tab/>
      </w:r>
      <w:r>
        <w:rPr>
          <w:i/>
          <w:w w:val="105"/>
          <w:sz w:val="24"/>
        </w:rPr>
        <w:t>#</w:t>
      </w:r>
      <w:r>
        <w:rPr>
          <w:i/>
          <w:spacing w:val="40"/>
          <w:w w:val="105"/>
          <w:sz w:val="24"/>
        </w:rPr>
        <w:t xml:space="preserve"> </w:t>
      </w:r>
      <w:r>
        <w:rPr>
          <w:i/>
          <w:w w:val="105"/>
          <w:sz w:val="24"/>
        </w:rPr>
        <w:t>Outputs:</w:t>
      </w:r>
      <w:r>
        <w:rPr>
          <w:i/>
          <w:spacing w:val="40"/>
          <w:w w:val="105"/>
          <w:sz w:val="24"/>
        </w:rPr>
        <w:t xml:space="preserve"> </w:t>
      </w:r>
      <w:r>
        <w:rPr>
          <w:i/>
          <w:w w:val="105"/>
          <w:sz w:val="24"/>
        </w:rPr>
        <w:t>7</w:t>
      </w:r>
    </w:p>
    <w:p w14:paraId="6C8D1E5F">
      <w:pPr>
        <w:pStyle w:val="13"/>
        <w:rPr>
          <w:i/>
          <w:sz w:val="20"/>
        </w:rPr>
      </w:pPr>
    </w:p>
    <w:p w14:paraId="616045BD">
      <w:pPr>
        <w:pStyle w:val="13"/>
        <w:rPr>
          <w:i/>
          <w:sz w:val="20"/>
        </w:rPr>
      </w:pPr>
    </w:p>
    <w:p w14:paraId="2235078A">
      <w:pPr>
        <w:pStyle w:val="13"/>
        <w:spacing w:before="81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simplePos="0" relativeHeight="251674624" behindDoc="1" locked="0" layoutInCell="1" allowOverlap="1">
                <wp:simplePos x="0" y="0"/>
                <wp:positionH relativeFrom="page">
                  <wp:posOffset>495300</wp:posOffset>
                </wp:positionH>
                <wp:positionV relativeFrom="paragraph">
                  <wp:posOffset>213995</wp:posOffset>
                </wp:positionV>
                <wp:extent cx="6845300" cy="1270"/>
                <wp:effectExtent l="0" t="0" r="0" b="0"/>
                <wp:wrapTopAndBottom/>
                <wp:docPr id="26" name="Graphic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5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5300">
                              <a:moveTo>
                                <a:pt x="0" y="0"/>
                              </a:moveTo>
                              <a:lnTo>
                                <a:pt x="68453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6" o:spid="_x0000_s1026" o:spt="100" style="position:absolute;left:0pt;margin-left:39pt;margin-top:16.85pt;height:0.1pt;width:539pt;mso-position-horizontal-relative:page;mso-wrap-distance-bottom:0pt;mso-wrap-distance-top:0pt;z-index:-251641856;mso-width-relative:page;mso-height-relative:page;" filled="f" stroked="t" coordsize="6845300,1" o:gfxdata="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HIXp2zUAAAACQEAAA8AAAAAAAAAAQAg&#10;AAAAIgAAAGRycy9kb3ducmV2LnhtbFBLAQIUABQAAAAIAIdO4kClf+HSEgIAAH0EAAAOAAAAAAAA&#10;AAEAIAAAACMBAABkcnMvZTJvRG9jLnhtbFBLBQYAAAAABgAGAFkBAACnBQAAAAA=&#10;" path="m0,0l6845300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36085E00">
      <w:pPr>
        <w:pStyle w:val="16"/>
        <w:numPr>
          <w:ilvl w:val="1"/>
          <w:numId w:val="23"/>
        </w:numPr>
        <w:tabs>
          <w:tab w:val="left" w:pos="1439"/>
        </w:tabs>
        <w:spacing w:before="257" w:after="0" w:line="240" w:lineRule="auto"/>
        <w:ind w:left="1439" w:right="0" w:hanging="359"/>
        <w:jc w:val="left"/>
        <w:rPr>
          <w:rFonts w:ascii="Arial" w:hAnsi="Arial"/>
          <w:sz w:val="24"/>
        </w:rPr>
      </w:pPr>
      <w:r>
        <w:rPr>
          <w:sz w:val="24"/>
        </w:rPr>
        <w:t>Deﬁne</w:t>
      </w:r>
      <w:r>
        <w:rPr>
          <w:spacing w:val="-18"/>
          <w:sz w:val="24"/>
        </w:rPr>
        <w:t xml:space="preserve"> </w:t>
      </w:r>
      <w:r>
        <w:rPr>
          <w:sz w:val="24"/>
        </w:rPr>
        <w:t>functions</w:t>
      </w:r>
      <w:r>
        <w:rPr>
          <w:spacing w:val="-17"/>
          <w:sz w:val="24"/>
        </w:rPr>
        <w:t xml:space="preserve"> </w:t>
      </w:r>
      <w:r>
        <w:rPr>
          <w:sz w:val="24"/>
        </w:rPr>
        <w:t>with</w:t>
      </w:r>
      <w:r>
        <w:rPr>
          <w:spacing w:val="-17"/>
          <w:sz w:val="24"/>
        </w:rPr>
        <w:t xml:space="preserve"> </w:t>
      </w:r>
      <w:r>
        <w:rPr>
          <w:rFonts w:ascii="Courier New" w:hAnsi="Courier New"/>
          <w:sz w:val="24"/>
        </w:rPr>
        <w:t>def</w:t>
      </w:r>
      <w:r>
        <w:rPr>
          <w:rFonts w:ascii="Courier New" w:hAnsi="Courier New"/>
          <w:spacing w:val="-10"/>
          <w:sz w:val="24"/>
        </w:rPr>
        <w:t xml:space="preserve"> </w:t>
      </w:r>
      <w:r>
        <w:rPr>
          <w:rFonts w:ascii="Courier New" w:hAnsi="Courier New"/>
          <w:spacing w:val="-2"/>
          <w:sz w:val="24"/>
        </w:rPr>
        <w:t>function_name(parameters):</w:t>
      </w:r>
      <w:r>
        <w:rPr>
          <w:spacing w:val="-2"/>
          <w:sz w:val="24"/>
        </w:rPr>
        <w:t>.</w:t>
      </w:r>
    </w:p>
    <w:p w14:paraId="75FAF4A9">
      <w:pPr>
        <w:pStyle w:val="16"/>
        <w:numPr>
          <w:ilvl w:val="1"/>
          <w:numId w:val="23"/>
        </w:numPr>
        <w:tabs>
          <w:tab w:val="left" w:pos="1439"/>
        </w:tabs>
        <w:spacing w:before="47" w:after="0" w:line="240" w:lineRule="auto"/>
        <w:ind w:left="1439" w:right="0" w:hanging="359"/>
        <w:jc w:val="left"/>
        <w:rPr>
          <w:rFonts w:ascii="Arial" w:hAnsi="Arial"/>
          <w:sz w:val="24"/>
        </w:rPr>
      </w:pPr>
      <w:r>
        <w:rPr>
          <w:spacing w:val="-4"/>
          <w:sz w:val="24"/>
        </w:rPr>
        <w:t>Use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indentation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function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body.</w:t>
      </w:r>
    </w:p>
    <w:p w14:paraId="38976B7F">
      <w:pPr>
        <w:pStyle w:val="16"/>
        <w:numPr>
          <w:ilvl w:val="1"/>
          <w:numId w:val="23"/>
        </w:numPr>
        <w:tabs>
          <w:tab w:val="left" w:pos="1439"/>
        </w:tabs>
        <w:spacing w:before="53" w:after="0" w:line="240" w:lineRule="auto"/>
        <w:ind w:left="1439" w:right="0" w:hanging="359"/>
        <w:jc w:val="left"/>
        <w:rPr>
          <w:rFonts w:ascii="Arial" w:hAnsi="Arial"/>
          <w:sz w:val="24"/>
        </w:rPr>
      </w:pPr>
      <w:r>
        <w:rPr>
          <w:sz w:val="24"/>
        </w:rPr>
        <w:t>Call</w:t>
      </w:r>
      <w:r>
        <w:rPr>
          <w:spacing w:val="-7"/>
          <w:sz w:val="24"/>
        </w:rPr>
        <w:t xml:space="preserve"> </w:t>
      </w:r>
      <w:r>
        <w:rPr>
          <w:sz w:val="24"/>
        </w:rPr>
        <w:t>functions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parentheses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pass</w:t>
      </w:r>
      <w:r>
        <w:rPr>
          <w:spacing w:val="-7"/>
          <w:sz w:val="24"/>
        </w:rPr>
        <w:t xml:space="preserve"> </w:t>
      </w:r>
      <w:r>
        <w:rPr>
          <w:sz w:val="24"/>
        </w:rPr>
        <w:t>arguments</w:t>
      </w:r>
      <w:r>
        <w:rPr>
          <w:spacing w:val="-7"/>
          <w:sz w:val="24"/>
        </w:rPr>
        <w:t xml:space="preserve"> </w:t>
      </w:r>
      <w:r>
        <w:rPr>
          <w:sz w:val="24"/>
        </w:rPr>
        <w:t>if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needed.</w:t>
      </w:r>
    </w:p>
    <w:p w14:paraId="3DDF004E">
      <w:pPr>
        <w:pStyle w:val="16"/>
        <w:numPr>
          <w:ilvl w:val="1"/>
          <w:numId w:val="23"/>
        </w:numPr>
        <w:tabs>
          <w:tab w:val="left" w:pos="1439"/>
        </w:tabs>
        <w:spacing w:before="52" w:after="0" w:line="240" w:lineRule="auto"/>
        <w:ind w:left="1439" w:right="0" w:hanging="359"/>
        <w:jc w:val="left"/>
        <w:rPr>
          <w:rFonts w:ascii="Arial" w:hAnsi="Arial"/>
          <w:sz w:val="24"/>
        </w:rPr>
      </w:pPr>
      <w:r>
        <w:rPr>
          <w:sz w:val="24"/>
        </w:rPr>
        <w:t>Optionally</w:t>
      </w:r>
      <w:r>
        <w:rPr>
          <w:spacing w:val="-19"/>
          <w:sz w:val="24"/>
        </w:rPr>
        <w:t xml:space="preserve"> </w:t>
      </w:r>
      <w:r>
        <w:rPr>
          <w:sz w:val="24"/>
        </w:rPr>
        <w:t>use</w:t>
      </w:r>
      <w:r>
        <w:rPr>
          <w:spacing w:val="-18"/>
          <w:sz w:val="24"/>
        </w:rPr>
        <w:t xml:space="preserve"> </w:t>
      </w:r>
      <w:r>
        <w:rPr>
          <w:rFonts w:ascii="Courier New" w:hAnsi="Courier New"/>
          <w:sz w:val="24"/>
        </w:rPr>
        <w:t>return</w:t>
      </w:r>
      <w:r>
        <w:rPr>
          <w:rFonts w:ascii="Courier New" w:hAnsi="Courier New"/>
          <w:spacing w:val="-85"/>
          <w:sz w:val="24"/>
        </w:rPr>
        <w:t xml:space="preserve"> </w:t>
      </w:r>
      <w:r>
        <w:rPr>
          <w:sz w:val="24"/>
        </w:rPr>
        <w:t>to</w:t>
      </w:r>
      <w:r>
        <w:rPr>
          <w:spacing w:val="-17"/>
          <w:sz w:val="24"/>
        </w:rPr>
        <w:t xml:space="preserve"> </w:t>
      </w:r>
      <w:r>
        <w:rPr>
          <w:sz w:val="24"/>
        </w:rPr>
        <w:t>send</w:t>
      </w:r>
      <w:r>
        <w:rPr>
          <w:spacing w:val="-16"/>
          <w:sz w:val="24"/>
        </w:rPr>
        <w:t xml:space="preserve"> </w:t>
      </w:r>
      <w:r>
        <w:rPr>
          <w:sz w:val="24"/>
        </w:rPr>
        <w:t>a</w:t>
      </w:r>
      <w:r>
        <w:rPr>
          <w:spacing w:val="-17"/>
          <w:sz w:val="24"/>
        </w:rPr>
        <w:t xml:space="preserve"> </w:t>
      </w:r>
      <w:r>
        <w:rPr>
          <w:sz w:val="24"/>
        </w:rPr>
        <w:t>value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back.</w:t>
      </w:r>
    </w:p>
    <w:p w14:paraId="70DE4948">
      <w:pPr>
        <w:pStyle w:val="16"/>
        <w:spacing w:after="0" w:line="240" w:lineRule="auto"/>
        <w:jc w:val="left"/>
        <w:rPr>
          <w:rFonts w:ascii="Arial" w:hAnsi="Arial"/>
          <w:sz w:val="24"/>
        </w:rPr>
        <w:sectPr>
          <w:pgSz w:w="11920" w:h="16840"/>
          <w:pgMar w:top="1360" w:right="283" w:bottom="260" w:left="0" w:header="0" w:footer="79" w:gutter="0"/>
          <w:cols w:space="720" w:num="1"/>
        </w:sectPr>
      </w:pPr>
    </w:p>
    <w:p w14:paraId="564BE01B">
      <w:pPr>
        <w:pStyle w:val="7"/>
        <w:numPr>
          <w:ilvl w:val="0"/>
          <w:numId w:val="23"/>
        </w:numPr>
        <w:tabs>
          <w:tab w:val="left" w:pos="959"/>
        </w:tabs>
        <w:spacing w:before="83" w:after="0" w:line="285" w:lineRule="auto"/>
        <w:ind w:left="720" w:right="7824" w:firstLine="0"/>
        <w:jc w:val="left"/>
        <w:rPr>
          <w:sz w:val="26"/>
        </w:rPr>
      </w:pPr>
      <w:r>
        <w:rPr>
          <w:spacing w:val="-4"/>
        </w:rPr>
        <w:t>Functions</w:t>
      </w:r>
      <w:r>
        <w:rPr>
          <w:spacing w:val="-18"/>
        </w:rPr>
        <w:t xml:space="preserve"> </w:t>
      </w:r>
      <w:r>
        <w:rPr>
          <w:spacing w:val="-4"/>
        </w:rPr>
        <w:t>Arguments</w:t>
      </w:r>
      <w:r>
        <w:rPr>
          <w:spacing w:val="-17"/>
        </w:rPr>
        <w:t xml:space="preserve"> </w:t>
      </w:r>
      <w:r>
        <w:rPr>
          <w:spacing w:val="-4"/>
        </w:rPr>
        <w:t>: Ans:</w:t>
      </w:r>
    </w:p>
    <w:p w14:paraId="2AC501A7">
      <w:pPr>
        <w:pStyle w:val="13"/>
        <w:spacing w:before="22" w:line="290" w:lineRule="auto"/>
        <w:ind w:left="720" w:right="73" w:firstLine="720"/>
      </w:pPr>
      <w:r>
        <w:t>In</w:t>
      </w:r>
      <w:r>
        <w:rPr>
          <w:spacing w:val="-19"/>
        </w:rPr>
        <w:t xml:space="preserve"> </w:t>
      </w:r>
      <w:r>
        <w:t>Python,</w:t>
      </w:r>
      <w:r>
        <w:rPr>
          <w:spacing w:val="-18"/>
        </w:rPr>
        <w:t xml:space="preserve"> </w:t>
      </w:r>
      <w:r>
        <w:t>function</w:t>
      </w:r>
      <w:r>
        <w:rPr>
          <w:spacing w:val="-18"/>
        </w:rPr>
        <w:t xml:space="preserve"> </w:t>
      </w:r>
      <w:r>
        <w:t>arguments</w:t>
      </w:r>
      <w:r>
        <w:rPr>
          <w:spacing w:val="-18"/>
        </w:rPr>
        <w:t xml:space="preserve"> </w:t>
      </w:r>
      <w:r>
        <w:t>are</w:t>
      </w:r>
      <w:r>
        <w:rPr>
          <w:spacing w:val="-18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values</w:t>
      </w:r>
      <w:r>
        <w:rPr>
          <w:spacing w:val="-18"/>
        </w:rPr>
        <w:t xml:space="preserve"> </w:t>
      </w:r>
      <w:r>
        <w:t>you</w:t>
      </w:r>
      <w:r>
        <w:rPr>
          <w:spacing w:val="-18"/>
        </w:rPr>
        <w:t xml:space="preserve"> </w:t>
      </w:r>
      <w:r>
        <w:t>pass</w:t>
      </w:r>
      <w:r>
        <w:rPr>
          <w:spacing w:val="-18"/>
        </w:rPr>
        <w:t xml:space="preserve"> </w:t>
      </w:r>
      <w:r>
        <w:t>to</w:t>
      </w:r>
      <w:r>
        <w:rPr>
          <w:spacing w:val="-18"/>
        </w:rPr>
        <w:t xml:space="preserve"> </w:t>
      </w:r>
      <w:r>
        <w:t>a</w:t>
      </w:r>
      <w:r>
        <w:rPr>
          <w:spacing w:val="-18"/>
        </w:rPr>
        <w:t xml:space="preserve"> </w:t>
      </w:r>
      <w:r>
        <w:t>function</w:t>
      </w:r>
      <w:r>
        <w:rPr>
          <w:spacing w:val="-18"/>
        </w:rPr>
        <w:t xml:space="preserve"> </w:t>
      </w:r>
      <w:r>
        <w:t>when</w:t>
      </w:r>
      <w:r>
        <w:rPr>
          <w:spacing w:val="-18"/>
        </w:rPr>
        <w:t xml:space="preserve"> </w:t>
      </w:r>
      <w:r>
        <w:t>you</w:t>
      </w:r>
      <w:r>
        <w:rPr>
          <w:spacing w:val="-19"/>
        </w:rPr>
        <w:t xml:space="preserve"> </w:t>
      </w:r>
      <w:r>
        <w:t>call</w:t>
      </w:r>
      <w:r>
        <w:rPr>
          <w:spacing w:val="-18"/>
        </w:rPr>
        <w:t xml:space="preserve"> </w:t>
      </w:r>
      <w:r>
        <w:t>it.</w:t>
      </w:r>
      <w:r>
        <w:rPr>
          <w:spacing w:val="-18"/>
        </w:rPr>
        <w:t xml:space="preserve"> </w:t>
      </w:r>
      <w:r>
        <w:t>They</w:t>
      </w:r>
      <w:r>
        <w:rPr>
          <w:spacing w:val="-18"/>
        </w:rPr>
        <w:t xml:space="preserve"> </w:t>
      </w:r>
      <w:r>
        <w:t>allow you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customize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behavior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functions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make</w:t>
      </w:r>
      <w:r>
        <w:rPr>
          <w:spacing w:val="-9"/>
        </w:rPr>
        <w:t xml:space="preserve"> </w:t>
      </w:r>
      <w:r>
        <w:t>them</w:t>
      </w:r>
      <w:r>
        <w:rPr>
          <w:spacing w:val="-9"/>
        </w:rPr>
        <w:t xml:space="preserve"> </w:t>
      </w:r>
      <w:r>
        <w:t>more</w:t>
      </w:r>
      <w:r>
        <w:rPr>
          <w:spacing w:val="-9"/>
        </w:rPr>
        <w:t xml:space="preserve"> </w:t>
      </w:r>
      <w:r>
        <w:t>ﬂexible.</w:t>
      </w:r>
      <w:r>
        <w:rPr>
          <w:spacing w:val="-9"/>
        </w:rPr>
        <w:t xml:space="preserve"> </w:t>
      </w:r>
      <w:r>
        <w:t>There</w:t>
      </w:r>
      <w:r>
        <w:rPr>
          <w:spacing w:val="-9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several</w:t>
      </w:r>
      <w:r>
        <w:rPr>
          <w:spacing w:val="-9"/>
        </w:rPr>
        <w:t xml:space="preserve"> </w:t>
      </w:r>
      <w:r>
        <w:t>types</w:t>
      </w:r>
      <w:r>
        <w:rPr>
          <w:spacing w:val="-9"/>
        </w:rPr>
        <w:t xml:space="preserve"> </w:t>
      </w:r>
      <w:r>
        <w:t>of arguments in Python:</w:t>
      </w:r>
    </w:p>
    <w:p w14:paraId="6B355517">
      <w:pPr>
        <w:pStyle w:val="13"/>
        <w:spacing w:before="73"/>
      </w:pPr>
    </w:p>
    <w:p w14:paraId="59828EEF">
      <w:pPr>
        <w:numPr>
          <w:ilvl w:val="0"/>
          <w:numId w:val="26"/>
        </w:numPr>
        <w:tabs>
          <w:tab w:val="left" w:pos="986"/>
        </w:tabs>
        <w:spacing w:before="0"/>
        <w:ind w:left="986" w:right="0" w:hanging="266"/>
        <w:jc w:val="left"/>
        <w:rPr>
          <w:b/>
          <w:sz w:val="24"/>
        </w:rPr>
      </w:pPr>
      <w:bookmarkStart w:id="89" w:name="1. Positional Arguments: "/>
      <w:bookmarkEnd w:id="89"/>
      <w:r>
        <w:rPr>
          <w:b/>
          <w:spacing w:val="-2"/>
          <w:sz w:val="24"/>
        </w:rPr>
        <w:t>Positional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Arguments:</w:t>
      </w:r>
    </w:p>
    <w:p w14:paraId="0ED739B3">
      <w:pPr>
        <w:pStyle w:val="16"/>
        <w:numPr>
          <w:ilvl w:val="1"/>
          <w:numId w:val="26"/>
        </w:numPr>
        <w:tabs>
          <w:tab w:val="left" w:pos="1439"/>
        </w:tabs>
        <w:spacing w:before="213" w:after="0" w:line="240" w:lineRule="auto"/>
        <w:ind w:left="1439" w:right="0" w:hanging="359"/>
        <w:jc w:val="left"/>
        <w:rPr>
          <w:sz w:val="24"/>
        </w:rPr>
      </w:pPr>
      <w:r>
        <w:rPr>
          <w:sz w:val="24"/>
        </w:rPr>
        <w:t>The</w:t>
      </w:r>
      <w:r>
        <w:rPr>
          <w:spacing w:val="10"/>
          <w:sz w:val="24"/>
        </w:rPr>
        <w:t xml:space="preserve"> </w:t>
      </w:r>
      <w:r>
        <w:rPr>
          <w:sz w:val="24"/>
        </w:rPr>
        <w:t>most</w:t>
      </w:r>
      <w:r>
        <w:rPr>
          <w:spacing w:val="11"/>
          <w:sz w:val="24"/>
        </w:rPr>
        <w:t xml:space="preserve"> </w:t>
      </w:r>
      <w:r>
        <w:rPr>
          <w:sz w:val="24"/>
        </w:rPr>
        <w:t>common</w:t>
      </w:r>
      <w:r>
        <w:rPr>
          <w:spacing w:val="11"/>
          <w:sz w:val="24"/>
        </w:rPr>
        <w:t xml:space="preserve"> </w:t>
      </w:r>
      <w:r>
        <w:rPr>
          <w:spacing w:val="-2"/>
          <w:sz w:val="24"/>
        </w:rPr>
        <w:t>type.</w:t>
      </w:r>
    </w:p>
    <w:p w14:paraId="085D17AE">
      <w:pPr>
        <w:pStyle w:val="16"/>
        <w:numPr>
          <w:ilvl w:val="1"/>
          <w:numId w:val="26"/>
        </w:numPr>
        <w:tabs>
          <w:tab w:val="left" w:pos="1439"/>
        </w:tabs>
        <w:spacing w:before="132" w:after="0" w:line="240" w:lineRule="auto"/>
        <w:ind w:left="1439" w:right="0" w:hanging="359"/>
        <w:jc w:val="left"/>
        <w:rPr>
          <w:sz w:val="24"/>
        </w:rPr>
      </w:pPr>
      <w:r>
        <w:rPr>
          <w:sz w:val="24"/>
        </w:rPr>
        <w:t>Values</w:t>
      </w:r>
      <w:r>
        <w:rPr>
          <w:spacing w:val="-15"/>
          <w:sz w:val="24"/>
        </w:rPr>
        <w:t xml:space="preserve"> </w:t>
      </w:r>
      <w:r>
        <w:rPr>
          <w:sz w:val="24"/>
        </w:rPr>
        <w:t>are</w:t>
      </w:r>
      <w:r>
        <w:rPr>
          <w:spacing w:val="-15"/>
          <w:sz w:val="24"/>
        </w:rPr>
        <w:t xml:space="preserve"> </w:t>
      </w:r>
      <w:r>
        <w:rPr>
          <w:sz w:val="24"/>
        </w:rPr>
        <w:t>assigned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z w:val="24"/>
        </w:rPr>
        <w:t>parameters</w:t>
      </w:r>
      <w:r>
        <w:rPr>
          <w:spacing w:val="-14"/>
          <w:sz w:val="24"/>
        </w:rPr>
        <w:t xml:space="preserve"> </w:t>
      </w:r>
      <w:r>
        <w:rPr>
          <w:sz w:val="24"/>
        </w:rPr>
        <w:t>based</w:t>
      </w:r>
      <w:r>
        <w:rPr>
          <w:spacing w:val="-15"/>
          <w:sz w:val="24"/>
        </w:rPr>
        <w:t xml:space="preserve"> </w:t>
      </w:r>
      <w:r>
        <w:rPr>
          <w:sz w:val="24"/>
        </w:rPr>
        <w:t>on</w:t>
      </w:r>
      <w:r>
        <w:rPr>
          <w:spacing w:val="-15"/>
          <w:sz w:val="24"/>
        </w:rPr>
        <w:t xml:space="preserve"> </w:t>
      </w:r>
      <w:r>
        <w:rPr>
          <w:sz w:val="24"/>
        </w:rPr>
        <w:t>their</w:t>
      </w:r>
      <w:r>
        <w:rPr>
          <w:spacing w:val="-14"/>
          <w:sz w:val="24"/>
        </w:rPr>
        <w:t xml:space="preserve"> </w:t>
      </w:r>
      <w:r>
        <w:rPr>
          <w:sz w:val="24"/>
        </w:rPr>
        <w:t>position</w:t>
      </w:r>
      <w:r>
        <w:rPr>
          <w:spacing w:val="-15"/>
          <w:sz w:val="24"/>
        </w:rPr>
        <w:t xml:space="preserve"> </w:t>
      </w:r>
      <w:r>
        <w:rPr>
          <w:sz w:val="24"/>
        </w:rPr>
        <w:t>in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function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call.</w:t>
      </w:r>
    </w:p>
    <w:p w14:paraId="766C8F7C">
      <w:pPr>
        <w:pStyle w:val="16"/>
        <w:numPr>
          <w:ilvl w:val="1"/>
          <w:numId w:val="26"/>
        </w:numPr>
        <w:tabs>
          <w:tab w:val="left" w:pos="1439"/>
        </w:tabs>
        <w:spacing w:before="133" w:after="0" w:line="240" w:lineRule="auto"/>
        <w:ind w:left="1439" w:right="0" w:hanging="359"/>
        <w:jc w:val="left"/>
        <w:rPr>
          <w:sz w:val="24"/>
        </w:rPr>
      </w:pPr>
      <w:r>
        <w:rPr>
          <w:spacing w:val="-2"/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order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must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match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order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function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deﬁnition.</w:t>
      </w:r>
    </w:p>
    <w:p w14:paraId="71ABF7E5">
      <w:pPr>
        <w:numPr>
          <w:ilvl w:val="0"/>
          <w:numId w:val="26"/>
        </w:numPr>
        <w:tabs>
          <w:tab w:val="left" w:pos="986"/>
        </w:tabs>
        <w:spacing w:before="69"/>
        <w:ind w:left="986" w:right="0" w:hanging="266"/>
        <w:jc w:val="left"/>
        <w:rPr>
          <w:b/>
          <w:sz w:val="24"/>
        </w:rPr>
      </w:pPr>
      <w:bookmarkStart w:id="90" w:name="2. Keyword Arguments (Named Arguments) "/>
      <w:bookmarkEnd w:id="90"/>
      <w:r>
        <w:rPr>
          <w:b/>
          <w:spacing w:val="-4"/>
          <w:sz w:val="24"/>
        </w:rPr>
        <w:t>Keyword</w:t>
      </w:r>
      <w:r>
        <w:rPr>
          <w:b/>
          <w:spacing w:val="-10"/>
          <w:sz w:val="24"/>
        </w:rPr>
        <w:t xml:space="preserve"> </w:t>
      </w:r>
      <w:r>
        <w:rPr>
          <w:b/>
          <w:spacing w:val="-4"/>
          <w:sz w:val="24"/>
        </w:rPr>
        <w:t>Arguments</w:t>
      </w:r>
      <w:r>
        <w:rPr>
          <w:b/>
          <w:spacing w:val="-10"/>
          <w:sz w:val="24"/>
        </w:rPr>
        <w:t xml:space="preserve"> </w:t>
      </w:r>
      <w:r>
        <w:rPr>
          <w:b/>
          <w:spacing w:val="-4"/>
          <w:sz w:val="24"/>
        </w:rPr>
        <w:t>(Named</w:t>
      </w:r>
      <w:r>
        <w:rPr>
          <w:b/>
          <w:spacing w:val="-9"/>
          <w:sz w:val="24"/>
        </w:rPr>
        <w:t xml:space="preserve"> </w:t>
      </w:r>
      <w:r>
        <w:rPr>
          <w:b/>
          <w:spacing w:val="-4"/>
          <w:sz w:val="24"/>
        </w:rPr>
        <w:t>Arguments)</w:t>
      </w:r>
    </w:p>
    <w:p w14:paraId="3D8181B4">
      <w:pPr>
        <w:pStyle w:val="16"/>
        <w:numPr>
          <w:ilvl w:val="1"/>
          <w:numId w:val="26"/>
        </w:numPr>
        <w:tabs>
          <w:tab w:val="left" w:pos="1440"/>
        </w:tabs>
        <w:spacing w:before="213" w:after="0" w:line="355" w:lineRule="auto"/>
        <w:ind w:left="1440" w:right="36" w:hanging="360"/>
        <w:jc w:val="left"/>
        <w:rPr>
          <w:sz w:val="24"/>
        </w:rPr>
      </w:pPr>
      <w:r>
        <w:rPr>
          <w:sz w:val="24"/>
        </w:rPr>
        <w:t>Values</w:t>
      </w:r>
      <w:r>
        <w:rPr>
          <w:spacing w:val="-18"/>
          <w:sz w:val="24"/>
        </w:rPr>
        <w:t xml:space="preserve"> </w:t>
      </w:r>
      <w:r>
        <w:rPr>
          <w:sz w:val="24"/>
        </w:rPr>
        <w:t>are</w:t>
      </w:r>
      <w:r>
        <w:rPr>
          <w:spacing w:val="-18"/>
          <w:sz w:val="24"/>
        </w:rPr>
        <w:t xml:space="preserve"> </w:t>
      </w:r>
      <w:r>
        <w:rPr>
          <w:sz w:val="24"/>
        </w:rPr>
        <w:t>assigned</w:t>
      </w:r>
      <w:r>
        <w:rPr>
          <w:spacing w:val="-18"/>
          <w:sz w:val="24"/>
        </w:rPr>
        <w:t xml:space="preserve"> </w:t>
      </w:r>
      <w:r>
        <w:rPr>
          <w:sz w:val="24"/>
        </w:rPr>
        <w:t>to</w:t>
      </w:r>
      <w:r>
        <w:rPr>
          <w:spacing w:val="-18"/>
          <w:sz w:val="24"/>
        </w:rPr>
        <w:t xml:space="preserve"> </w:t>
      </w:r>
      <w:r>
        <w:rPr>
          <w:sz w:val="24"/>
        </w:rPr>
        <w:t>parameters</w:t>
      </w:r>
      <w:r>
        <w:rPr>
          <w:spacing w:val="-18"/>
          <w:sz w:val="24"/>
        </w:rPr>
        <w:t xml:space="preserve"> </w:t>
      </w:r>
      <w:r>
        <w:rPr>
          <w:sz w:val="24"/>
        </w:rPr>
        <w:t>by</w:t>
      </w:r>
      <w:r>
        <w:rPr>
          <w:spacing w:val="-18"/>
          <w:sz w:val="24"/>
        </w:rPr>
        <w:t xml:space="preserve"> </w:t>
      </w:r>
      <w:r>
        <w:rPr>
          <w:sz w:val="24"/>
        </w:rPr>
        <w:t>explicitly</w:t>
      </w:r>
      <w:r>
        <w:rPr>
          <w:spacing w:val="-18"/>
          <w:sz w:val="24"/>
        </w:rPr>
        <w:t xml:space="preserve"> </w:t>
      </w:r>
      <w:r>
        <w:rPr>
          <w:sz w:val="24"/>
        </w:rPr>
        <w:t>specifying</w:t>
      </w:r>
      <w:r>
        <w:rPr>
          <w:spacing w:val="-18"/>
          <w:sz w:val="24"/>
        </w:rPr>
        <w:t xml:space="preserve"> </w:t>
      </w:r>
      <w:r>
        <w:rPr>
          <w:sz w:val="24"/>
        </w:rPr>
        <w:t>parameter</w:t>
      </w:r>
      <w:r>
        <w:rPr>
          <w:spacing w:val="-18"/>
          <w:sz w:val="24"/>
        </w:rPr>
        <w:t xml:space="preserve"> </w:t>
      </w:r>
      <w:r>
        <w:rPr>
          <w:sz w:val="24"/>
        </w:rPr>
        <w:t>names</w:t>
      </w:r>
      <w:r>
        <w:rPr>
          <w:spacing w:val="-18"/>
          <w:sz w:val="24"/>
        </w:rPr>
        <w:t xml:space="preserve"> </w:t>
      </w:r>
      <w:r>
        <w:rPr>
          <w:sz w:val="24"/>
        </w:rPr>
        <w:t>during</w:t>
      </w:r>
      <w:r>
        <w:rPr>
          <w:spacing w:val="-18"/>
          <w:sz w:val="24"/>
        </w:rPr>
        <w:t xml:space="preserve"> </w:t>
      </w:r>
      <w:r>
        <w:rPr>
          <w:sz w:val="24"/>
        </w:rPr>
        <w:t>the</w:t>
      </w:r>
      <w:r>
        <w:rPr>
          <w:spacing w:val="-18"/>
          <w:sz w:val="24"/>
        </w:rPr>
        <w:t xml:space="preserve"> </w:t>
      </w:r>
      <w:r>
        <w:rPr>
          <w:sz w:val="24"/>
        </w:rPr>
        <w:t xml:space="preserve">function </w:t>
      </w:r>
      <w:r>
        <w:rPr>
          <w:spacing w:val="-2"/>
          <w:sz w:val="24"/>
        </w:rPr>
        <w:t>call.</w:t>
      </w:r>
    </w:p>
    <w:p w14:paraId="668DAF93">
      <w:pPr>
        <w:pStyle w:val="16"/>
        <w:numPr>
          <w:ilvl w:val="1"/>
          <w:numId w:val="26"/>
        </w:numPr>
        <w:tabs>
          <w:tab w:val="left" w:pos="1439"/>
        </w:tabs>
        <w:spacing w:before="0" w:after="0" w:line="277" w:lineRule="exact"/>
        <w:ind w:left="1439" w:right="0" w:hanging="359"/>
        <w:jc w:val="left"/>
        <w:rPr>
          <w:sz w:val="24"/>
        </w:rPr>
      </w:pP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order</w:t>
      </w:r>
      <w:r>
        <w:rPr>
          <w:spacing w:val="-11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arguments</w:t>
      </w:r>
      <w:r>
        <w:rPr>
          <w:spacing w:val="-11"/>
          <w:sz w:val="24"/>
        </w:rPr>
        <w:t xml:space="preserve"> </w:t>
      </w:r>
      <w:r>
        <w:rPr>
          <w:sz w:val="24"/>
        </w:rPr>
        <w:t>does</w:t>
      </w:r>
      <w:r>
        <w:rPr>
          <w:spacing w:val="-10"/>
          <w:sz w:val="24"/>
        </w:rPr>
        <w:t xml:space="preserve"> </w:t>
      </w:r>
      <w:r>
        <w:rPr>
          <w:sz w:val="24"/>
        </w:rPr>
        <w:t>not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matter.</w:t>
      </w:r>
    </w:p>
    <w:p w14:paraId="20B17382">
      <w:pPr>
        <w:numPr>
          <w:ilvl w:val="0"/>
          <w:numId w:val="26"/>
        </w:numPr>
        <w:tabs>
          <w:tab w:val="left" w:pos="986"/>
        </w:tabs>
        <w:spacing w:before="82"/>
        <w:ind w:left="986" w:right="0" w:hanging="266"/>
        <w:jc w:val="left"/>
        <w:rPr>
          <w:b/>
          <w:sz w:val="24"/>
        </w:rPr>
      </w:pPr>
      <w:bookmarkStart w:id="91" w:name="3. Default Arguments "/>
      <w:bookmarkEnd w:id="91"/>
      <w:r>
        <w:rPr>
          <w:b/>
          <w:spacing w:val="-7"/>
          <w:sz w:val="24"/>
        </w:rPr>
        <w:t>Default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Arguments</w:t>
      </w:r>
    </w:p>
    <w:p w14:paraId="5B778309">
      <w:pPr>
        <w:pStyle w:val="16"/>
        <w:numPr>
          <w:ilvl w:val="1"/>
          <w:numId w:val="26"/>
        </w:numPr>
        <w:tabs>
          <w:tab w:val="left" w:pos="1439"/>
        </w:tabs>
        <w:spacing w:before="213" w:after="0" w:line="240" w:lineRule="auto"/>
        <w:ind w:left="1439" w:right="0" w:hanging="359"/>
        <w:jc w:val="left"/>
        <w:rPr>
          <w:sz w:val="24"/>
        </w:rPr>
      </w:pPr>
      <w:r>
        <w:rPr>
          <w:spacing w:val="-2"/>
          <w:sz w:val="24"/>
        </w:rPr>
        <w:t>Parameters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can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have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default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values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speciﬁed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function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deﬁnition.</w:t>
      </w:r>
    </w:p>
    <w:p w14:paraId="4FD58189">
      <w:pPr>
        <w:pStyle w:val="16"/>
        <w:numPr>
          <w:ilvl w:val="1"/>
          <w:numId w:val="26"/>
        </w:numPr>
        <w:tabs>
          <w:tab w:val="left" w:pos="1439"/>
        </w:tabs>
        <w:spacing w:before="133" w:after="0" w:line="240" w:lineRule="auto"/>
        <w:ind w:left="1439" w:right="0" w:hanging="359"/>
        <w:jc w:val="left"/>
        <w:rPr>
          <w:sz w:val="24"/>
        </w:rPr>
      </w:pPr>
      <w:r>
        <w:rPr>
          <w:spacing w:val="-2"/>
          <w:sz w:val="24"/>
        </w:rPr>
        <w:t>If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caller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omits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these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arguments,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default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values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are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used.</w:t>
      </w:r>
    </w:p>
    <w:p w14:paraId="79058470">
      <w:pPr>
        <w:pStyle w:val="16"/>
        <w:numPr>
          <w:ilvl w:val="1"/>
          <w:numId w:val="26"/>
        </w:numPr>
        <w:tabs>
          <w:tab w:val="left" w:pos="1439"/>
        </w:tabs>
        <w:spacing w:before="133" w:after="0" w:line="240" w:lineRule="auto"/>
        <w:ind w:left="1439" w:right="0" w:hanging="359"/>
        <w:jc w:val="left"/>
        <w:rPr>
          <w:sz w:val="24"/>
        </w:rPr>
      </w:pPr>
      <w:r>
        <w:rPr>
          <w:sz w:val="24"/>
        </w:rPr>
        <w:t>Default</w:t>
      </w:r>
      <w:r>
        <w:rPr>
          <w:spacing w:val="-14"/>
          <w:sz w:val="24"/>
        </w:rPr>
        <w:t xml:space="preserve"> </w:t>
      </w:r>
      <w:r>
        <w:rPr>
          <w:sz w:val="24"/>
        </w:rPr>
        <w:t>arguments</w:t>
      </w:r>
      <w:r>
        <w:rPr>
          <w:spacing w:val="-13"/>
          <w:sz w:val="24"/>
        </w:rPr>
        <w:t xml:space="preserve"> </w:t>
      </w:r>
      <w:r>
        <w:rPr>
          <w:sz w:val="24"/>
        </w:rPr>
        <w:t>must</w:t>
      </w:r>
      <w:r>
        <w:rPr>
          <w:spacing w:val="-13"/>
          <w:sz w:val="24"/>
        </w:rPr>
        <w:t xml:space="preserve"> </w:t>
      </w:r>
      <w:r>
        <w:rPr>
          <w:sz w:val="24"/>
        </w:rPr>
        <w:t>follow</w:t>
      </w:r>
      <w:r>
        <w:rPr>
          <w:spacing w:val="-13"/>
          <w:sz w:val="24"/>
        </w:rPr>
        <w:t xml:space="preserve"> </w:t>
      </w:r>
      <w:r>
        <w:rPr>
          <w:sz w:val="24"/>
        </w:rPr>
        <w:t>positional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arguments.</w:t>
      </w:r>
    </w:p>
    <w:p w14:paraId="4008F659">
      <w:pPr>
        <w:numPr>
          <w:ilvl w:val="0"/>
          <w:numId w:val="26"/>
        </w:numPr>
        <w:tabs>
          <w:tab w:val="left" w:pos="986"/>
        </w:tabs>
        <w:spacing w:before="0"/>
        <w:ind w:left="986" w:right="0" w:hanging="266"/>
        <w:jc w:val="left"/>
        <w:rPr>
          <w:b/>
          <w:sz w:val="24"/>
        </w:rPr>
      </w:pPr>
      <w:bookmarkStart w:id="92" w:name="4. Arbitrary Arguments (*args) "/>
      <w:bookmarkEnd w:id="92"/>
      <w:r>
        <w:rPr>
          <w:b/>
          <w:spacing w:val="-6"/>
          <w:sz w:val="24"/>
        </w:rPr>
        <w:t>Arbitrary</w:t>
      </w:r>
      <w:r>
        <w:rPr>
          <w:b/>
          <w:spacing w:val="-4"/>
          <w:sz w:val="24"/>
        </w:rPr>
        <w:t xml:space="preserve"> </w:t>
      </w:r>
      <w:r>
        <w:rPr>
          <w:b/>
          <w:spacing w:val="-6"/>
          <w:sz w:val="24"/>
        </w:rPr>
        <w:t>Arguments</w:t>
      </w:r>
      <w:r>
        <w:rPr>
          <w:b/>
          <w:spacing w:val="-4"/>
          <w:sz w:val="24"/>
        </w:rPr>
        <w:t xml:space="preserve"> </w:t>
      </w:r>
      <w:r>
        <w:rPr>
          <w:b/>
          <w:spacing w:val="-6"/>
          <w:sz w:val="24"/>
        </w:rPr>
        <w:t>(</w:t>
      </w:r>
      <w:r>
        <w:rPr>
          <w:rFonts w:ascii="Courier New"/>
          <w:b/>
          <w:spacing w:val="-6"/>
          <w:sz w:val="24"/>
        </w:rPr>
        <w:t>*args</w:t>
      </w:r>
      <w:r>
        <w:rPr>
          <w:b/>
          <w:spacing w:val="-6"/>
          <w:sz w:val="24"/>
        </w:rPr>
        <w:t>)</w:t>
      </w:r>
    </w:p>
    <w:p w14:paraId="3B25C03B">
      <w:pPr>
        <w:pStyle w:val="16"/>
        <w:numPr>
          <w:ilvl w:val="1"/>
          <w:numId w:val="26"/>
        </w:numPr>
        <w:tabs>
          <w:tab w:val="left" w:pos="1439"/>
        </w:tabs>
        <w:spacing w:before="211" w:after="0" w:line="240" w:lineRule="auto"/>
        <w:ind w:left="1439" w:right="0" w:hanging="359"/>
        <w:jc w:val="left"/>
        <w:rPr>
          <w:sz w:val="24"/>
        </w:rPr>
      </w:pPr>
      <w:r>
        <w:rPr>
          <w:sz w:val="24"/>
        </w:rPr>
        <w:t>Use</w:t>
      </w:r>
      <w:r>
        <w:rPr>
          <w:spacing w:val="-14"/>
          <w:sz w:val="24"/>
        </w:rPr>
        <w:t xml:space="preserve"> </w:t>
      </w:r>
      <w:r>
        <w:rPr>
          <w:rFonts w:ascii="Courier New" w:hAnsi="Courier New"/>
          <w:sz w:val="24"/>
        </w:rPr>
        <w:t>*args</w:t>
      </w:r>
      <w:r>
        <w:rPr>
          <w:rFonts w:ascii="Courier New" w:hAnsi="Courier New"/>
          <w:spacing w:val="-85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pass</w:t>
      </w:r>
      <w:r>
        <w:rPr>
          <w:spacing w:val="-13"/>
          <w:sz w:val="24"/>
        </w:rPr>
        <w:t xml:space="preserve"> </w:t>
      </w:r>
      <w:r>
        <w:rPr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z w:val="24"/>
        </w:rPr>
        <w:t>variable</w:t>
      </w:r>
      <w:r>
        <w:rPr>
          <w:spacing w:val="-13"/>
          <w:sz w:val="24"/>
        </w:rPr>
        <w:t xml:space="preserve"> </w:t>
      </w:r>
      <w:r>
        <w:rPr>
          <w:sz w:val="24"/>
        </w:rPr>
        <w:t>number</w:t>
      </w:r>
      <w:r>
        <w:rPr>
          <w:spacing w:val="-14"/>
          <w:sz w:val="24"/>
        </w:rPr>
        <w:t xml:space="preserve"> </w:t>
      </w:r>
      <w:r>
        <w:rPr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z w:val="24"/>
        </w:rPr>
        <w:t>non-keyword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arguments.</w:t>
      </w:r>
    </w:p>
    <w:p w14:paraId="0F02A2E6">
      <w:pPr>
        <w:pStyle w:val="16"/>
        <w:numPr>
          <w:ilvl w:val="1"/>
          <w:numId w:val="26"/>
        </w:numPr>
        <w:tabs>
          <w:tab w:val="left" w:pos="1439"/>
        </w:tabs>
        <w:spacing w:before="132" w:after="0" w:line="240" w:lineRule="auto"/>
        <w:ind w:left="1439" w:right="0" w:hanging="359"/>
        <w:jc w:val="left"/>
        <w:rPr>
          <w:sz w:val="24"/>
        </w:rPr>
      </w:pPr>
      <w:r>
        <w:rPr>
          <w:spacing w:val="-2"/>
          <w:sz w:val="24"/>
        </w:rPr>
        <w:t>Inside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function,</w:t>
      </w:r>
      <w:r>
        <w:rPr>
          <w:spacing w:val="-8"/>
          <w:sz w:val="24"/>
        </w:rPr>
        <w:t xml:space="preserve"> </w:t>
      </w:r>
      <w:r>
        <w:rPr>
          <w:rFonts w:ascii="Courier New" w:hAnsi="Courier New"/>
          <w:spacing w:val="-2"/>
          <w:sz w:val="24"/>
        </w:rPr>
        <w:t>args</w:t>
      </w:r>
      <w:r>
        <w:rPr>
          <w:rFonts w:ascii="Courier New" w:hAnsi="Courier New"/>
          <w:spacing w:val="-79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tuple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containing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all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excess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positional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arguments.</w:t>
      </w:r>
    </w:p>
    <w:p w14:paraId="127A760A">
      <w:pPr>
        <w:pStyle w:val="16"/>
        <w:numPr>
          <w:numId w:val="0"/>
        </w:numPr>
        <w:tabs>
          <w:tab w:val="left" w:pos="1439"/>
        </w:tabs>
        <w:spacing w:before="132" w:after="0" w:line="240" w:lineRule="auto"/>
        <w:ind w:right="0" w:rightChars="0"/>
        <w:jc w:val="left"/>
        <w:rPr>
          <w:spacing w:val="-2"/>
          <w:sz w:val="24"/>
        </w:rPr>
      </w:pPr>
    </w:p>
    <w:p w14:paraId="4291B6ED">
      <w:pPr>
        <w:pStyle w:val="16"/>
        <w:numPr>
          <w:numId w:val="0"/>
        </w:numPr>
        <w:tabs>
          <w:tab w:val="left" w:pos="1439"/>
        </w:tabs>
        <w:spacing w:before="132" w:after="0" w:line="240" w:lineRule="auto"/>
        <w:ind w:right="0" w:rightChars="0"/>
        <w:jc w:val="left"/>
        <w:rPr>
          <w:spacing w:val="-2"/>
          <w:sz w:val="24"/>
        </w:rPr>
      </w:pPr>
    </w:p>
    <w:p w14:paraId="1B70C355">
      <w:pPr>
        <w:pStyle w:val="7"/>
        <w:numPr>
          <w:ilvl w:val="0"/>
          <w:numId w:val="23"/>
        </w:numPr>
        <w:tabs>
          <w:tab w:val="left" w:pos="959"/>
        </w:tabs>
        <w:spacing w:before="0" w:after="0" w:line="285" w:lineRule="auto"/>
        <w:ind w:left="720" w:right="7008" w:firstLine="0"/>
        <w:jc w:val="left"/>
        <w:rPr>
          <w:sz w:val="26"/>
        </w:rPr>
      </w:pPr>
      <w:bookmarkStart w:id="93" w:name="5. Arbitrary Keyword Arguments (**kwargs"/>
      <w:bookmarkEnd w:id="93"/>
      <w:r>
        <w:rPr>
          <w:spacing w:val="-4"/>
        </w:rPr>
        <w:t>Scope</w:t>
      </w:r>
      <w:r>
        <w:rPr>
          <w:spacing w:val="-18"/>
        </w:rPr>
        <w:t xml:space="preserve"> </w:t>
      </w:r>
      <w:r>
        <w:rPr>
          <w:spacing w:val="-4"/>
        </w:rPr>
        <w:t>of</w:t>
      </w:r>
      <w:r>
        <w:rPr>
          <w:spacing w:val="-17"/>
        </w:rPr>
        <w:t xml:space="preserve"> </w:t>
      </w:r>
      <w:r>
        <w:rPr>
          <w:spacing w:val="-4"/>
        </w:rPr>
        <w:t>variables</w:t>
      </w:r>
      <w:r>
        <w:rPr>
          <w:spacing w:val="-17"/>
        </w:rPr>
        <w:t xml:space="preserve"> </w:t>
      </w:r>
      <w:r>
        <w:rPr>
          <w:spacing w:val="-4"/>
        </w:rPr>
        <w:t>in</w:t>
      </w:r>
      <w:r>
        <w:rPr>
          <w:spacing w:val="-17"/>
        </w:rPr>
        <w:t xml:space="preserve"> </w:t>
      </w:r>
      <w:r>
        <w:rPr>
          <w:spacing w:val="-4"/>
        </w:rPr>
        <w:t>Python. Ans:</w:t>
      </w:r>
    </w:p>
    <w:p w14:paraId="7C8018DA">
      <w:pPr>
        <w:pStyle w:val="13"/>
        <w:spacing w:before="119" w:line="285" w:lineRule="auto"/>
        <w:ind w:left="720" w:firstLine="720"/>
      </w:pPr>
      <w:r>
        <w:t>The</w:t>
      </w:r>
      <w:r>
        <w:rPr>
          <w:spacing w:val="-19"/>
        </w:rPr>
        <w:t xml:space="preserve"> </w:t>
      </w:r>
      <w:r>
        <w:t>scope</w:t>
      </w:r>
      <w:r>
        <w:rPr>
          <w:spacing w:val="-18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a</w:t>
      </w:r>
      <w:r>
        <w:rPr>
          <w:spacing w:val="-18"/>
        </w:rPr>
        <w:t xml:space="preserve"> </w:t>
      </w:r>
      <w:r>
        <w:t>variable</w:t>
      </w:r>
      <w:r>
        <w:rPr>
          <w:spacing w:val="-18"/>
        </w:rPr>
        <w:t xml:space="preserve"> </w:t>
      </w:r>
      <w:r>
        <w:t>refers</w:t>
      </w:r>
      <w:r>
        <w:rPr>
          <w:spacing w:val="-18"/>
        </w:rPr>
        <w:t xml:space="preserve"> </w:t>
      </w:r>
      <w:r>
        <w:t>to</w:t>
      </w:r>
      <w:r>
        <w:rPr>
          <w:spacing w:val="-18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region</w:t>
      </w:r>
      <w:r>
        <w:rPr>
          <w:spacing w:val="-18"/>
        </w:rPr>
        <w:t xml:space="preserve"> </w:t>
      </w:r>
      <w:r>
        <w:t>in</w:t>
      </w:r>
      <w:r>
        <w:rPr>
          <w:spacing w:val="-18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program</w:t>
      </w:r>
      <w:r>
        <w:rPr>
          <w:spacing w:val="-18"/>
        </w:rPr>
        <w:t xml:space="preserve"> </w:t>
      </w:r>
      <w:r>
        <w:t>where</w:t>
      </w:r>
      <w:r>
        <w:rPr>
          <w:spacing w:val="-18"/>
        </w:rPr>
        <w:t xml:space="preserve"> </w:t>
      </w:r>
      <w:r>
        <w:t>that</w:t>
      </w:r>
      <w:r>
        <w:rPr>
          <w:spacing w:val="-19"/>
        </w:rPr>
        <w:t xml:space="preserve"> </w:t>
      </w:r>
      <w:r>
        <w:t>variable</w:t>
      </w:r>
      <w:r>
        <w:rPr>
          <w:spacing w:val="-18"/>
        </w:rPr>
        <w:t xml:space="preserve"> </w:t>
      </w:r>
      <w:r>
        <w:t>is</w:t>
      </w:r>
      <w:r>
        <w:rPr>
          <w:spacing w:val="-18"/>
        </w:rPr>
        <w:t xml:space="preserve"> </w:t>
      </w:r>
      <w:r>
        <w:t>accessible</w:t>
      </w:r>
      <w:r>
        <w:rPr>
          <w:spacing w:val="-18"/>
        </w:rPr>
        <w:t xml:space="preserve"> </w:t>
      </w:r>
      <w:r>
        <w:t>and can</w:t>
      </w:r>
      <w:r>
        <w:rPr>
          <w:spacing w:val="-10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used.</w:t>
      </w:r>
      <w:r>
        <w:rPr>
          <w:spacing w:val="-10"/>
        </w:rPr>
        <w:t xml:space="preserve"> </w:t>
      </w:r>
      <w:r>
        <w:t>Python</w:t>
      </w:r>
      <w:r>
        <w:rPr>
          <w:spacing w:val="-10"/>
        </w:rPr>
        <w:t xml:space="preserve"> </w:t>
      </w:r>
      <w:r>
        <w:t>variable</w:t>
      </w:r>
      <w:r>
        <w:rPr>
          <w:spacing w:val="-10"/>
        </w:rPr>
        <w:t xml:space="preserve"> </w:t>
      </w:r>
      <w:r>
        <w:t>scope</w:t>
      </w:r>
      <w:r>
        <w:rPr>
          <w:spacing w:val="-10"/>
        </w:rPr>
        <w:t xml:space="preserve"> </w:t>
      </w:r>
      <w:r>
        <w:t>determines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visibility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lifetime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variables.</w:t>
      </w:r>
    </w:p>
    <w:p w14:paraId="64E3E47E">
      <w:pPr>
        <w:pStyle w:val="13"/>
        <w:spacing w:before="61"/>
      </w:pPr>
    </w:p>
    <w:p w14:paraId="0BCB5F10">
      <w:pPr>
        <w:numPr>
          <w:ilvl w:val="0"/>
          <w:numId w:val="27"/>
        </w:numPr>
        <w:tabs>
          <w:tab w:val="left" w:pos="1439"/>
        </w:tabs>
        <w:spacing w:before="0"/>
        <w:ind w:left="1439" w:right="0" w:hanging="359"/>
        <w:jc w:val="left"/>
        <w:rPr>
          <w:b/>
          <w:sz w:val="24"/>
        </w:rPr>
      </w:pPr>
      <w:bookmarkStart w:id="94" w:name="❖​Main Types of Variable Scope "/>
      <w:bookmarkEnd w:id="94"/>
      <w:r>
        <w:rPr>
          <w:b/>
          <w:spacing w:val="-2"/>
          <w:sz w:val="24"/>
        </w:rPr>
        <w:t>Main</w:t>
      </w:r>
      <w:r>
        <w:rPr>
          <w:b/>
          <w:spacing w:val="-16"/>
          <w:sz w:val="24"/>
        </w:rPr>
        <w:t xml:space="preserve"> </w:t>
      </w:r>
      <w:r>
        <w:rPr>
          <w:b/>
          <w:spacing w:val="-2"/>
          <w:sz w:val="24"/>
        </w:rPr>
        <w:t>Types</w:t>
      </w:r>
      <w:r>
        <w:rPr>
          <w:b/>
          <w:spacing w:val="-15"/>
          <w:sz w:val="24"/>
        </w:rPr>
        <w:t xml:space="preserve"> </w:t>
      </w:r>
      <w:r>
        <w:rPr>
          <w:b/>
          <w:spacing w:val="-2"/>
          <w:sz w:val="24"/>
        </w:rPr>
        <w:t>of</w:t>
      </w:r>
      <w:r>
        <w:rPr>
          <w:b/>
          <w:spacing w:val="-16"/>
          <w:sz w:val="24"/>
        </w:rPr>
        <w:t xml:space="preserve"> </w:t>
      </w:r>
      <w:r>
        <w:rPr>
          <w:b/>
          <w:spacing w:val="-2"/>
          <w:sz w:val="24"/>
        </w:rPr>
        <w:t>Variable</w:t>
      </w:r>
      <w:r>
        <w:rPr>
          <w:b/>
          <w:spacing w:val="-15"/>
          <w:sz w:val="24"/>
        </w:rPr>
        <w:t xml:space="preserve"> </w:t>
      </w:r>
      <w:r>
        <w:rPr>
          <w:b/>
          <w:spacing w:val="-2"/>
          <w:sz w:val="24"/>
        </w:rPr>
        <w:t>Scope</w:t>
      </w:r>
    </w:p>
    <w:p w14:paraId="7732E0F9">
      <w:pPr>
        <w:pStyle w:val="16"/>
        <w:numPr>
          <w:ilvl w:val="0"/>
          <w:numId w:val="28"/>
        </w:numPr>
        <w:tabs>
          <w:tab w:val="left" w:pos="1439"/>
        </w:tabs>
        <w:spacing w:before="39" w:after="0" w:line="240" w:lineRule="auto"/>
        <w:ind w:left="1439" w:right="0" w:hanging="359"/>
        <w:jc w:val="left"/>
        <w:rPr>
          <w:sz w:val="24"/>
        </w:rPr>
      </w:pPr>
      <w:r>
        <w:rPr>
          <w:sz w:val="24"/>
        </w:rPr>
        <w:t>Local</w:t>
      </w:r>
      <w:r>
        <w:rPr>
          <w:spacing w:val="-2"/>
          <w:sz w:val="24"/>
        </w:rPr>
        <w:t xml:space="preserve"> Scope</w:t>
      </w:r>
    </w:p>
    <w:p w14:paraId="2F17F6BD">
      <w:pPr>
        <w:pStyle w:val="16"/>
        <w:numPr>
          <w:ilvl w:val="1"/>
          <w:numId w:val="28"/>
        </w:numPr>
        <w:tabs>
          <w:tab w:val="left" w:pos="2159"/>
        </w:tabs>
        <w:spacing w:before="52" w:after="0" w:line="240" w:lineRule="auto"/>
        <w:ind w:left="2159" w:right="0" w:hanging="359"/>
        <w:jc w:val="left"/>
        <w:rPr>
          <w:sz w:val="24"/>
        </w:rPr>
      </w:pPr>
      <w:r>
        <w:rPr>
          <w:spacing w:val="-2"/>
          <w:sz w:val="24"/>
        </w:rPr>
        <w:t>Variables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created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inside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function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are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local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that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function.</w:t>
      </w:r>
    </w:p>
    <w:p w14:paraId="21A501A0">
      <w:pPr>
        <w:pStyle w:val="16"/>
        <w:numPr>
          <w:ilvl w:val="1"/>
          <w:numId w:val="28"/>
        </w:numPr>
        <w:tabs>
          <w:tab w:val="left" w:pos="2159"/>
        </w:tabs>
        <w:spacing w:before="53" w:after="0" w:line="240" w:lineRule="auto"/>
        <w:ind w:left="2159" w:right="0" w:hanging="359"/>
        <w:jc w:val="left"/>
        <w:rPr>
          <w:sz w:val="24"/>
        </w:rPr>
      </w:pPr>
      <w:r>
        <w:rPr>
          <w:sz w:val="24"/>
        </w:rPr>
        <w:t>Accessible</w:t>
      </w:r>
      <w:r>
        <w:rPr>
          <w:spacing w:val="-12"/>
          <w:sz w:val="24"/>
        </w:rPr>
        <w:t xml:space="preserve"> </w:t>
      </w:r>
      <w:r>
        <w:rPr>
          <w:sz w:val="24"/>
        </w:rPr>
        <w:t>only</w:t>
      </w:r>
      <w:r>
        <w:rPr>
          <w:spacing w:val="-12"/>
          <w:sz w:val="24"/>
        </w:rPr>
        <w:t xml:space="preserve"> </w:t>
      </w:r>
      <w:r>
        <w:rPr>
          <w:sz w:val="24"/>
        </w:rPr>
        <w:t>inside</w:t>
      </w:r>
      <w:r>
        <w:rPr>
          <w:spacing w:val="-12"/>
          <w:sz w:val="24"/>
        </w:rPr>
        <w:t xml:space="preserve"> </w:t>
      </w:r>
      <w:r>
        <w:rPr>
          <w:sz w:val="24"/>
        </w:rPr>
        <w:t>that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function.</w:t>
      </w:r>
    </w:p>
    <w:p w14:paraId="584F5D4C">
      <w:pPr>
        <w:pStyle w:val="16"/>
        <w:numPr>
          <w:ilvl w:val="1"/>
          <w:numId w:val="28"/>
        </w:numPr>
        <w:tabs>
          <w:tab w:val="left" w:pos="2159"/>
        </w:tabs>
        <w:spacing w:before="52" w:after="0" w:line="240" w:lineRule="auto"/>
        <w:ind w:left="2159" w:right="0" w:hanging="359"/>
        <w:jc w:val="left"/>
        <w:rPr>
          <w:sz w:val="24"/>
        </w:rPr>
      </w:pPr>
      <w:r>
        <w:rPr>
          <w:sz w:val="24"/>
        </w:rPr>
        <w:t>They</w:t>
      </w:r>
      <w:r>
        <w:rPr>
          <w:spacing w:val="-12"/>
          <w:sz w:val="24"/>
        </w:rPr>
        <w:t xml:space="preserve"> </w:t>
      </w:r>
      <w:r>
        <w:rPr>
          <w:sz w:val="24"/>
        </w:rPr>
        <w:t>cease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exist</w:t>
      </w:r>
      <w:r>
        <w:rPr>
          <w:spacing w:val="-12"/>
          <w:sz w:val="24"/>
        </w:rPr>
        <w:t xml:space="preserve"> </w:t>
      </w:r>
      <w:r>
        <w:rPr>
          <w:sz w:val="24"/>
        </w:rPr>
        <w:t>once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function</w:t>
      </w:r>
      <w:r>
        <w:rPr>
          <w:spacing w:val="-12"/>
          <w:sz w:val="24"/>
        </w:rPr>
        <w:t xml:space="preserve"> </w:t>
      </w:r>
      <w:r>
        <w:rPr>
          <w:sz w:val="24"/>
        </w:rPr>
        <w:t>ﬁnishes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executing.</w:t>
      </w:r>
    </w:p>
    <w:p w14:paraId="38F7E495">
      <w:pPr>
        <w:pStyle w:val="13"/>
        <w:spacing w:before="8"/>
        <w:rPr>
          <w:sz w:val="11"/>
        </w:rPr>
      </w:pPr>
    </w:p>
    <w:p w14:paraId="437B62D9">
      <w:pPr>
        <w:pStyle w:val="13"/>
        <w:spacing w:after="0"/>
        <w:rPr>
          <w:sz w:val="11"/>
        </w:rPr>
        <w:sectPr>
          <w:pgSz w:w="11920" w:h="16840"/>
          <w:pgMar w:top="1360" w:right="283" w:bottom="260" w:left="0" w:header="0" w:footer="79" w:gutter="0"/>
          <w:cols w:space="720" w:num="1"/>
        </w:sectPr>
      </w:pPr>
    </w:p>
    <w:p w14:paraId="45801FD9">
      <w:pPr>
        <w:pStyle w:val="13"/>
        <w:spacing w:before="97"/>
        <w:ind w:left="720"/>
      </w:pPr>
      <w:r>
        <w:rPr>
          <w:spacing w:val="-5"/>
        </w:rPr>
        <w:t>Example:</w:t>
      </w:r>
    </w:p>
    <w:p w14:paraId="33EE0418">
      <w:pPr>
        <w:pStyle w:val="13"/>
        <w:spacing w:before="199"/>
      </w:pPr>
      <w:r>
        <w:br w:type="column"/>
      </w:r>
    </w:p>
    <w:p w14:paraId="607C3A5A">
      <w:pPr>
        <w:pStyle w:val="13"/>
        <w:ind w:left="274"/>
        <w:rPr>
          <w:rFonts w:ascii="Courier New"/>
        </w:rPr>
      </w:pPr>
      <w:r>
        <w:rPr>
          <w:rFonts w:ascii="Courier New"/>
        </w:rPr>
        <w:t xml:space="preserve">def </w:t>
      </w:r>
      <w:r>
        <w:rPr>
          <w:rFonts w:ascii="Courier New"/>
          <w:spacing w:val="-2"/>
        </w:rPr>
        <w:t>my_func():</w:t>
      </w:r>
    </w:p>
    <w:p w14:paraId="25D19408">
      <w:pPr>
        <w:tabs>
          <w:tab w:val="left" w:pos="2003"/>
        </w:tabs>
        <w:spacing w:before="66"/>
        <w:ind w:left="851" w:right="0" w:firstLine="0"/>
        <w:jc w:val="left"/>
        <w:rPr>
          <w:i/>
          <w:sz w:val="24"/>
        </w:rPr>
      </w:pPr>
      <w:r>
        <w:rPr>
          <w:rFonts w:ascii="Courier New"/>
          <w:w w:val="110"/>
          <w:sz w:val="24"/>
        </w:rPr>
        <w:t>x</w:t>
      </w:r>
      <w:r>
        <w:rPr>
          <w:rFonts w:ascii="Courier New"/>
          <w:spacing w:val="-29"/>
          <w:w w:val="110"/>
          <w:sz w:val="24"/>
        </w:rPr>
        <w:t xml:space="preserve"> </w:t>
      </w:r>
      <w:r>
        <w:rPr>
          <w:rFonts w:ascii="Courier New"/>
          <w:w w:val="110"/>
          <w:sz w:val="24"/>
        </w:rPr>
        <w:t>=</w:t>
      </w:r>
      <w:r>
        <w:rPr>
          <w:rFonts w:ascii="Courier New"/>
          <w:spacing w:val="-29"/>
          <w:w w:val="110"/>
          <w:sz w:val="24"/>
        </w:rPr>
        <w:t xml:space="preserve"> </w:t>
      </w:r>
      <w:r>
        <w:rPr>
          <w:rFonts w:ascii="Courier New"/>
          <w:spacing w:val="-5"/>
          <w:w w:val="110"/>
          <w:sz w:val="24"/>
        </w:rPr>
        <w:t>10</w:t>
      </w:r>
      <w:r>
        <w:rPr>
          <w:rFonts w:ascii="Courier New"/>
          <w:sz w:val="24"/>
        </w:rPr>
        <w:tab/>
      </w:r>
      <w:r>
        <w:rPr>
          <w:i/>
          <w:w w:val="115"/>
          <w:sz w:val="24"/>
        </w:rPr>
        <w:t>#</w:t>
      </w:r>
      <w:r>
        <w:rPr>
          <w:i/>
          <w:spacing w:val="69"/>
          <w:w w:val="115"/>
          <w:sz w:val="24"/>
        </w:rPr>
        <w:t xml:space="preserve"> </w:t>
      </w:r>
      <w:r>
        <w:rPr>
          <w:i/>
          <w:w w:val="115"/>
          <w:sz w:val="24"/>
        </w:rPr>
        <w:t>x</w:t>
      </w:r>
      <w:r>
        <w:rPr>
          <w:i/>
          <w:spacing w:val="56"/>
          <w:w w:val="135"/>
          <w:sz w:val="24"/>
        </w:rPr>
        <w:t xml:space="preserve"> </w:t>
      </w:r>
      <w:r>
        <w:rPr>
          <w:i/>
          <w:w w:val="135"/>
          <w:sz w:val="24"/>
        </w:rPr>
        <w:t>is</w:t>
      </w:r>
      <w:r>
        <w:rPr>
          <w:i/>
          <w:spacing w:val="55"/>
          <w:w w:val="135"/>
          <w:sz w:val="24"/>
        </w:rPr>
        <w:t xml:space="preserve"> </w:t>
      </w:r>
      <w:r>
        <w:rPr>
          <w:i/>
          <w:w w:val="135"/>
          <w:sz w:val="24"/>
        </w:rPr>
        <w:t>local</w:t>
      </w:r>
      <w:r>
        <w:rPr>
          <w:i/>
          <w:spacing w:val="55"/>
          <w:w w:val="135"/>
          <w:sz w:val="24"/>
        </w:rPr>
        <w:t xml:space="preserve"> </w:t>
      </w:r>
      <w:r>
        <w:rPr>
          <w:i/>
          <w:w w:val="115"/>
          <w:sz w:val="24"/>
        </w:rPr>
        <w:t>to</w:t>
      </w:r>
      <w:r>
        <w:rPr>
          <w:i/>
          <w:spacing w:val="70"/>
          <w:w w:val="115"/>
          <w:sz w:val="24"/>
        </w:rPr>
        <w:t xml:space="preserve"> </w:t>
      </w:r>
      <w:r>
        <w:rPr>
          <w:i/>
          <w:spacing w:val="-2"/>
          <w:w w:val="115"/>
          <w:sz w:val="24"/>
        </w:rPr>
        <w:t>my_func</w:t>
      </w:r>
    </w:p>
    <w:p w14:paraId="49777249">
      <w:pPr>
        <w:pStyle w:val="13"/>
        <w:spacing w:before="93"/>
        <w:ind w:left="851"/>
        <w:rPr>
          <w:rFonts w:ascii="Courier New"/>
        </w:rPr>
      </w:pPr>
      <w:r>
        <w:rPr>
          <w:rFonts w:ascii="Courier New"/>
          <w:spacing w:val="-2"/>
        </w:rPr>
        <w:t>print(x)</w:t>
      </w:r>
    </w:p>
    <w:p w14:paraId="0A837CF6">
      <w:pPr>
        <w:pStyle w:val="13"/>
        <w:spacing w:after="0"/>
        <w:rPr>
          <w:rFonts w:ascii="Courier New"/>
        </w:rPr>
        <w:sectPr>
          <w:type w:val="continuous"/>
          <w:pgSz w:w="11920" w:h="16840"/>
          <w:pgMar w:top="1380" w:right="283" w:bottom="260" w:left="0" w:header="0" w:footer="79" w:gutter="0"/>
          <w:cols w:equalWidth="0" w:num="2">
            <w:col w:w="1696" w:space="40"/>
            <w:col w:w="9901"/>
          </w:cols>
        </w:sectPr>
      </w:pPr>
    </w:p>
    <w:p w14:paraId="5D6ECACA">
      <w:pPr>
        <w:pStyle w:val="13"/>
        <w:spacing w:before="158"/>
        <w:rPr>
          <w:rFonts w:ascii="Courier New"/>
        </w:rPr>
      </w:pPr>
    </w:p>
    <w:p w14:paraId="769309ED">
      <w:pPr>
        <w:tabs>
          <w:tab w:val="left" w:pos="3162"/>
        </w:tabs>
        <w:spacing w:before="0"/>
        <w:ind w:left="1290" w:right="0" w:firstLine="0"/>
        <w:jc w:val="left"/>
        <w:rPr>
          <w:i/>
          <w:sz w:val="24"/>
        </w:rPr>
      </w:pPr>
      <w:r>
        <w:rPr>
          <w:rFonts w:ascii="Courier New"/>
          <w:spacing w:val="-2"/>
          <w:w w:val="115"/>
          <w:sz w:val="24"/>
        </w:rPr>
        <w:t>my_func()</w:t>
      </w:r>
      <w:r>
        <w:rPr>
          <w:rFonts w:ascii="Courier New"/>
          <w:sz w:val="24"/>
        </w:rPr>
        <w:tab/>
      </w:r>
      <w:r>
        <w:rPr>
          <w:i/>
          <w:w w:val="115"/>
          <w:sz w:val="24"/>
        </w:rPr>
        <w:t>#</w:t>
      </w:r>
      <w:r>
        <w:rPr>
          <w:i/>
          <w:spacing w:val="68"/>
          <w:w w:val="115"/>
          <w:sz w:val="24"/>
        </w:rPr>
        <w:t xml:space="preserve"> </w:t>
      </w:r>
      <w:r>
        <w:rPr>
          <w:i/>
          <w:w w:val="115"/>
          <w:sz w:val="24"/>
        </w:rPr>
        <w:t>Outputs:</w:t>
      </w:r>
      <w:r>
        <w:rPr>
          <w:i/>
          <w:spacing w:val="69"/>
          <w:w w:val="115"/>
          <w:sz w:val="24"/>
        </w:rPr>
        <w:t xml:space="preserve"> </w:t>
      </w:r>
      <w:r>
        <w:rPr>
          <w:i/>
          <w:spacing w:val="-5"/>
          <w:w w:val="115"/>
          <w:sz w:val="24"/>
        </w:rPr>
        <w:t>10</w:t>
      </w:r>
    </w:p>
    <w:p w14:paraId="7B70B2BF">
      <w:pPr>
        <w:tabs>
          <w:tab w:val="left" w:pos="3162"/>
        </w:tabs>
        <w:spacing w:before="67"/>
        <w:ind w:left="1290" w:right="0" w:firstLine="0"/>
        <w:jc w:val="left"/>
        <w:rPr>
          <w:i/>
          <w:spacing w:val="-2"/>
          <w:w w:val="110"/>
          <w:sz w:val="24"/>
        </w:rPr>
      </w:pPr>
      <w:r>
        <w:rPr>
          <w:rFonts w:ascii="Courier New"/>
          <w:spacing w:val="-2"/>
          <w:w w:val="110"/>
          <w:sz w:val="24"/>
        </w:rPr>
        <w:t>print(x)</w:t>
      </w:r>
      <w:r>
        <w:rPr>
          <w:rFonts w:ascii="Courier New"/>
          <w:sz w:val="24"/>
        </w:rPr>
        <w:tab/>
      </w:r>
      <w:r>
        <w:rPr>
          <w:i/>
          <w:w w:val="110"/>
          <w:sz w:val="24"/>
        </w:rPr>
        <w:t>#</w:t>
      </w:r>
      <w:r>
        <w:rPr>
          <w:i/>
          <w:spacing w:val="42"/>
          <w:w w:val="135"/>
          <w:sz w:val="24"/>
        </w:rPr>
        <w:t xml:space="preserve"> </w:t>
      </w:r>
      <w:r>
        <w:rPr>
          <w:i/>
          <w:w w:val="135"/>
          <w:sz w:val="24"/>
        </w:rPr>
        <w:t>Raises</w:t>
      </w:r>
      <w:r>
        <w:rPr>
          <w:i/>
          <w:spacing w:val="43"/>
          <w:w w:val="135"/>
          <w:sz w:val="24"/>
        </w:rPr>
        <w:t xml:space="preserve"> </w:t>
      </w:r>
      <w:r>
        <w:rPr>
          <w:i/>
          <w:w w:val="135"/>
          <w:sz w:val="24"/>
        </w:rPr>
        <w:t>error:</w:t>
      </w:r>
      <w:r>
        <w:rPr>
          <w:i/>
          <w:spacing w:val="42"/>
          <w:w w:val="135"/>
          <w:sz w:val="24"/>
        </w:rPr>
        <w:t xml:space="preserve"> </w:t>
      </w:r>
      <w:r>
        <w:rPr>
          <w:i/>
          <w:w w:val="110"/>
          <w:sz w:val="24"/>
        </w:rPr>
        <w:t>x</w:t>
      </w:r>
      <w:r>
        <w:rPr>
          <w:i/>
          <w:spacing w:val="43"/>
          <w:w w:val="135"/>
          <w:sz w:val="24"/>
        </w:rPr>
        <w:t xml:space="preserve"> </w:t>
      </w:r>
      <w:r>
        <w:rPr>
          <w:i/>
          <w:w w:val="135"/>
          <w:sz w:val="24"/>
        </w:rPr>
        <w:t>is</w:t>
      </w:r>
      <w:r>
        <w:rPr>
          <w:i/>
          <w:spacing w:val="42"/>
          <w:w w:val="135"/>
          <w:sz w:val="24"/>
        </w:rPr>
        <w:t xml:space="preserve"> </w:t>
      </w:r>
      <w:r>
        <w:rPr>
          <w:i/>
          <w:w w:val="110"/>
          <w:sz w:val="24"/>
        </w:rPr>
        <w:t>not</w:t>
      </w:r>
      <w:r>
        <w:rPr>
          <w:i/>
          <w:spacing w:val="61"/>
          <w:w w:val="110"/>
          <w:sz w:val="24"/>
        </w:rPr>
        <w:t xml:space="preserve"> </w:t>
      </w:r>
      <w:r>
        <w:rPr>
          <w:i/>
          <w:spacing w:val="-2"/>
          <w:w w:val="110"/>
          <w:sz w:val="24"/>
        </w:rPr>
        <w:t>defined</w:t>
      </w:r>
    </w:p>
    <w:p w14:paraId="230F3C82">
      <w:pPr>
        <w:tabs>
          <w:tab w:val="left" w:pos="3162"/>
        </w:tabs>
        <w:spacing w:before="67"/>
        <w:ind w:left="1290" w:right="0" w:firstLine="0"/>
        <w:jc w:val="left"/>
        <w:rPr>
          <w:i/>
          <w:spacing w:val="-2"/>
          <w:w w:val="110"/>
          <w:sz w:val="24"/>
        </w:rPr>
      </w:pPr>
    </w:p>
    <w:p w14:paraId="2E40BAEB">
      <w:pPr>
        <w:numPr>
          <w:ilvl w:val="0"/>
          <w:numId w:val="28"/>
        </w:numPr>
        <w:tabs>
          <w:tab w:val="left" w:pos="1439"/>
        </w:tabs>
        <w:spacing w:before="0"/>
        <w:ind w:left="1439" w:right="0" w:hanging="359"/>
        <w:jc w:val="left"/>
        <w:rPr>
          <w:b/>
          <w:sz w:val="24"/>
        </w:rPr>
      </w:pPr>
      <w:bookmarkStart w:id="95" w:name=" "/>
      <w:bookmarkEnd w:id="95"/>
      <w:bookmarkStart w:id="96" w:name=" "/>
      <w:bookmarkEnd w:id="96"/>
      <w:r>
        <w:rPr>
          <w:b/>
          <w:spacing w:val="-4"/>
          <w:sz w:val="24"/>
        </w:rPr>
        <w:t>Global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Scope</w:t>
      </w:r>
    </w:p>
    <w:p w14:paraId="1D33590B">
      <w:pPr>
        <w:pStyle w:val="16"/>
        <w:numPr>
          <w:ilvl w:val="1"/>
          <w:numId w:val="28"/>
        </w:numPr>
        <w:tabs>
          <w:tab w:val="left" w:pos="2159"/>
        </w:tabs>
        <w:spacing w:before="52" w:after="0" w:line="240" w:lineRule="auto"/>
        <w:ind w:left="2159" w:right="0" w:hanging="359"/>
        <w:jc w:val="left"/>
        <w:rPr>
          <w:sz w:val="24"/>
        </w:rPr>
      </w:pPr>
      <w:r>
        <w:rPr>
          <w:spacing w:val="-4"/>
          <w:sz w:val="24"/>
        </w:rPr>
        <w:t>Variables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deﬁned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at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top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level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ﬁle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or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declared</w:t>
      </w:r>
      <w:r>
        <w:rPr>
          <w:spacing w:val="-8"/>
          <w:sz w:val="24"/>
        </w:rPr>
        <w:t xml:space="preserve"> </w:t>
      </w:r>
      <w:r>
        <w:rPr>
          <w:rFonts w:ascii="Courier New" w:hAnsi="Courier New"/>
          <w:spacing w:val="-4"/>
          <w:sz w:val="24"/>
        </w:rPr>
        <w:t>global</w:t>
      </w:r>
      <w:r>
        <w:rPr>
          <w:rFonts w:ascii="Courier New" w:hAnsi="Courier New"/>
          <w:spacing w:val="-79"/>
          <w:sz w:val="24"/>
        </w:rPr>
        <w:t xml:space="preserve"> </w:t>
      </w:r>
      <w:r>
        <w:rPr>
          <w:spacing w:val="-4"/>
          <w:sz w:val="24"/>
        </w:rPr>
        <w:t>inside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functions.</w:t>
      </w:r>
    </w:p>
    <w:p w14:paraId="481E0FC2">
      <w:pPr>
        <w:pStyle w:val="16"/>
        <w:numPr>
          <w:ilvl w:val="1"/>
          <w:numId w:val="28"/>
        </w:numPr>
        <w:tabs>
          <w:tab w:val="left" w:pos="2159"/>
        </w:tabs>
        <w:spacing w:before="48" w:after="0" w:line="240" w:lineRule="auto"/>
        <w:ind w:left="2159" w:right="0" w:hanging="359"/>
        <w:jc w:val="left"/>
        <w:rPr>
          <w:sz w:val="24"/>
        </w:rPr>
      </w:pPr>
      <w:r>
        <w:rPr>
          <w:sz w:val="24"/>
        </w:rPr>
        <w:t>Accessible</w:t>
      </w:r>
      <w:r>
        <w:rPr>
          <w:spacing w:val="-14"/>
          <w:sz w:val="24"/>
        </w:rPr>
        <w:t xml:space="preserve"> </w:t>
      </w:r>
      <w:r>
        <w:rPr>
          <w:sz w:val="24"/>
        </w:rPr>
        <w:t>throughout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module</w:t>
      </w:r>
      <w:r>
        <w:rPr>
          <w:spacing w:val="-14"/>
          <w:sz w:val="24"/>
        </w:rPr>
        <w:t xml:space="preserve"> </w:t>
      </w:r>
      <w:r>
        <w:rPr>
          <w:sz w:val="24"/>
        </w:rPr>
        <w:t>or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script.</w:t>
      </w:r>
    </w:p>
    <w:p w14:paraId="0B248019">
      <w:pPr>
        <w:pStyle w:val="13"/>
        <w:spacing w:before="8"/>
        <w:rPr>
          <w:sz w:val="11"/>
        </w:rPr>
      </w:pPr>
    </w:p>
    <w:p w14:paraId="01B4EEA8">
      <w:pPr>
        <w:pStyle w:val="13"/>
        <w:spacing w:after="0"/>
        <w:rPr>
          <w:sz w:val="11"/>
        </w:rPr>
        <w:sectPr>
          <w:type w:val="continuous"/>
          <w:pgSz w:w="11920" w:h="16840"/>
          <w:pgMar w:top="1380" w:right="283" w:bottom="260" w:left="0" w:header="0" w:footer="79" w:gutter="0"/>
          <w:cols w:space="720" w:num="1"/>
        </w:sectPr>
      </w:pPr>
    </w:p>
    <w:p w14:paraId="54942AA7">
      <w:pPr>
        <w:pStyle w:val="13"/>
        <w:spacing w:before="97"/>
        <w:ind w:left="720"/>
      </w:pPr>
      <w:r>
        <w:rPr>
          <w:spacing w:val="-5"/>
        </w:rPr>
        <w:t>Example:</w:t>
      </w:r>
    </w:p>
    <w:p w14:paraId="44A20D12">
      <w:pPr>
        <w:pStyle w:val="13"/>
        <w:spacing w:before="147"/>
      </w:pPr>
      <w:r>
        <w:br w:type="column"/>
      </w:r>
    </w:p>
    <w:p w14:paraId="069995A7">
      <w:pPr>
        <w:pStyle w:val="13"/>
        <w:ind w:left="424"/>
        <w:rPr>
          <w:rFonts w:ascii="Courier New"/>
        </w:rPr>
      </w:pPr>
      <w:r>
        <w:rPr>
          <w:rFonts w:ascii="Courier New"/>
          <w:spacing w:val="-2"/>
        </w:rPr>
        <w:t>python</w:t>
      </w:r>
    </w:p>
    <w:p w14:paraId="21CA9F0D">
      <w:pPr>
        <w:tabs>
          <w:tab w:val="left" w:pos="1427"/>
        </w:tabs>
        <w:spacing w:before="67"/>
        <w:ind w:left="274" w:right="0" w:firstLine="0"/>
        <w:jc w:val="left"/>
        <w:rPr>
          <w:i/>
          <w:sz w:val="24"/>
        </w:rPr>
      </w:pPr>
      <w:r>
        <w:rPr>
          <w:rFonts w:ascii="Courier New"/>
          <w:w w:val="110"/>
          <w:sz w:val="24"/>
        </w:rPr>
        <w:t>y</w:t>
      </w:r>
      <w:r>
        <w:rPr>
          <w:rFonts w:ascii="Courier New"/>
          <w:spacing w:val="-29"/>
          <w:w w:val="110"/>
          <w:sz w:val="24"/>
        </w:rPr>
        <w:t xml:space="preserve"> </w:t>
      </w:r>
      <w:r>
        <w:rPr>
          <w:rFonts w:ascii="Courier New"/>
          <w:w w:val="110"/>
          <w:sz w:val="24"/>
        </w:rPr>
        <w:t>=</w:t>
      </w:r>
      <w:r>
        <w:rPr>
          <w:rFonts w:ascii="Courier New"/>
          <w:spacing w:val="-29"/>
          <w:w w:val="110"/>
          <w:sz w:val="24"/>
        </w:rPr>
        <w:t xml:space="preserve"> </w:t>
      </w:r>
      <w:r>
        <w:rPr>
          <w:rFonts w:ascii="Courier New"/>
          <w:spacing w:val="-5"/>
          <w:w w:val="110"/>
          <w:sz w:val="24"/>
        </w:rPr>
        <w:t>20</w:t>
      </w:r>
      <w:r>
        <w:rPr>
          <w:rFonts w:ascii="Courier New"/>
          <w:sz w:val="24"/>
        </w:rPr>
        <w:tab/>
      </w:r>
      <w:r>
        <w:rPr>
          <w:i/>
          <w:w w:val="110"/>
          <w:sz w:val="24"/>
        </w:rPr>
        <w:t>#</w:t>
      </w:r>
      <w:r>
        <w:rPr>
          <w:i/>
          <w:spacing w:val="19"/>
          <w:w w:val="110"/>
          <w:sz w:val="24"/>
        </w:rPr>
        <w:t xml:space="preserve">  </w:t>
      </w:r>
      <w:r>
        <w:rPr>
          <w:i/>
          <w:w w:val="110"/>
          <w:sz w:val="24"/>
        </w:rPr>
        <w:t>global</w:t>
      </w:r>
      <w:r>
        <w:rPr>
          <w:i/>
          <w:spacing w:val="19"/>
          <w:w w:val="110"/>
          <w:sz w:val="24"/>
        </w:rPr>
        <w:t xml:space="preserve">  </w:t>
      </w:r>
      <w:r>
        <w:rPr>
          <w:i/>
          <w:spacing w:val="-2"/>
          <w:w w:val="110"/>
          <w:sz w:val="24"/>
        </w:rPr>
        <w:t>variable</w:t>
      </w:r>
    </w:p>
    <w:p w14:paraId="68F4A17C">
      <w:pPr>
        <w:pStyle w:val="13"/>
        <w:spacing w:before="177"/>
        <w:rPr>
          <w:i/>
        </w:rPr>
      </w:pPr>
    </w:p>
    <w:p w14:paraId="21DBDAD1">
      <w:pPr>
        <w:pStyle w:val="13"/>
        <w:ind w:left="274"/>
        <w:rPr>
          <w:rFonts w:ascii="Courier New"/>
        </w:rPr>
      </w:pPr>
      <w:r>
        <w:rPr>
          <w:rFonts w:ascii="Courier New"/>
        </w:rPr>
        <w:t xml:space="preserve">def </w:t>
      </w:r>
      <w:r>
        <w:rPr>
          <w:rFonts w:ascii="Courier New"/>
          <w:spacing w:val="-2"/>
        </w:rPr>
        <w:t>func():</w:t>
      </w:r>
    </w:p>
    <w:p w14:paraId="5905D275">
      <w:pPr>
        <w:tabs>
          <w:tab w:val="left" w:pos="2291"/>
        </w:tabs>
        <w:spacing w:before="67"/>
        <w:ind w:left="851" w:right="0" w:firstLine="0"/>
        <w:jc w:val="left"/>
        <w:rPr>
          <w:i/>
          <w:sz w:val="24"/>
        </w:rPr>
      </w:pPr>
      <w:r>
        <w:rPr>
          <w:rFonts w:ascii="Courier New"/>
          <w:spacing w:val="-2"/>
          <w:w w:val="120"/>
          <w:sz w:val="24"/>
        </w:rPr>
        <w:t>print(y)</w:t>
      </w:r>
      <w:r>
        <w:rPr>
          <w:rFonts w:ascii="Courier New"/>
          <w:sz w:val="24"/>
        </w:rPr>
        <w:tab/>
      </w:r>
      <w:r>
        <w:rPr>
          <w:i/>
          <w:w w:val="120"/>
          <w:sz w:val="24"/>
        </w:rPr>
        <w:t>#</w:t>
      </w:r>
      <w:r>
        <w:rPr>
          <w:i/>
          <w:spacing w:val="58"/>
          <w:w w:val="150"/>
          <w:sz w:val="24"/>
        </w:rPr>
        <w:t xml:space="preserve"> </w:t>
      </w:r>
      <w:r>
        <w:rPr>
          <w:i/>
          <w:w w:val="120"/>
          <w:sz w:val="24"/>
        </w:rPr>
        <w:t>accesses</w:t>
      </w:r>
      <w:r>
        <w:rPr>
          <w:i/>
          <w:spacing w:val="58"/>
          <w:w w:val="150"/>
          <w:sz w:val="24"/>
        </w:rPr>
        <w:t xml:space="preserve"> </w:t>
      </w:r>
      <w:r>
        <w:rPr>
          <w:i/>
          <w:w w:val="120"/>
          <w:sz w:val="24"/>
        </w:rPr>
        <w:t>global</w:t>
      </w:r>
      <w:r>
        <w:rPr>
          <w:i/>
          <w:spacing w:val="59"/>
          <w:w w:val="150"/>
          <w:sz w:val="24"/>
        </w:rPr>
        <w:t xml:space="preserve"> </w:t>
      </w:r>
      <w:r>
        <w:rPr>
          <w:i/>
          <w:spacing w:val="-10"/>
          <w:w w:val="120"/>
          <w:sz w:val="24"/>
        </w:rPr>
        <w:t>y</w:t>
      </w:r>
    </w:p>
    <w:p w14:paraId="44AAB6A4">
      <w:pPr>
        <w:pStyle w:val="13"/>
        <w:spacing w:before="152"/>
        <w:rPr>
          <w:i/>
        </w:rPr>
      </w:pPr>
    </w:p>
    <w:p w14:paraId="0D54CC26">
      <w:pPr>
        <w:tabs>
          <w:tab w:val="left" w:pos="1859"/>
        </w:tabs>
        <w:spacing w:before="0"/>
        <w:ind w:left="274" w:right="0" w:firstLine="0"/>
        <w:jc w:val="left"/>
        <w:rPr>
          <w:i/>
          <w:sz w:val="24"/>
        </w:rPr>
      </w:pPr>
      <w:r>
        <w:rPr>
          <w:rFonts w:ascii="Courier New"/>
          <w:spacing w:val="-2"/>
          <w:w w:val="105"/>
          <w:sz w:val="24"/>
        </w:rPr>
        <w:t>func()</w:t>
      </w:r>
      <w:r>
        <w:rPr>
          <w:rFonts w:ascii="Courier New"/>
          <w:sz w:val="24"/>
        </w:rPr>
        <w:tab/>
      </w:r>
      <w:r>
        <w:rPr>
          <w:i/>
          <w:w w:val="105"/>
          <w:sz w:val="24"/>
        </w:rPr>
        <w:t>#</w:t>
      </w:r>
      <w:r>
        <w:rPr>
          <w:i/>
          <w:spacing w:val="71"/>
          <w:w w:val="105"/>
          <w:sz w:val="24"/>
        </w:rPr>
        <w:t xml:space="preserve"> </w:t>
      </w:r>
      <w:r>
        <w:rPr>
          <w:i/>
          <w:spacing w:val="-5"/>
          <w:w w:val="105"/>
          <w:sz w:val="24"/>
        </w:rPr>
        <w:t>20</w:t>
      </w:r>
    </w:p>
    <w:p w14:paraId="69184708">
      <w:pPr>
        <w:tabs>
          <w:tab w:val="left" w:pos="1859"/>
        </w:tabs>
        <w:spacing w:before="66"/>
        <w:ind w:left="274" w:right="0" w:firstLine="0"/>
        <w:jc w:val="left"/>
        <w:rPr>
          <w:i/>
          <w:sz w:val="24"/>
        </w:rPr>
      </w:pPr>
      <w:r>
        <w:rPr>
          <w:rFonts w:ascii="Courier New"/>
          <w:spacing w:val="-2"/>
          <w:w w:val="105"/>
          <w:sz w:val="24"/>
        </w:rPr>
        <w:t>print(y)</w:t>
      </w:r>
      <w:r>
        <w:rPr>
          <w:rFonts w:ascii="Courier New"/>
          <w:sz w:val="24"/>
        </w:rPr>
        <w:tab/>
      </w:r>
      <w:r>
        <w:rPr>
          <w:i/>
          <w:w w:val="105"/>
          <w:sz w:val="24"/>
        </w:rPr>
        <w:t>#</w:t>
      </w:r>
      <w:r>
        <w:rPr>
          <w:i/>
          <w:spacing w:val="71"/>
          <w:w w:val="105"/>
          <w:sz w:val="24"/>
        </w:rPr>
        <w:t xml:space="preserve"> </w:t>
      </w:r>
      <w:r>
        <w:rPr>
          <w:i/>
          <w:spacing w:val="-5"/>
          <w:w w:val="105"/>
          <w:sz w:val="24"/>
        </w:rPr>
        <w:t>20</w:t>
      </w:r>
    </w:p>
    <w:p w14:paraId="13A694AE">
      <w:pPr>
        <w:spacing w:after="0"/>
        <w:jc w:val="left"/>
        <w:rPr>
          <w:i/>
          <w:sz w:val="24"/>
        </w:rPr>
        <w:sectPr>
          <w:type w:val="continuous"/>
          <w:pgSz w:w="11920" w:h="16840"/>
          <w:pgMar w:top="1380" w:right="283" w:bottom="260" w:left="0" w:header="0" w:footer="79" w:gutter="0"/>
          <w:cols w:equalWidth="0" w:num="2">
            <w:col w:w="1696" w:space="40"/>
            <w:col w:w="9901"/>
          </w:cols>
        </w:sectPr>
      </w:pPr>
    </w:p>
    <w:p w14:paraId="3BC23D7E">
      <w:pPr>
        <w:pStyle w:val="13"/>
        <w:spacing w:before="129"/>
        <w:rPr>
          <w:i/>
        </w:rPr>
      </w:pPr>
    </w:p>
    <w:p w14:paraId="592A7FDB">
      <w:pPr>
        <w:numPr>
          <w:ilvl w:val="0"/>
          <w:numId w:val="28"/>
        </w:numPr>
        <w:tabs>
          <w:tab w:val="left" w:pos="1439"/>
        </w:tabs>
        <w:spacing w:before="0"/>
        <w:ind w:left="1439" w:right="0" w:hanging="359"/>
        <w:jc w:val="left"/>
        <w:rPr>
          <w:b/>
          <w:sz w:val="24"/>
        </w:rPr>
      </w:pPr>
      <w:r>
        <w:rPr>
          <w:b/>
          <w:spacing w:val="-6"/>
          <w:sz w:val="24"/>
        </w:rPr>
        <w:t>Built-in</w:t>
      </w:r>
      <w:r>
        <w:rPr>
          <w:b/>
          <w:spacing w:val="-7"/>
          <w:sz w:val="24"/>
        </w:rPr>
        <w:t xml:space="preserve"> </w:t>
      </w:r>
      <w:r>
        <w:rPr>
          <w:b/>
          <w:spacing w:val="-6"/>
          <w:sz w:val="24"/>
        </w:rPr>
        <w:t>Scope</w:t>
      </w:r>
    </w:p>
    <w:p w14:paraId="468C91D8">
      <w:pPr>
        <w:pStyle w:val="16"/>
        <w:numPr>
          <w:ilvl w:val="1"/>
          <w:numId w:val="28"/>
        </w:numPr>
        <w:tabs>
          <w:tab w:val="left" w:pos="2159"/>
        </w:tabs>
        <w:spacing w:before="52" w:after="0" w:line="240" w:lineRule="auto"/>
        <w:ind w:left="2159" w:right="0" w:hanging="359"/>
        <w:jc w:val="left"/>
        <w:rPr>
          <w:sz w:val="24"/>
        </w:rPr>
      </w:pPr>
      <w:r>
        <w:rPr>
          <w:sz w:val="24"/>
        </w:rPr>
        <w:t>Contains</w:t>
      </w:r>
      <w:r>
        <w:rPr>
          <w:spacing w:val="-16"/>
          <w:sz w:val="24"/>
        </w:rPr>
        <w:t xml:space="preserve"> </w:t>
      </w:r>
      <w:r>
        <w:rPr>
          <w:sz w:val="24"/>
        </w:rPr>
        <w:t>names</w:t>
      </w:r>
      <w:r>
        <w:rPr>
          <w:spacing w:val="-16"/>
          <w:sz w:val="24"/>
        </w:rPr>
        <w:t xml:space="preserve"> </w:t>
      </w:r>
      <w:r>
        <w:rPr>
          <w:sz w:val="24"/>
        </w:rPr>
        <w:t>preassigned</w:t>
      </w:r>
      <w:r>
        <w:rPr>
          <w:spacing w:val="-16"/>
          <w:sz w:val="24"/>
        </w:rPr>
        <w:t xml:space="preserve"> </w:t>
      </w:r>
      <w:r>
        <w:rPr>
          <w:sz w:val="24"/>
        </w:rPr>
        <w:t>in</w:t>
      </w:r>
      <w:r>
        <w:rPr>
          <w:spacing w:val="-16"/>
          <w:sz w:val="24"/>
        </w:rPr>
        <w:t xml:space="preserve"> </w:t>
      </w:r>
      <w:r>
        <w:rPr>
          <w:sz w:val="24"/>
        </w:rPr>
        <w:t>Python,</w:t>
      </w:r>
      <w:r>
        <w:rPr>
          <w:spacing w:val="-15"/>
          <w:sz w:val="24"/>
        </w:rPr>
        <w:t xml:space="preserve"> </w:t>
      </w:r>
      <w:r>
        <w:rPr>
          <w:sz w:val="24"/>
        </w:rPr>
        <w:t>like</w:t>
      </w:r>
      <w:r>
        <w:rPr>
          <w:spacing w:val="-16"/>
          <w:sz w:val="24"/>
        </w:rPr>
        <w:t xml:space="preserve"> </w:t>
      </w:r>
      <w:r>
        <w:rPr>
          <w:rFonts w:ascii="Courier New" w:hAnsi="Courier New"/>
          <w:sz w:val="24"/>
        </w:rPr>
        <w:t>len</w:t>
      </w:r>
      <w:r>
        <w:rPr>
          <w:sz w:val="24"/>
        </w:rPr>
        <w:t>,</w:t>
      </w:r>
      <w:r>
        <w:rPr>
          <w:spacing w:val="-16"/>
          <w:sz w:val="24"/>
        </w:rPr>
        <w:t xml:space="preserve"> </w:t>
      </w:r>
      <w:r>
        <w:rPr>
          <w:rFonts w:ascii="Courier New" w:hAnsi="Courier New"/>
          <w:spacing w:val="-2"/>
          <w:sz w:val="24"/>
        </w:rPr>
        <w:t>print</w:t>
      </w:r>
      <w:r>
        <w:rPr>
          <w:spacing w:val="-2"/>
          <w:sz w:val="24"/>
        </w:rPr>
        <w:t>.</w:t>
      </w:r>
    </w:p>
    <w:p w14:paraId="1351CFBC">
      <w:pPr>
        <w:pStyle w:val="16"/>
        <w:numPr>
          <w:ilvl w:val="1"/>
          <w:numId w:val="28"/>
        </w:numPr>
        <w:tabs>
          <w:tab w:val="left" w:pos="2159"/>
        </w:tabs>
        <w:spacing w:before="48" w:after="0" w:line="240" w:lineRule="auto"/>
        <w:ind w:left="2159" w:right="0" w:hanging="359"/>
        <w:jc w:val="left"/>
        <w:rPr>
          <w:sz w:val="24"/>
        </w:rPr>
      </w:pPr>
      <w:r>
        <w:rPr>
          <w:sz w:val="24"/>
        </w:rPr>
        <w:t>Accessible</w:t>
      </w:r>
      <w:r>
        <w:rPr>
          <w:spacing w:val="-8"/>
          <w:sz w:val="24"/>
        </w:rPr>
        <w:t xml:space="preserve"> </w:t>
      </w:r>
      <w:r>
        <w:rPr>
          <w:sz w:val="24"/>
        </w:rPr>
        <w:t>everywhere</w:t>
      </w:r>
      <w:r>
        <w:rPr>
          <w:spacing w:val="-8"/>
          <w:sz w:val="24"/>
        </w:rPr>
        <w:t xml:space="preserve"> </w:t>
      </w:r>
      <w:r>
        <w:rPr>
          <w:sz w:val="24"/>
        </w:rPr>
        <w:t>unless</w:t>
      </w:r>
      <w:r>
        <w:rPr>
          <w:spacing w:val="-8"/>
          <w:sz w:val="24"/>
        </w:rPr>
        <w:t xml:space="preserve"> </w:t>
      </w:r>
      <w:r>
        <w:rPr>
          <w:sz w:val="24"/>
        </w:rPr>
        <w:t>shadowed</w:t>
      </w:r>
      <w:r>
        <w:rPr>
          <w:spacing w:val="-7"/>
          <w:sz w:val="24"/>
        </w:rPr>
        <w:t xml:space="preserve"> </w:t>
      </w:r>
      <w:r>
        <w:rPr>
          <w:sz w:val="24"/>
        </w:rPr>
        <w:t>by</w:t>
      </w:r>
      <w:r>
        <w:rPr>
          <w:spacing w:val="-8"/>
          <w:sz w:val="24"/>
        </w:rPr>
        <w:t xml:space="preserve"> </w:t>
      </w:r>
      <w:r>
        <w:rPr>
          <w:sz w:val="24"/>
        </w:rPr>
        <w:t>local</w:t>
      </w:r>
      <w:r>
        <w:rPr>
          <w:spacing w:val="-8"/>
          <w:sz w:val="24"/>
        </w:rPr>
        <w:t xml:space="preserve"> </w:t>
      </w:r>
      <w:r>
        <w:rPr>
          <w:sz w:val="24"/>
        </w:rPr>
        <w:t>or</w:t>
      </w:r>
      <w:r>
        <w:rPr>
          <w:spacing w:val="-7"/>
          <w:sz w:val="24"/>
        </w:rPr>
        <w:t xml:space="preserve"> </w:t>
      </w:r>
      <w:r>
        <w:rPr>
          <w:sz w:val="24"/>
        </w:rPr>
        <w:t>global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names.</w:t>
      </w:r>
    </w:p>
    <w:p w14:paraId="06EC0178">
      <w:pPr>
        <w:pStyle w:val="13"/>
        <w:spacing w:before="17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74624" behindDoc="1" locked="0" layoutInCell="1" allowOverlap="1">
                <wp:simplePos x="0" y="0"/>
                <wp:positionH relativeFrom="page">
                  <wp:posOffset>863600</wp:posOffset>
                </wp:positionH>
                <wp:positionV relativeFrom="paragraph">
                  <wp:posOffset>275590</wp:posOffset>
                </wp:positionV>
                <wp:extent cx="6477000" cy="1270"/>
                <wp:effectExtent l="0" t="0" r="0" b="0"/>
                <wp:wrapTopAndBottom/>
                <wp:docPr id="27" name="Graphic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>
                              <a:moveTo>
                                <a:pt x="0" y="0"/>
                              </a:moveTo>
                              <a:lnTo>
                                <a:pt x="6477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7" o:spid="_x0000_s1026" o:spt="100" style="position:absolute;left:0pt;margin-left:68pt;margin-top:21.7pt;height:0.1pt;width:510pt;mso-position-horizontal-relative:page;mso-wrap-distance-bottom:0pt;mso-wrap-distance-top:0pt;z-index:-251641856;mso-width-relative:page;mso-height-relative:page;" filled="f" stroked="t" coordsize="6477000,1" o:gfxdata="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HjsEW7YAAAACgEAAA8AAAAAAAAA&#10;AQAgAAAAIgAAAGRycy9kb3ducmV2LnhtbFBLAQIUABQAAAAIAIdO4kBqOddfEQIAAH0EAAAOAAAA&#10;AAAAAAEAIAAAACcBAABkcnMvZTJvRG9jLnhtbFBLBQYAAAAABgAGAFkBAACqBQAAAAA=&#10;" path="m0,0l6477000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24A4DB13">
      <w:pPr>
        <w:pStyle w:val="13"/>
        <w:spacing w:after="0"/>
        <w:rPr>
          <w:sz w:val="20"/>
        </w:rPr>
        <w:sectPr>
          <w:type w:val="continuous"/>
          <w:pgSz w:w="11920" w:h="16840"/>
          <w:pgMar w:top="1380" w:right="283" w:bottom="260" w:left="0" w:header="0" w:footer="79" w:gutter="0"/>
          <w:cols w:space="720" w:num="1"/>
        </w:sectPr>
      </w:pPr>
    </w:p>
    <w:p w14:paraId="796977A0">
      <w:pPr>
        <w:spacing w:before="82"/>
        <w:ind w:left="720" w:right="0" w:firstLine="0"/>
        <w:jc w:val="left"/>
        <w:rPr>
          <w:b/>
          <w:sz w:val="24"/>
        </w:rPr>
      </w:pPr>
      <w:bookmarkStart w:id="97" w:name="LEGB Rule for Scope Resolution "/>
      <w:bookmarkEnd w:id="97"/>
      <w:r>
        <w:rPr>
          <w:b/>
          <w:spacing w:val="-2"/>
          <w:sz w:val="24"/>
        </w:rPr>
        <w:t>LEGB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Rule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for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Scope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Resolution</w:t>
      </w:r>
    </w:p>
    <w:p w14:paraId="57585D62">
      <w:pPr>
        <w:pStyle w:val="13"/>
        <w:spacing w:before="173"/>
        <w:ind w:left="720"/>
      </w:pPr>
      <w:r>
        <w:t>Python</w:t>
      </w:r>
      <w:r>
        <w:rPr>
          <w:spacing w:val="-3"/>
        </w:rPr>
        <w:t xml:space="preserve"> </w:t>
      </w:r>
      <w:r>
        <w:t>resolves</w:t>
      </w:r>
      <w:r>
        <w:rPr>
          <w:spacing w:val="-2"/>
        </w:rPr>
        <w:t xml:space="preserve"> </w:t>
      </w:r>
      <w:r>
        <w:t>variable</w:t>
      </w:r>
      <w:r>
        <w:rPr>
          <w:spacing w:val="-3"/>
        </w:rPr>
        <w:t xml:space="preserve"> </w:t>
      </w:r>
      <w:r>
        <w:t>names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searching</w:t>
      </w:r>
      <w:r>
        <w:rPr>
          <w:spacing w:val="-3"/>
        </w:rPr>
        <w:t xml:space="preserve"> </w:t>
      </w:r>
      <w:r>
        <w:t>scopes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rPr>
          <w:spacing w:val="-2"/>
        </w:rPr>
        <w:t>order:</w:t>
      </w:r>
    </w:p>
    <w:p w14:paraId="486E69F4">
      <w:pPr>
        <w:pStyle w:val="16"/>
        <w:numPr>
          <w:ilvl w:val="0"/>
          <w:numId w:val="29"/>
        </w:numPr>
        <w:tabs>
          <w:tab w:val="left" w:pos="1439"/>
        </w:tabs>
        <w:spacing w:before="173" w:after="0" w:line="240" w:lineRule="auto"/>
        <w:ind w:left="1439" w:right="0" w:hanging="359"/>
        <w:jc w:val="left"/>
        <w:rPr>
          <w:sz w:val="24"/>
        </w:rPr>
      </w:pPr>
      <w:r>
        <w:rPr>
          <w:spacing w:val="-2"/>
          <w:sz w:val="24"/>
        </w:rPr>
        <w:t>Local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—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current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function/local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block.</w:t>
      </w:r>
    </w:p>
    <w:p w14:paraId="354A5621">
      <w:pPr>
        <w:pStyle w:val="16"/>
        <w:numPr>
          <w:ilvl w:val="0"/>
          <w:numId w:val="29"/>
        </w:numPr>
        <w:tabs>
          <w:tab w:val="left" w:pos="1439"/>
        </w:tabs>
        <w:spacing w:before="52" w:after="0" w:line="240" w:lineRule="auto"/>
        <w:ind w:left="1439" w:right="0" w:hanging="359"/>
        <w:jc w:val="left"/>
        <w:rPr>
          <w:sz w:val="24"/>
        </w:rPr>
      </w:pPr>
      <w:r>
        <w:rPr>
          <w:sz w:val="24"/>
        </w:rPr>
        <w:t>Enclosing</w:t>
      </w:r>
      <w:r>
        <w:rPr>
          <w:spacing w:val="-7"/>
          <w:sz w:val="24"/>
        </w:rPr>
        <w:t xml:space="preserve"> </w:t>
      </w:r>
      <w:r>
        <w:rPr>
          <w:sz w:val="24"/>
        </w:rPr>
        <w:t>—</w:t>
      </w:r>
      <w:r>
        <w:rPr>
          <w:spacing w:val="-7"/>
          <w:sz w:val="24"/>
        </w:rPr>
        <w:t xml:space="preserve"> </w:t>
      </w:r>
      <w:r>
        <w:rPr>
          <w:sz w:val="24"/>
        </w:rPr>
        <w:t>any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all</w:t>
      </w:r>
      <w:r>
        <w:rPr>
          <w:spacing w:val="-7"/>
          <w:sz w:val="24"/>
        </w:rPr>
        <w:t xml:space="preserve"> </w:t>
      </w:r>
      <w:r>
        <w:rPr>
          <w:sz w:val="24"/>
        </w:rPr>
        <w:t>enclosing</w:t>
      </w:r>
      <w:r>
        <w:rPr>
          <w:spacing w:val="-7"/>
          <w:sz w:val="24"/>
        </w:rPr>
        <w:t xml:space="preserve"> </w:t>
      </w:r>
      <w:r>
        <w:rPr>
          <w:sz w:val="24"/>
        </w:rPr>
        <w:t>functions</w:t>
      </w:r>
      <w:r>
        <w:rPr>
          <w:spacing w:val="-6"/>
          <w:sz w:val="24"/>
        </w:rPr>
        <w:t xml:space="preserve"> </w:t>
      </w:r>
      <w:r>
        <w:rPr>
          <w:sz w:val="24"/>
        </w:rPr>
        <w:t>(in</w:t>
      </w:r>
      <w:r>
        <w:rPr>
          <w:spacing w:val="-7"/>
          <w:sz w:val="24"/>
        </w:rPr>
        <w:t xml:space="preserve"> </w:t>
      </w:r>
      <w:r>
        <w:rPr>
          <w:sz w:val="24"/>
        </w:rPr>
        <w:t>nested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functions).</w:t>
      </w:r>
    </w:p>
    <w:p w14:paraId="1E162AA7">
      <w:pPr>
        <w:pStyle w:val="16"/>
        <w:numPr>
          <w:ilvl w:val="0"/>
          <w:numId w:val="29"/>
        </w:numPr>
        <w:tabs>
          <w:tab w:val="left" w:pos="1439"/>
        </w:tabs>
        <w:spacing w:before="53" w:after="0" w:line="240" w:lineRule="auto"/>
        <w:ind w:left="1439" w:right="0" w:hanging="359"/>
        <w:jc w:val="left"/>
        <w:rPr>
          <w:sz w:val="24"/>
        </w:rPr>
      </w:pPr>
      <w:r>
        <w:rPr>
          <w:spacing w:val="-4"/>
          <w:sz w:val="24"/>
        </w:rPr>
        <w:t>Global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—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module-level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variables.</w:t>
      </w:r>
    </w:p>
    <w:p w14:paraId="532542D1">
      <w:pPr>
        <w:pStyle w:val="16"/>
        <w:numPr>
          <w:ilvl w:val="0"/>
          <w:numId w:val="29"/>
        </w:numPr>
        <w:tabs>
          <w:tab w:val="left" w:pos="1439"/>
        </w:tabs>
        <w:spacing w:before="52" w:after="0" w:line="240" w:lineRule="auto"/>
        <w:ind w:left="1439" w:right="0" w:hanging="359"/>
        <w:jc w:val="left"/>
        <w:rPr>
          <w:sz w:val="24"/>
        </w:rPr>
      </w:pPr>
      <w:r>
        <w:rPr>
          <w:spacing w:val="-4"/>
          <w:sz w:val="24"/>
        </w:rPr>
        <w:t>Built-in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—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names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in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built-in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namespace.</w:t>
      </w:r>
    </w:p>
    <w:p w14:paraId="637DDF91">
      <w:pPr>
        <w:pStyle w:val="13"/>
        <w:spacing w:before="8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simplePos="0" relativeHeight="251675648" behindDoc="1" locked="0" layoutInCell="1" allowOverlap="1">
                <wp:simplePos x="0" y="0"/>
                <wp:positionH relativeFrom="page">
                  <wp:posOffset>863600</wp:posOffset>
                </wp:positionH>
                <wp:positionV relativeFrom="paragraph">
                  <wp:posOffset>160020</wp:posOffset>
                </wp:positionV>
                <wp:extent cx="6477000" cy="1270"/>
                <wp:effectExtent l="0" t="0" r="0" b="0"/>
                <wp:wrapTopAndBottom/>
                <wp:docPr id="28" name="Graphic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>
                              <a:moveTo>
                                <a:pt x="0" y="0"/>
                              </a:moveTo>
                              <a:lnTo>
                                <a:pt x="6477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8" o:spid="_x0000_s1026" o:spt="100" style="position:absolute;left:0pt;margin-left:68pt;margin-top:12.6pt;height:0.1pt;width:510pt;mso-position-horizontal-relative:page;mso-wrap-distance-bottom:0pt;mso-wrap-distance-top:0pt;z-index:-251640832;mso-width-relative:page;mso-height-relative:page;" filled="f" stroked="t" coordsize="6477000,1" o:gfxdata="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IzPuO9cAAAAKAQAADwAAAAAAAAAB&#10;ACAAAAAiAAAAZHJzL2Rvd25yZXYueG1sUEsBAhQAFAAAAAgAh07iQEmCJXQRAgAAfQQAAA4AAAAA&#10;AAAAAQAgAAAAJgEAAGRycy9lMm9Eb2MueG1sUEsFBgAAAAAGAAYAWQEAAKkFAAAAAA==&#10;" path="m0,0l6477000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2B295DDD">
      <w:pPr>
        <w:pStyle w:val="13"/>
        <w:spacing w:before="202"/>
      </w:pPr>
    </w:p>
    <w:p w14:paraId="5E9EC06D">
      <w:pPr>
        <w:spacing w:before="0"/>
        <w:ind w:left="720" w:right="0" w:firstLine="0"/>
        <w:jc w:val="left"/>
        <w:rPr>
          <w:b/>
          <w:sz w:val="24"/>
        </w:rPr>
      </w:pPr>
      <w:bookmarkStart w:id="98" w:name="Notes: "/>
      <w:bookmarkEnd w:id="98"/>
      <w:r>
        <w:rPr>
          <w:b/>
          <w:spacing w:val="-2"/>
          <w:sz w:val="24"/>
        </w:rPr>
        <w:t>Notes:</w:t>
      </w:r>
    </w:p>
    <w:p w14:paraId="7C014F18">
      <w:pPr>
        <w:pStyle w:val="16"/>
        <w:numPr>
          <w:ilvl w:val="0"/>
          <w:numId w:val="29"/>
        </w:numPr>
        <w:tabs>
          <w:tab w:val="left" w:pos="1439"/>
        </w:tabs>
        <w:spacing w:before="133" w:after="0" w:line="240" w:lineRule="auto"/>
        <w:ind w:left="1439" w:right="0" w:hanging="359"/>
        <w:jc w:val="left"/>
        <w:rPr>
          <w:sz w:val="24"/>
        </w:rPr>
      </w:pPr>
      <w:r>
        <w:rPr>
          <w:sz w:val="24"/>
        </w:rPr>
        <w:t>Local</w:t>
      </w:r>
      <w:r>
        <w:rPr>
          <w:spacing w:val="-13"/>
          <w:sz w:val="24"/>
        </w:rPr>
        <w:t xml:space="preserve"> </w:t>
      </w:r>
      <w:r>
        <w:rPr>
          <w:sz w:val="24"/>
        </w:rPr>
        <w:t>variables</w:t>
      </w:r>
      <w:r>
        <w:rPr>
          <w:spacing w:val="-12"/>
          <w:sz w:val="24"/>
        </w:rPr>
        <w:t xml:space="preserve"> </w:t>
      </w:r>
      <w:r>
        <w:rPr>
          <w:sz w:val="24"/>
        </w:rPr>
        <w:t>exist</w:t>
      </w:r>
      <w:r>
        <w:rPr>
          <w:spacing w:val="-13"/>
          <w:sz w:val="24"/>
        </w:rPr>
        <w:t xml:space="preserve"> </w:t>
      </w:r>
      <w:r>
        <w:rPr>
          <w:sz w:val="24"/>
        </w:rPr>
        <w:t>inside</w:t>
      </w:r>
      <w:r>
        <w:rPr>
          <w:spacing w:val="-12"/>
          <w:sz w:val="24"/>
        </w:rPr>
        <w:t xml:space="preserve"> </w:t>
      </w:r>
      <w:r>
        <w:rPr>
          <w:sz w:val="24"/>
        </w:rPr>
        <w:t>functions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only.</w:t>
      </w:r>
    </w:p>
    <w:p w14:paraId="2122FD07">
      <w:pPr>
        <w:pStyle w:val="16"/>
        <w:numPr>
          <w:ilvl w:val="0"/>
          <w:numId w:val="29"/>
        </w:numPr>
        <w:tabs>
          <w:tab w:val="left" w:pos="1439"/>
        </w:tabs>
        <w:spacing w:before="53" w:after="0" w:line="240" w:lineRule="auto"/>
        <w:ind w:left="1439" w:right="0" w:hanging="359"/>
        <w:jc w:val="left"/>
        <w:rPr>
          <w:sz w:val="24"/>
        </w:rPr>
      </w:pPr>
      <w:r>
        <w:rPr>
          <w:sz w:val="24"/>
        </w:rPr>
        <w:t>Nonlocal/enclosing</w:t>
      </w:r>
      <w:r>
        <w:rPr>
          <w:spacing w:val="-16"/>
          <w:sz w:val="24"/>
        </w:rPr>
        <w:t xml:space="preserve"> </w:t>
      </w:r>
      <w:r>
        <w:rPr>
          <w:sz w:val="24"/>
        </w:rPr>
        <w:t>variables</w:t>
      </w:r>
      <w:r>
        <w:rPr>
          <w:spacing w:val="-16"/>
          <w:sz w:val="24"/>
        </w:rPr>
        <w:t xml:space="preserve"> </w:t>
      </w:r>
      <w:r>
        <w:rPr>
          <w:sz w:val="24"/>
        </w:rPr>
        <w:t>belong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16"/>
          <w:sz w:val="24"/>
        </w:rPr>
        <w:t xml:space="preserve"> </w:t>
      </w:r>
      <w:r>
        <w:rPr>
          <w:sz w:val="24"/>
        </w:rPr>
        <w:t>outer</w:t>
      </w:r>
      <w:r>
        <w:rPr>
          <w:spacing w:val="-15"/>
          <w:sz w:val="24"/>
        </w:rPr>
        <w:t xml:space="preserve"> </w:t>
      </w:r>
      <w:r>
        <w:rPr>
          <w:sz w:val="24"/>
        </w:rPr>
        <w:t>functions</w:t>
      </w:r>
      <w:r>
        <w:rPr>
          <w:spacing w:val="-16"/>
          <w:sz w:val="24"/>
        </w:rPr>
        <w:t xml:space="preserve"> </w:t>
      </w:r>
      <w:r>
        <w:rPr>
          <w:sz w:val="24"/>
        </w:rPr>
        <w:t>in</w:t>
      </w:r>
      <w:r>
        <w:rPr>
          <w:spacing w:val="-16"/>
          <w:sz w:val="24"/>
        </w:rPr>
        <w:t xml:space="preserve"> </w:t>
      </w:r>
      <w:r>
        <w:rPr>
          <w:sz w:val="24"/>
        </w:rPr>
        <w:t>nested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functions.</w:t>
      </w:r>
    </w:p>
    <w:p w14:paraId="085FADE7">
      <w:pPr>
        <w:pStyle w:val="16"/>
        <w:numPr>
          <w:ilvl w:val="0"/>
          <w:numId w:val="29"/>
        </w:numPr>
        <w:tabs>
          <w:tab w:val="left" w:pos="1439"/>
        </w:tabs>
        <w:spacing w:before="52" w:after="0" w:line="240" w:lineRule="auto"/>
        <w:ind w:left="1439" w:right="0" w:hanging="359"/>
        <w:jc w:val="left"/>
        <w:rPr>
          <w:sz w:val="24"/>
        </w:rPr>
      </w:pPr>
      <w:r>
        <w:rPr>
          <w:spacing w:val="-4"/>
          <w:sz w:val="24"/>
        </w:rPr>
        <w:t>Global</w:t>
      </w:r>
      <w:r>
        <w:rPr>
          <w:sz w:val="24"/>
        </w:rPr>
        <w:t xml:space="preserve"> </w:t>
      </w:r>
      <w:r>
        <w:rPr>
          <w:spacing w:val="-4"/>
          <w:sz w:val="24"/>
        </w:rPr>
        <w:t>variables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exist</w:t>
      </w:r>
      <w:r>
        <w:rPr>
          <w:sz w:val="24"/>
        </w:rPr>
        <w:t xml:space="preserve"> </w:t>
      </w:r>
      <w:r>
        <w:rPr>
          <w:spacing w:val="-4"/>
          <w:sz w:val="24"/>
        </w:rPr>
        <w:t>module-wide.</w:t>
      </w:r>
    </w:p>
    <w:p w14:paraId="2378651A">
      <w:pPr>
        <w:pStyle w:val="16"/>
        <w:numPr>
          <w:ilvl w:val="0"/>
          <w:numId w:val="29"/>
        </w:numPr>
        <w:tabs>
          <w:tab w:val="left" w:pos="1439"/>
        </w:tabs>
        <w:spacing w:before="53" w:after="0" w:line="240" w:lineRule="auto"/>
        <w:ind w:left="1439" w:right="0" w:hanging="359"/>
        <w:jc w:val="left"/>
        <w:rPr>
          <w:sz w:val="24"/>
        </w:rPr>
      </w:pPr>
      <w:r>
        <w:rPr>
          <w:spacing w:val="-4"/>
          <w:sz w:val="24"/>
        </w:rPr>
        <w:t>Built-in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variables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are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predeﬁned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by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Python.</w:t>
      </w:r>
    </w:p>
    <w:p w14:paraId="5E9EE1D0">
      <w:pPr>
        <w:pStyle w:val="6"/>
        <w:numPr>
          <w:ilvl w:val="0"/>
          <w:numId w:val="23"/>
        </w:numPr>
        <w:tabs>
          <w:tab w:val="left" w:pos="829"/>
        </w:tabs>
        <w:spacing w:before="234" w:after="0" w:line="830" w:lineRule="atLeast"/>
        <w:ind w:left="570" w:right="5450" w:firstLine="0"/>
        <w:jc w:val="left"/>
        <w:rPr>
          <w:sz w:val="28"/>
        </w:rPr>
      </w:pPr>
      <w:r>
        <w:rPr>
          <w:spacing w:val="-4"/>
        </w:rPr>
        <w:t>Built</w:t>
      </w:r>
      <w:r>
        <w:rPr>
          <w:spacing w:val="-19"/>
        </w:rPr>
        <w:t xml:space="preserve"> </w:t>
      </w:r>
      <w:r>
        <w:rPr>
          <w:spacing w:val="-4"/>
        </w:rPr>
        <w:t>In</w:t>
      </w:r>
      <w:r>
        <w:rPr>
          <w:spacing w:val="-19"/>
        </w:rPr>
        <w:t xml:space="preserve"> </w:t>
      </w:r>
      <w:r>
        <w:rPr>
          <w:spacing w:val="-4"/>
        </w:rPr>
        <w:t>Methods</w:t>
      </w:r>
      <w:r>
        <w:rPr>
          <w:spacing w:val="-18"/>
        </w:rPr>
        <w:t xml:space="preserve"> </w:t>
      </w:r>
      <w:r>
        <w:rPr>
          <w:spacing w:val="-4"/>
        </w:rPr>
        <w:t>For</w:t>
      </w:r>
      <w:r>
        <w:rPr>
          <w:spacing w:val="-19"/>
        </w:rPr>
        <w:t xml:space="preserve"> </w:t>
      </w:r>
      <w:r>
        <w:rPr>
          <w:spacing w:val="-4"/>
        </w:rPr>
        <w:t>Strings</w:t>
      </w:r>
      <w:r>
        <w:rPr>
          <w:spacing w:val="-18"/>
        </w:rPr>
        <w:t xml:space="preserve"> </w:t>
      </w:r>
      <w:r>
        <w:rPr>
          <w:spacing w:val="-4"/>
        </w:rPr>
        <w:t>,</w:t>
      </w:r>
      <w:r>
        <w:rPr>
          <w:spacing w:val="-19"/>
        </w:rPr>
        <w:t xml:space="preserve"> </w:t>
      </w:r>
      <w:r>
        <w:rPr>
          <w:spacing w:val="-4"/>
        </w:rPr>
        <w:t>List</w:t>
      </w:r>
      <w:r>
        <w:rPr>
          <w:spacing w:val="-19"/>
        </w:rPr>
        <w:t xml:space="preserve"> </w:t>
      </w:r>
      <w:r>
        <w:rPr>
          <w:spacing w:val="-4"/>
        </w:rPr>
        <w:t>,</w:t>
      </w:r>
      <w:r>
        <w:rPr>
          <w:spacing w:val="-18"/>
        </w:rPr>
        <w:t xml:space="preserve"> </w:t>
      </w:r>
      <w:r>
        <w:rPr>
          <w:spacing w:val="-4"/>
        </w:rPr>
        <w:t>etc… Ans:</w:t>
      </w:r>
    </w:p>
    <w:p w14:paraId="5E75A41D">
      <w:pPr>
        <w:pStyle w:val="7"/>
        <w:numPr>
          <w:ilvl w:val="0"/>
          <w:numId w:val="30"/>
        </w:numPr>
        <w:tabs>
          <w:tab w:val="left" w:pos="809"/>
        </w:tabs>
        <w:spacing w:before="64" w:after="0" w:line="240" w:lineRule="auto"/>
        <w:ind w:left="809" w:right="0" w:hanging="239"/>
        <w:jc w:val="left"/>
        <w:rPr>
          <w:sz w:val="26"/>
        </w:rPr>
      </w:pPr>
      <w:r>
        <w:rPr>
          <w:spacing w:val="-2"/>
        </w:rPr>
        <w:t>String</w:t>
      </w:r>
      <w:r>
        <w:rPr>
          <w:spacing w:val="-16"/>
        </w:rPr>
        <w:t xml:space="preserve"> </w:t>
      </w:r>
      <w:r>
        <w:rPr>
          <w:spacing w:val="-2"/>
        </w:rPr>
        <w:t>Methods</w:t>
      </w:r>
    </w:p>
    <w:p w14:paraId="4459ADD1">
      <w:pPr>
        <w:pStyle w:val="16"/>
        <w:numPr>
          <w:ilvl w:val="1"/>
          <w:numId w:val="30"/>
        </w:numPr>
        <w:tabs>
          <w:tab w:val="left" w:pos="1439"/>
        </w:tabs>
        <w:spacing w:before="161" w:after="0" w:line="240" w:lineRule="auto"/>
        <w:ind w:left="1439" w:right="0" w:hanging="359"/>
        <w:jc w:val="left"/>
        <w:rPr>
          <w:sz w:val="24"/>
        </w:rPr>
      </w:pPr>
      <w:r>
        <w:rPr>
          <w:b/>
          <w:sz w:val="24"/>
        </w:rPr>
        <w:t>S</w:t>
      </w:r>
      <w:r>
        <w:rPr>
          <w:sz w:val="24"/>
        </w:rPr>
        <w:t>trings</w:t>
      </w:r>
      <w:r>
        <w:rPr>
          <w:spacing w:val="-9"/>
          <w:sz w:val="24"/>
        </w:rPr>
        <w:t xml:space="preserve"> </w:t>
      </w:r>
      <w:r>
        <w:rPr>
          <w:sz w:val="24"/>
        </w:rPr>
        <w:t>are</w:t>
      </w:r>
      <w:r>
        <w:rPr>
          <w:spacing w:val="-7"/>
          <w:sz w:val="24"/>
        </w:rPr>
        <w:t xml:space="preserve"> </w:t>
      </w:r>
      <w:r>
        <w:rPr>
          <w:sz w:val="24"/>
        </w:rPr>
        <w:t>immutable</w:t>
      </w:r>
      <w:r>
        <w:rPr>
          <w:spacing w:val="-6"/>
          <w:sz w:val="24"/>
        </w:rPr>
        <w:t xml:space="preserve"> </w:t>
      </w:r>
      <w:r>
        <w:rPr>
          <w:sz w:val="24"/>
        </w:rPr>
        <w:t>sequences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characters.</w:t>
      </w:r>
    </w:p>
    <w:p w14:paraId="1FCE0DAC">
      <w:pPr>
        <w:pStyle w:val="16"/>
        <w:numPr>
          <w:ilvl w:val="0"/>
          <w:numId w:val="31"/>
        </w:numPr>
        <w:tabs>
          <w:tab w:val="left" w:pos="1439"/>
        </w:tabs>
        <w:spacing w:before="39" w:after="0" w:line="240" w:lineRule="auto"/>
        <w:ind w:left="1439" w:right="0" w:hanging="359"/>
        <w:jc w:val="left"/>
        <w:rPr>
          <w:rFonts w:ascii="Arial" w:hAnsi="Arial"/>
          <w:b/>
          <w:sz w:val="24"/>
        </w:rPr>
      </w:pPr>
      <w:r>
        <w:rPr>
          <w:rFonts w:ascii="Courier New" w:hAnsi="Courier New"/>
          <w:color w:val="178037"/>
          <w:spacing w:val="-2"/>
          <w:sz w:val="24"/>
        </w:rPr>
        <w:t>str.lower()</w:t>
      </w:r>
      <w:r>
        <w:rPr>
          <w:spacing w:val="-2"/>
          <w:sz w:val="24"/>
        </w:rPr>
        <w:t>: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Returns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string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lowercase.</w:t>
      </w:r>
    </w:p>
    <w:p w14:paraId="09EF403A">
      <w:pPr>
        <w:pStyle w:val="16"/>
        <w:numPr>
          <w:ilvl w:val="0"/>
          <w:numId w:val="31"/>
        </w:numPr>
        <w:tabs>
          <w:tab w:val="left" w:pos="1439"/>
        </w:tabs>
        <w:spacing w:before="48" w:after="0" w:line="240" w:lineRule="auto"/>
        <w:ind w:left="1439" w:right="0" w:hanging="359"/>
        <w:jc w:val="left"/>
        <w:rPr>
          <w:rFonts w:ascii="Arial" w:hAnsi="Arial"/>
          <w:b/>
          <w:sz w:val="24"/>
        </w:rPr>
      </w:pPr>
      <w:r>
        <w:rPr>
          <w:rFonts w:ascii="Courier New" w:hAnsi="Courier New"/>
          <w:color w:val="178037"/>
          <w:spacing w:val="-2"/>
          <w:sz w:val="24"/>
        </w:rPr>
        <w:t>str.upper()</w:t>
      </w:r>
      <w:r>
        <w:rPr>
          <w:spacing w:val="-2"/>
          <w:sz w:val="24"/>
        </w:rPr>
        <w:t>: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Returns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string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uppercase.</w:t>
      </w:r>
    </w:p>
    <w:p w14:paraId="05AB1F16">
      <w:pPr>
        <w:pStyle w:val="16"/>
        <w:numPr>
          <w:ilvl w:val="0"/>
          <w:numId w:val="31"/>
        </w:numPr>
        <w:tabs>
          <w:tab w:val="left" w:pos="1439"/>
        </w:tabs>
        <w:spacing w:before="47" w:after="0" w:line="240" w:lineRule="auto"/>
        <w:ind w:left="1439" w:right="0" w:hanging="359"/>
        <w:jc w:val="left"/>
        <w:rPr>
          <w:rFonts w:ascii="Arial" w:hAnsi="Arial"/>
          <w:b/>
          <w:sz w:val="24"/>
        </w:rPr>
      </w:pPr>
      <w:r>
        <w:rPr>
          <w:rFonts w:ascii="Courier New" w:hAnsi="Courier New"/>
          <w:color w:val="178037"/>
          <w:spacing w:val="-2"/>
          <w:sz w:val="24"/>
        </w:rPr>
        <w:t>str.strip()</w:t>
      </w:r>
      <w:r>
        <w:rPr>
          <w:spacing w:val="-2"/>
          <w:sz w:val="24"/>
        </w:rPr>
        <w:t>: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Removes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leading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trailing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whitespace.</w:t>
      </w:r>
    </w:p>
    <w:p w14:paraId="732325D7">
      <w:pPr>
        <w:pStyle w:val="16"/>
        <w:numPr>
          <w:ilvl w:val="0"/>
          <w:numId w:val="31"/>
        </w:numPr>
        <w:tabs>
          <w:tab w:val="left" w:pos="1439"/>
        </w:tabs>
        <w:spacing w:before="48" w:after="0" w:line="240" w:lineRule="auto"/>
        <w:ind w:left="1439" w:right="0" w:hanging="359"/>
        <w:jc w:val="left"/>
        <w:rPr>
          <w:rFonts w:ascii="Arial" w:hAnsi="Arial"/>
          <w:b/>
          <w:sz w:val="24"/>
        </w:rPr>
      </w:pPr>
      <w:r>
        <w:rPr>
          <w:rFonts w:ascii="Courier New" w:hAnsi="Courier New"/>
          <w:color w:val="178037"/>
          <w:spacing w:val="-2"/>
          <w:sz w:val="24"/>
        </w:rPr>
        <w:t>str.split(sep)</w:t>
      </w:r>
      <w:r>
        <w:rPr>
          <w:spacing w:val="-2"/>
          <w:sz w:val="24"/>
        </w:rPr>
        <w:t>: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Splits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string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into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list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by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separator.</w:t>
      </w:r>
    </w:p>
    <w:p w14:paraId="7D8E149D">
      <w:pPr>
        <w:pStyle w:val="16"/>
        <w:numPr>
          <w:ilvl w:val="0"/>
          <w:numId w:val="31"/>
        </w:numPr>
        <w:tabs>
          <w:tab w:val="left" w:pos="1439"/>
        </w:tabs>
        <w:spacing w:before="48" w:after="0" w:line="240" w:lineRule="auto"/>
        <w:ind w:left="1439" w:right="0" w:hanging="359"/>
        <w:jc w:val="left"/>
        <w:rPr>
          <w:rFonts w:ascii="Arial" w:hAnsi="Arial"/>
          <w:b/>
          <w:sz w:val="24"/>
        </w:rPr>
      </w:pPr>
      <w:r>
        <w:rPr>
          <w:rFonts w:ascii="Courier New" w:hAnsi="Courier New"/>
          <w:color w:val="178037"/>
          <w:spacing w:val="-2"/>
          <w:sz w:val="24"/>
        </w:rPr>
        <w:t>str.join(iterable)</w:t>
      </w:r>
      <w:r>
        <w:rPr>
          <w:spacing w:val="-2"/>
          <w:sz w:val="24"/>
        </w:rPr>
        <w:t>: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Joins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elements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iterable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into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string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separated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by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given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string.</w:t>
      </w:r>
    </w:p>
    <w:p w14:paraId="432F5406">
      <w:pPr>
        <w:pStyle w:val="16"/>
        <w:numPr>
          <w:ilvl w:val="0"/>
          <w:numId w:val="31"/>
        </w:numPr>
        <w:tabs>
          <w:tab w:val="left" w:pos="1439"/>
        </w:tabs>
        <w:spacing w:before="47" w:after="0" w:line="240" w:lineRule="auto"/>
        <w:ind w:left="1439" w:right="0" w:hanging="359"/>
        <w:jc w:val="left"/>
        <w:rPr>
          <w:rFonts w:ascii="Arial" w:hAnsi="Arial"/>
          <w:b/>
          <w:sz w:val="24"/>
        </w:rPr>
      </w:pPr>
      <w:r>
        <w:rPr>
          <w:rFonts w:ascii="Courier New" w:hAnsi="Courier New"/>
          <w:color w:val="178037"/>
          <w:sz w:val="24"/>
        </w:rPr>
        <w:t>str.replace(old,</w:t>
      </w:r>
      <w:r>
        <w:rPr>
          <w:rFonts w:ascii="Courier New" w:hAnsi="Courier New"/>
          <w:color w:val="178037"/>
          <w:spacing w:val="-1"/>
          <w:sz w:val="24"/>
        </w:rPr>
        <w:t xml:space="preserve"> </w:t>
      </w:r>
      <w:r>
        <w:rPr>
          <w:rFonts w:ascii="Courier New" w:hAnsi="Courier New"/>
          <w:color w:val="178037"/>
          <w:sz w:val="24"/>
        </w:rPr>
        <w:t>new)</w:t>
      </w:r>
      <w:r>
        <w:rPr>
          <w:sz w:val="24"/>
        </w:rPr>
        <w:t>:</w:t>
      </w:r>
      <w:r>
        <w:rPr>
          <w:spacing w:val="-13"/>
          <w:sz w:val="24"/>
        </w:rPr>
        <w:t xml:space="preserve"> </w:t>
      </w:r>
      <w:r>
        <w:rPr>
          <w:sz w:val="24"/>
        </w:rPr>
        <w:t>Replaces</w:t>
      </w:r>
      <w:r>
        <w:rPr>
          <w:spacing w:val="-13"/>
          <w:sz w:val="24"/>
        </w:rPr>
        <w:t xml:space="preserve"> </w:t>
      </w:r>
      <w:r>
        <w:rPr>
          <w:sz w:val="24"/>
        </w:rPr>
        <w:t>occurrences</w:t>
      </w:r>
      <w:r>
        <w:rPr>
          <w:spacing w:val="-14"/>
          <w:sz w:val="24"/>
        </w:rPr>
        <w:t xml:space="preserve"> </w:t>
      </w:r>
      <w:r>
        <w:rPr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z w:val="24"/>
        </w:rPr>
        <w:t>old</w:t>
      </w:r>
      <w:r>
        <w:rPr>
          <w:spacing w:val="-13"/>
          <w:sz w:val="24"/>
        </w:rPr>
        <w:t xml:space="preserve"> </w:t>
      </w:r>
      <w:r>
        <w:rPr>
          <w:sz w:val="24"/>
        </w:rPr>
        <w:t>substring</w:t>
      </w:r>
      <w:r>
        <w:rPr>
          <w:spacing w:val="-13"/>
          <w:sz w:val="24"/>
        </w:rPr>
        <w:t xml:space="preserve"> </w:t>
      </w:r>
      <w:r>
        <w:rPr>
          <w:sz w:val="24"/>
        </w:rPr>
        <w:t>with</w:t>
      </w:r>
      <w:r>
        <w:rPr>
          <w:spacing w:val="-14"/>
          <w:sz w:val="24"/>
        </w:rPr>
        <w:t xml:space="preserve"> </w:t>
      </w:r>
      <w:r>
        <w:rPr>
          <w:sz w:val="24"/>
        </w:rPr>
        <w:t>new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substring.</w:t>
      </w:r>
    </w:p>
    <w:p w14:paraId="1D550075">
      <w:pPr>
        <w:pStyle w:val="16"/>
        <w:numPr>
          <w:ilvl w:val="0"/>
          <w:numId w:val="31"/>
        </w:numPr>
        <w:tabs>
          <w:tab w:val="left" w:pos="1439"/>
        </w:tabs>
        <w:spacing w:before="48" w:after="0" w:line="240" w:lineRule="auto"/>
        <w:ind w:left="1439" w:right="0" w:hanging="359"/>
        <w:jc w:val="left"/>
        <w:rPr>
          <w:rFonts w:ascii="Arial" w:hAnsi="Arial"/>
          <w:b/>
          <w:sz w:val="24"/>
        </w:rPr>
      </w:pPr>
      <w:r>
        <w:rPr>
          <w:rFonts w:ascii="Courier New" w:hAnsi="Courier New"/>
          <w:color w:val="178037"/>
          <w:spacing w:val="-2"/>
          <w:sz w:val="24"/>
        </w:rPr>
        <w:t>str.find(sub)</w:t>
      </w:r>
      <w:r>
        <w:rPr>
          <w:spacing w:val="-2"/>
          <w:sz w:val="24"/>
        </w:rPr>
        <w:t>: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Returns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lowest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index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where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substring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found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-</w:t>
      </w:r>
      <w:r>
        <w:rPr>
          <w:spacing w:val="-5"/>
          <w:sz w:val="24"/>
        </w:rPr>
        <w:t>1.</w:t>
      </w:r>
    </w:p>
    <w:p w14:paraId="5DB2E55A">
      <w:pPr>
        <w:pStyle w:val="16"/>
        <w:numPr>
          <w:ilvl w:val="0"/>
          <w:numId w:val="31"/>
        </w:numPr>
        <w:tabs>
          <w:tab w:val="left" w:pos="1440"/>
        </w:tabs>
        <w:spacing w:before="48" w:after="0" w:line="278" w:lineRule="auto"/>
        <w:ind w:left="1440" w:right="217" w:hanging="360"/>
        <w:jc w:val="left"/>
        <w:rPr>
          <w:rFonts w:ascii="Arial" w:hAnsi="Arial"/>
          <w:b/>
          <w:sz w:val="24"/>
        </w:rPr>
      </w:pPr>
      <w:r>
        <w:rPr>
          <w:rFonts w:ascii="Courier New" w:hAnsi="Courier New"/>
          <w:color w:val="178037"/>
          <w:sz w:val="24"/>
        </w:rPr>
        <w:t>str.startswith(prefix)</w:t>
      </w:r>
      <w:r>
        <w:rPr>
          <w:sz w:val="24"/>
        </w:rPr>
        <w:t>,</w:t>
      </w:r>
      <w:r>
        <w:rPr>
          <w:spacing w:val="-19"/>
          <w:sz w:val="24"/>
        </w:rPr>
        <w:t xml:space="preserve"> </w:t>
      </w:r>
      <w:r>
        <w:rPr>
          <w:rFonts w:ascii="Courier New" w:hAnsi="Courier New"/>
          <w:color w:val="178037"/>
          <w:sz w:val="24"/>
        </w:rPr>
        <w:t>str.endswith(suffix)</w:t>
      </w:r>
      <w:r>
        <w:rPr>
          <w:sz w:val="24"/>
        </w:rPr>
        <w:t>:</w:t>
      </w:r>
      <w:r>
        <w:rPr>
          <w:spacing w:val="-18"/>
          <w:sz w:val="24"/>
        </w:rPr>
        <w:t xml:space="preserve"> </w:t>
      </w:r>
      <w:r>
        <w:rPr>
          <w:sz w:val="24"/>
        </w:rPr>
        <w:t>Checks</w:t>
      </w:r>
      <w:r>
        <w:rPr>
          <w:spacing w:val="-18"/>
          <w:sz w:val="24"/>
        </w:rPr>
        <w:t xml:space="preserve"> </w:t>
      </w:r>
      <w:r>
        <w:rPr>
          <w:sz w:val="24"/>
        </w:rPr>
        <w:t>if</w:t>
      </w:r>
      <w:r>
        <w:rPr>
          <w:spacing w:val="-18"/>
          <w:sz w:val="24"/>
        </w:rPr>
        <w:t xml:space="preserve"> </w:t>
      </w:r>
      <w:r>
        <w:rPr>
          <w:sz w:val="24"/>
        </w:rPr>
        <w:t>string</w:t>
      </w:r>
      <w:r>
        <w:rPr>
          <w:spacing w:val="-18"/>
          <w:sz w:val="24"/>
        </w:rPr>
        <w:t xml:space="preserve"> </w:t>
      </w:r>
      <w:r>
        <w:rPr>
          <w:sz w:val="24"/>
        </w:rPr>
        <w:t>starts</w:t>
      </w:r>
      <w:r>
        <w:rPr>
          <w:spacing w:val="-18"/>
          <w:sz w:val="24"/>
        </w:rPr>
        <w:t xml:space="preserve"> </w:t>
      </w:r>
      <w:r>
        <w:rPr>
          <w:sz w:val="24"/>
        </w:rPr>
        <w:t>or</w:t>
      </w:r>
      <w:r>
        <w:rPr>
          <w:spacing w:val="-18"/>
          <w:sz w:val="24"/>
        </w:rPr>
        <w:t xml:space="preserve"> </w:t>
      </w:r>
      <w:r>
        <w:rPr>
          <w:sz w:val="24"/>
        </w:rPr>
        <w:t>ends</w:t>
      </w:r>
      <w:r>
        <w:rPr>
          <w:spacing w:val="-18"/>
          <w:sz w:val="24"/>
        </w:rPr>
        <w:t xml:space="preserve"> </w:t>
      </w:r>
      <w:r>
        <w:rPr>
          <w:sz w:val="24"/>
        </w:rPr>
        <w:t>with speciﬁed substring.</w:t>
      </w:r>
    </w:p>
    <w:p w14:paraId="19491CB2">
      <w:pPr>
        <w:pStyle w:val="13"/>
      </w:pPr>
    </w:p>
    <w:p w14:paraId="26F4343B">
      <w:pPr>
        <w:pStyle w:val="13"/>
        <w:spacing w:before="145"/>
      </w:pPr>
    </w:p>
    <w:p w14:paraId="736B9A26">
      <w:pPr>
        <w:pStyle w:val="6"/>
        <w:numPr>
          <w:ilvl w:val="0"/>
          <w:numId w:val="30"/>
        </w:numPr>
        <w:tabs>
          <w:tab w:val="left" w:pos="979"/>
        </w:tabs>
        <w:spacing w:before="0" w:after="0" w:line="240" w:lineRule="auto"/>
        <w:ind w:left="979" w:right="0" w:hanging="259"/>
        <w:jc w:val="left"/>
        <w:rPr>
          <w:sz w:val="28"/>
        </w:rPr>
      </w:pPr>
      <w:bookmarkStart w:id="99" w:name="2.List Methods "/>
      <w:bookmarkEnd w:id="99"/>
      <w:r>
        <w:rPr>
          <w:spacing w:val="-2"/>
        </w:rPr>
        <w:t>List</w:t>
      </w:r>
      <w:r>
        <w:rPr>
          <w:spacing w:val="-19"/>
        </w:rPr>
        <w:t xml:space="preserve"> </w:t>
      </w:r>
      <w:r>
        <w:rPr>
          <w:spacing w:val="-2"/>
        </w:rPr>
        <w:t>Methods</w:t>
      </w:r>
    </w:p>
    <w:p w14:paraId="0137B960">
      <w:pPr>
        <w:pStyle w:val="16"/>
        <w:numPr>
          <w:ilvl w:val="1"/>
          <w:numId w:val="30"/>
        </w:numPr>
        <w:tabs>
          <w:tab w:val="left" w:pos="1439"/>
        </w:tabs>
        <w:spacing w:before="166" w:after="0" w:line="240" w:lineRule="auto"/>
        <w:ind w:left="1439" w:right="0" w:hanging="359"/>
        <w:jc w:val="left"/>
        <w:rPr>
          <w:sz w:val="24"/>
        </w:rPr>
      </w:pPr>
      <w:r>
        <w:rPr>
          <w:sz w:val="24"/>
        </w:rPr>
        <w:t>Lists</w:t>
      </w:r>
      <w:r>
        <w:rPr>
          <w:spacing w:val="-13"/>
          <w:sz w:val="24"/>
        </w:rPr>
        <w:t xml:space="preserve"> </w:t>
      </w:r>
      <w:r>
        <w:rPr>
          <w:sz w:val="24"/>
        </w:rPr>
        <w:t>are</w:t>
      </w:r>
      <w:r>
        <w:rPr>
          <w:spacing w:val="-13"/>
          <w:sz w:val="24"/>
        </w:rPr>
        <w:t xml:space="preserve"> </w:t>
      </w:r>
      <w:r>
        <w:rPr>
          <w:sz w:val="24"/>
        </w:rPr>
        <w:t>mutable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sequences.</w:t>
      </w:r>
    </w:p>
    <w:p w14:paraId="593246A1">
      <w:pPr>
        <w:pStyle w:val="16"/>
        <w:numPr>
          <w:ilvl w:val="0"/>
          <w:numId w:val="31"/>
        </w:numPr>
        <w:tabs>
          <w:tab w:val="left" w:pos="1439"/>
        </w:tabs>
        <w:spacing w:before="39" w:after="0" w:line="240" w:lineRule="auto"/>
        <w:ind w:left="1439" w:right="0" w:hanging="359"/>
        <w:jc w:val="left"/>
        <w:rPr>
          <w:rFonts w:ascii="Arial" w:hAnsi="Arial"/>
          <w:sz w:val="24"/>
        </w:rPr>
      </w:pPr>
      <w:r>
        <w:rPr>
          <w:rFonts w:ascii="Courier New" w:hAnsi="Courier New"/>
          <w:color w:val="178037"/>
          <w:spacing w:val="-2"/>
          <w:sz w:val="24"/>
        </w:rPr>
        <w:t>list.append(x)</w:t>
      </w:r>
      <w:r>
        <w:rPr>
          <w:spacing w:val="-2"/>
          <w:sz w:val="24"/>
        </w:rPr>
        <w:t>: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Adds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element</w:t>
      </w:r>
      <w:r>
        <w:rPr>
          <w:spacing w:val="-12"/>
          <w:sz w:val="24"/>
        </w:rPr>
        <w:t xml:space="preserve"> </w:t>
      </w:r>
      <w:r>
        <w:rPr>
          <w:rFonts w:ascii="Courier New" w:hAnsi="Courier New"/>
          <w:color w:val="178037"/>
          <w:spacing w:val="-2"/>
          <w:sz w:val="24"/>
        </w:rPr>
        <w:t>x</w:t>
      </w:r>
      <w:r>
        <w:rPr>
          <w:rFonts w:ascii="Courier New" w:hAnsi="Courier New"/>
          <w:color w:val="178037"/>
          <w:spacing w:val="-85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end.</w:t>
      </w:r>
    </w:p>
    <w:p w14:paraId="2B57D130">
      <w:pPr>
        <w:pStyle w:val="16"/>
        <w:numPr>
          <w:ilvl w:val="0"/>
          <w:numId w:val="31"/>
        </w:numPr>
        <w:tabs>
          <w:tab w:val="left" w:pos="1439"/>
        </w:tabs>
        <w:spacing w:before="48" w:after="0" w:line="240" w:lineRule="auto"/>
        <w:ind w:left="1439" w:right="0" w:hanging="359"/>
        <w:jc w:val="left"/>
        <w:rPr>
          <w:rFonts w:ascii="Arial" w:hAnsi="Arial"/>
          <w:sz w:val="24"/>
        </w:rPr>
      </w:pPr>
      <w:r>
        <w:rPr>
          <w:rFonts w:ascii="Courier New" w:hAnsi="Courier New"/>
          <w:color w:val="178037"/>
          <w:spacing w:val="-2"/>
          <w:sz w:val="24"/>
        </w:rPr>
        <w:t>list.extend(iterable)</w:t>
      </w:r>
      <w:r>
        <w:rPr>
          <w:spacing w:val="-2"/>
          <w:sz w:val="24"/>
        </w:rPr>
        <w:t>: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Extends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list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by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appending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elements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from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iterable.</w:t>
      </w:r>
    </w:p>
    <w:p w14:paraId="6D962ACD">
      <w:pPr>
        <w:pStyle w:val="16"/>
        <w:numPr>
          <w:ilvl w:val="0"/>
          <w:numId w:val="31"/>
        </w:numPr>
        <w:tabs>
          <w:tab w:val="left" w:pos="1439"/>
        </w:tabs>
        <w:spacing w:before="47" w:after="0" w:line="240" w:lineRule="auto"/>
        <w:ind w:left="1439" w:right="0" w:hanging="359"/>
        <w:jc w:val="left"/>
        <w:rPr>
          <w:rFonts w:ascii="Arial" w:hAnsi="Arial"/>
          <w:sz w:val="24"/>
        </w:rPr>
      </w:pPr>
      <w:r>
        <w:rPr>
          <w:rFonts w:ascii="Courier New" w:hAnsi="Courier New"/>
          <w:color w:val="178037"/>
          <w:sz w:val="24"/>
        </w:rPr>
        <w:t>list.insert(i,</w:t>
      </w:r>
      <w:r>
        <w:rPr>
          <w:rFonts w:ascii="Courier New" w:hAnsi="Courier New"/>
          <w:color w:val="178037"/>
          <w:spacing w:val="-17"/>
          <w:sz w:val="24"/>
        </w:rPr>
        <w:t xml:space="preserve"> </w:t>
      </w:r>
      <w:r>
        <w:rPr>
          <w:rFonts w:ascii="Courier New" w:hAnsi="Courier New"/>
          <w:color w:val="178037"/>
          <w:sz w:val="24"/>
        </w:rPr>
        <w:t>x)</w:t>
      </w:r>
      <w:r>
        <w:rPr>
          <w:sz w:val="24"/>
        </w:rPr>
        <w:t>:</w:t>
      </w:r>
      <w:r>
        <w:rPr>
          <w:spacing w:val="-18"/>
          <w:sz w:val="24"/>
        </w:rPr>
        <w:t xml:space="preserve"> </w:t>
      </w:r>
      <w:r>
        <w:rPr>
          <w:sz w:val="24"/>
        </w:rPr>
        <w:t>Inserts</w:t>
      </w:r>
      <w:r>
        <w:rPr>
          <w:spacing w:val="-18"/>
          <w:sz w:val="24"/>
        </w:rPr>
        <w:t xml:space="preserve"> </w:t>
      </w:r>
      <w:r>
        <w:rPr>
          <w:rFonts w:ascii="Courier New" w:hAnsi="Courier New"/>
          <w:color w:val="178037"/>
          <w:sz w:val="24"/>
        </w:rPr>
        <w:t>x</w:t>
      </w:r>
      <w:r>
        <w:rPr>
          <w:rFonts w:ascii="Courier New" w:hAnsi="Courier New"/>
          <w:color w:val="178037"/>
          <w:spacing w:val="-85"/>
          <w:sz w:val="24"/>
        </w:rPr>
        <w:t xml:space="preserve"> </w:t>
      </w:r>
      <w:r>
        <w:rPr>
          <w:sz w:val="24"/>
        </w:rPr>
        <w:t>at</w:t>
      </w:r>
      <w:r>
        <w:rPr>
          <w:spacing w:val="-18"/>
          <w:sz w:val="24"/>
        </w:rPr>
        <w:t xml:space="preserve"> </w:t>
      </w:r>
      <w:r>
        <w:rPr>
          <w:sz w:val="24"/>
        </w:rPr>
        <w:t>index</w:t>
      </w:r>
      <w:r>
        <w:rPr>
          <w:spacing w:val="-18"/>
          <w:sz w:val="24"/>
        </w:rPr>
        <w:t xml:space="preserve"> </w:t>
      </w:r>
      <w:r>
        <w:rPr>
          <w:rFonts w:ascii="Courier New" w:hAnsi="Courier New"/>
          <w:color w:val="178037"/>
          <w:spacing w:val="-5"/>
          <w:sz w:val="24"/>
        </w:rPr>
        <w:t>i</w:t>
      </w:r>
      <w:r>
        <w:rPr>
          <w:spacing w:val="-5"/>
          <w:sz w:val="24"/>
        </w:rPr>
        <w:t>.</w:t>
      </w:r>
    </w:p>
    <w:p w14:paraId="522303C8">
      <w:pPr>
        <w:pStyle w:val="16"/>
        <w:numPr>
          <w:ilvl w:val="0"/>
          <w:numId w:val="31"/>
        </w:numPr>
        <w:tabs>
          <w:tab w:val="left" w:pos="1439"/>
        </w:tabs>
        <w:spacing w:before="48" w:after="0" w:line="240" w:lineRule="auto"/>
        <w:ind w:left="1439" w:right="0" w:hanging="359"/>
        <w:jc w:val="left"/>
        <w:rPr>
          <w:rFonts w:ascii="Arial" w:hAnsi="Arial"/>
          <w:sz w:val="24"/>
        </w:rPr>
      </w:pPr>
      <w:r>
        <w:rPr>
          <w:rFonts w:ascii="Courier New" w:hAnsi="Courier New"/>
          <w:color w:val="178037"/>
          <w:sz w:val="24"/>
        </w:rPr>
        <w:t>list.remove(x)</w:t>
      </w:r>
      <w:r>
        <w:rPr>
          <w:sz w:val="24"/>
        </w:rPr>
        <w:t>:</w:t>
      </w:r>
      <w:r>
        <w:rPr>
          <w:spacing w:val="-16"/>
          <w:sz w:val="24"/>
        </w:rPr>
        <w:t xml:space="preserve"> </w:t>
      </w:r>
      <w:r>
        <w:rPr>
          <w:sz w:val="24"/>
        </w:rPr>
        <w:t>Removes</w:t>
      </w:r>
      <w:r>
        <w:rPr>
          <w:spacing w:val="-16"/>
          <w:sz w:val="24"/>
        </w:rPr>
        <w:t xml:space="preserve"> </w:t>
      </w:r>
      <w:r>
        <w:rPr>
          <w:sz w:val="24"/>
        </w:rPr>
        <w:t>ﬁrst</w:t>
      </w:r>
      <w:r>
        <w:rPr>
          <w:spacing w:val="-16"/>
          <w:sz w:val="24"/>
        </w:rPr>
        <w:t xml:space="preserve"> </w:t>
      </w:r>
      <w:r>
        <w:rPr>
          <w:sz w:val="24"/>
        </w:rPr>
        <w:t>occurrence</w:t>
      </w:r>
      <w:r>
        <w:rPr>
          <w:spacing w:val="-16"/>
          <w:sz w:val="24"/>
        </w:rPr>
        <w:t xml:space="preserve"> </w:t>
      </w:r>
      <w:r>
        <w:rPr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rFonts w:ascii="Courier New" w:hAnsi="Courier New"/>
          <w:color w:val="178037"/>
          <w:spacing w:val="-5"/>
          <w:sz w:val="24"/>
        </w:rPr>
        <w:t>x</w:t>
      </w:r>
      <w:r>
        <w:rPr>
          <w:spacing w:val="-5"/>
          <w:sz w:val="24"/>
        </w:rPr>
        <w:t>.</w:t>
      </w:r>
    </w:p>
    <w:p w14:paraId="308C07D7">
      <w:pPr>
        <w:pStyle w:val="16"/>
        <w:numPr>
          <w:ilvl w:val="0"/>
          <w:numId w:val="31"/>
        </w:numPr>
        <w:tabs>
          <w:tab w:val="left" w:pos="1439"/>
        </w:tabs>
        <w:spacing w:before="48" w:after="0" w:line="240" w:lineRule="auto"/>
        <w:ind w:left="1439" w:right="0" w:hanging="359"/>
        <w:jc w:val="left"/>
        <w:rPr>
          <w:rFonts w:ascii="Arial" w:hAnsi="Arial"/>
          <w:sz w:val="24"/>
        </w:rPr>
      </w:pPr>
      <w:r>
        <w:rPr>
          <w:rFonts w:ascii="Courier New" w:hAnsi="Courier New"/>
          <w:color w:val="178037"/>
          <w:spacing w:val="-2"/>
          <w:sz w:val="24"/>
        </w:rPr>
        <w:t>list.pop([i])</w:t>
      </w:r>
      <w:r>
        <w:rPr>
          <w:spacing w:val="-2"/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Removes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returns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item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at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index</w:t>
      </w:r>
      <w:r>
        <w:rPr>
          <w:spacing w:val="-14"/>
          <w:sz w:val="24"/>
        </w:rPr>
        <w:t xml:space="preserve"> </w:t>
      </w:r>
      <w:r>
        <w:rPr>
          <w:rFonts w:ascii="Courier New" w:hAnsi="Courier New"/>
          <w:color w:val="178037"/>
          <w:spacing w:val="-2"/>
          <w:sz w:val="24"/>
        </w:rPr>
        <w:t>i</w:t>
      </w:r>
      <w:r>
        <w:rPr>
          <w:rFonts w:ascii="Courier New" w:hAnsi="Courier New"/>
          <w:color w:val="178037"/>
          <w:spacing w:val="-85"/>
          <w:sz w:val="24"/>
        </w:rPr>
        <w:t xml:space="preserve"> </w:t>
      </w:r>
      <w:r>
        <w:rPr>
          <w:spacing w:val="-2"/>
          <w:sz w:val="24"/>
        </w:rPr>
        <w:t>(default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last).</w:t>
      </w:r>
    </w:p>
    <w:p w14:paraId="5FF3A46B">
      <w:pPr>
        <w:pStyle w:val="16"/>
        <w:spacing w:after="0" w:line="240" w:lineRule="auto"/>
        <w:jc w:val="left"/>
        <w:rPr>
          <w:rFonts w:ascii="Arial" w:hAnsi="Arial"/>
          <w:sz w:val="24"/>
        </w:rPr>
        <w:sectPr>
          <w:pgSz w:w="11920" w:h="16840"/>
          <w:pgMar w:top="1360" w:right="283" w:bottom="260" w:left="0" w:header="0" w:footer="79" w:gutter="0"/>
          <w:cols w:space="720" w:num="1"/>
        </w:sectPr>
      </w:pPr>
    </w:p>
    <w:p w14:paraId="5CB8FCAE">
      <w:pPr>
        <w:pStyle w:val="16"/>
        <w:numPr>
          <w:ilvl w:val="0"/>
          <w:numId w:val="31"/>
        </w:numPr>
        <w:tabs>
          <w:tab w:val="left" w:pos="1439"/>
        </w:tabs>
        <w:spacing w:before="82" w:after="0" w:line="240" w:lineRule="auto"/>
        <w:ind w:left="1439" w:right="0" w:hanging="359"/>
        <w:jc w:val="left"/>
        <w:rPr>
          <w:rFonts w:ascii="Arial" w:hAnsi="Arial"/>
          <w:sz w:val="24"/>
        </w:rPr>
      </w:pPr>
      <w:r>
        <w:rPr>
          <w:rFonts w:ascii="Courier New" w:hAnsi="Courier New"/>
          <w:color w:val="178037"/>
          <w:spacing w:val="-2"/>
          <w:sz w:val="24"/>
        </w:rPr>
        <w:t>list.index(x)</w:t>
      </w:r>
      <w:r>
        <w:rPr>
          <w:spacing w:val="-2"/>
          <w:sz w:val="24"/>
        </w:rPr>
        <w:t>: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Returns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index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ﬁrst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occurrence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12"/>
          <w:sz w:val="24"/>
        </w:rPr>
        <w:t xml:space="preserve"> </w:t>
      </w:r>
      <w:r>
        <w:rPr>
          <w:rFonts w:ascii="Courier New" w:hAnsi="Courier New"/>
          <w:color w:val="178037"/>
          <w:spacing w:val="-5"/>
          <w:sz w:val="24"/>
        </w:rPr>
        <w:t>x</w:t>
      </w:r>
      <w:r>
        <w:rPr>
          <w:spacing w:val="-5"/>
          <w:sz w:val="24"/>
        </w:rPr>
        <w:t>.</w:t>
      </w:r>
    </w:p>
    <w:p w14:paraId="5D7D9513">
      <w:pPr>
        <w:pStyle w:val="16"/>
        <w:numPr>
          <w:ilvl w:val="0"/>
          <w:numId w:val="31"/>
        </w:numPr>
        <w:tabs>
          <w:tab w:val="left" w:pos="1439"/>
        </w:tabs>
        <w:spacing w:before="48" w:after="0" w:line="240" w:lineRule="auto"/>
        <w:ind w:left="1439" w:right="0" w:hanging="359"/>
        <w:jc w:val="left"/>
        <w:rPr>
          <w:rFonts w:ascii="Arial" w:hAnsi="Arial"/>
          <w:sz w:val="24"/>
        </w:rPr>
      </w:pPr>
      <w:r>
        <w:rPr>
          <w:rFonts w:ascii="Courier New" w:hAnsi="Courier New"/>
          <w:color w:val="178037"/>
          <w:sz w:val="24"/>
        </w:rPr>
        <w:t>list.count(x)</w:t>
      </w:r>
      <w:r>
        <w:rPr>
          <w:sz w:val="24"/>
        </w:rPr>
        <w:t>:</w:t>
      </w:r>
      <w:r>
        <w:rPr>
          <w:spacing w:val="-17"/>
          <w:sz w:val="24"/>
        </w:rPr>
        <w:t xml:space="preserve"> </w:t>
      </w:r>
      <w:r>
        <w:rPr>
          <w:sz w:val="24"/>
        </w:rPr>
        <w:t>Returns</w:t>
      </w:r>
      <w:r>
        <w:rPr>
          <w:spacing w:val="-16"/>
          <w:sz w:val="24"/>
        </w:rPr>
        <w:t xml:space="preserve"> </w:t>
      </w:r>
      <w:r>
        <w:rPr>
          <w:sz w:val="24"/>
        </w:rPr>
        <w:t>number</w:t>
      </w:r>
      <w:r>
        <w:rPr>
          <w:spacing w:val="-17"/>
          <w:sz w:val="24"/>
        </w:rPr>
        <w:t xml:space="preserve"> </w:t>
      </w:r>
      <w:r>
        <w:rPr>
          <w:sz w:val="24"/>
        </w:rPr>
        <w:t>of</w:t>
      </w:r>
      <w:r>
        <w:rPr>
          <w:spacing w:val="-16"/>
          <w:sz w:val="24"/>
        </w:rPr>
        <w:t xml:space="preserve"> </w:t>
      </w:r>
      <w:r>
        <w:rPr>
          <w:sz w:val="24"/>
        </w:rPr>
        <w:t>occurrences</w:t>
      </w:r>
      <w:r>
        <w:rPr>
          <w:spacing w:val="-16"/>
          <w:sz w:val="24"/>
        </w:rPr>
        <w:t xml:space="preserve"> </w:t>
      </w:r>
      <w:r>
        <w:rPr>
          <w:sz w:val="24"/>
        </w:rPr>
        <w:t>of</w:t>
      </w:r>
      <w:r>
        <w:rPr>
          <w:spacing w:val="-17"/>
          <w:sz w:val="24"/>
        </w:rPr>
        <w:t xml:space="preserve"> </w:t>
      </w:r>
      <w:r>
        <w:rPr>
          <w:rFonts w:ascii="Courier New" w:hAnsi="Courier New"/>
          <w:color w:val="178037"/>
          <w:spacing w:val="-5"/>
          <w:sz w:val="24"/>
        </w:rPr>
        <w:t>x</w:t>
      </w:r>
      <w:r>
        <w:rPr>
          <w:spacing w:val="-5"/>
          <w:sz w:val="24"/>
        </w:rPr>
        <w:t>.</w:t>
      </w:r>
    </w:p>
    <w:p w14:paraId="3899D339">
      <w:pPr>
        <w:pStyle w:val="16"/>
        <w:numPr>
          <w:ilvl w:val="0"/>
          <w:numId w:val="31"/>
        </w:numPr>
        <w:tabs>
          <w:tab w:val="left" w:pos="1439"/>
        </w:tabs>
        <w:spacing w:before="48" w:after="0" w:line="240" w:lineRule="auto"/>
        <w:ind w:left="1439" w:right="0" w:hanging="359"/>
        <w:jc w:val="left"/>
        <w:rPr>
          <w:rFonts w:ascii="Arial" w:hAnsi="Arial"/>
          <w:sz w:val="24"/>
        </w:rPr>
      </w:pPr>
      <w:r>
        <w:rPr>
          <w:rFonts w:ascii="Courier New" w:hAnsi="Courier New"/>
          <w:color w:val="178037"/>
          <w:spacing w:val="-2"/>
          <w:sz w:val="24"/>
        </w:rPr>
        <w:t>list.sort()</w:t>
      </w:r>
      <w:r>
        <w:rPr>
          <w:spacing w:val="-2"/>
          <w:sz w:val="24"/>
        </w:rPr>
        <w:t>: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Sorts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list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place.</w:t>
      </w:r>
    </w:p>
    <w:p w14:paraId="72425651">
      <w:pPr>
        <w:pStyle w:val="16"/>
        <w:numPr>
          <w:ilvl w:val="0"/>
          <w:numId w:val="31"/>
        </w:numPr>
        <w:tabs>
          <w:tab w:val="left" w:pos="1439"/>
        </w:tabs>
        <w:spacing w:before="48" w:after="0" w:line="240" w:lineRule="auto"/>
        <w:ind w:left="1439" w:right="0" w:hanging="359"/>
        <w:jc w:val="left"/>
        <w:rPr>
          <w:rFonts w:ascii="Arial" w:hAnsi="Arial"/>
          <w:sz w:val="24"/>
        </w:rPr>
      </w:pPr>
      <w:r>
        <w:rPr>
          <w:rFonts w:ascii="Courier New" w:hAnsi="Courier New"/>
          <w:color w:val="178037"/>
          <w:spacing w:val="-2"/>
          <w:sz w:val="24"/>
        </w:rPr>
        <w:t>list.reverse()</w:t>
      </w:r>
      <w:r>
        <w:rPr>
          <w:spacing w:val="-2"/>
          <w:sz w:val="24"/>
        </w:rPr>
        <w:t>: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Reverses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list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place.</w:t>
      </w:r>
    </w:p>
    <w:p w14:paraId="3BD6E29D">
      <w:pPr>
        <w:pStyle w:val="13"/>
      </w:pPr>
    </w:p>
    <w:p w14:paraId="289AD14F">
      <w:pPr>
        <w:pStyle w:val="13"/>
        <w:spacing w:before="182"/>
      </w:pPr>
    </w:p>
    <w:p w14:paraId="0943FA19">
      <w:pPr>
        <w:pStyle w:val="4"/>
        <w:numPr>
          <w:ilvl w:val="0"/>
          <w:numId w:val="30"/>
        </w:numPr>
        <w:tabs>
          <w:tab w:val="left" w:pos="1011"/>
        </w:tabs>
        <w:spacing w:before="0" w:after="0" w:line="240" w:lineRule="auto"/>
        <w:ind w:left="1011" w:right="0" w:hanging="291"/>
        <w:jc w:val="left"/>
        <w:rPr>
          <w:sz w:val="32"/>
        </w:rPr>
      </w:pPr>
      <w:bookmarkStart w:id="100" w:name="3.Tuple Methods "/>
      <w:bookmarkEnd w:id="100"/>
      <w:r>
        <w:rPr>
          <w:spacing w:val="-12"/>
        </w:rPr>
        <w:t>Tuple</w:t>
      </w:r>
      <w:r>
        <w:rPr>
          <w:spacing w:val="-18"/>
        </w:rPr>
        <w:t xml:space="preserve"> </w:t>
      </w:r>
      <w:r>
        <w:rPr>
          <w:spacing w:val="-2"/>
        </w:rPr>
        <w:t>Methods</w:t>
      </w:r>
    </w:p>
    <w:p w14:paraId="1113C488">
      <w:pPr>
        <w:pStyle w:val="16"/>
        <w:numPr>
          <w:ilvl w:val="1"/>
          <w:numId w:val="30"/>
        </w:numPr>
        <w:tabs>
          <w:tab w:val="left" w:pos="1439"/>
        </w:tabs>
        <w:spacing w:before="175" w:after="0" w:line="240" w:lineRule="auto"/>
        <w:ind w:left="1439" w:right="0" w:hanging="359"/>
        <w:jc w:val="left"/>
        <w:rPr>
          <w:sz w:val="24"/>
        </w:rPr>
      </w:pPr>
      <w:r>
        <w:rPr>
          <w:spacing w:val="-2"/>
          <w:sz w:val="24"/>
        </w:rPr>
        <w:t>Tuples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are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immutable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sequences.</w:t>
      </w:r>
    </w:p>
    <w:p w14:paraId="6C91F4DC">
      <w:pPr>
        <w:pStyle w:val="16"/>
        <w:numPr>
          <w:ilvl w:val="0"/>
          <w:numId w:val="31"/>
        </w:numPr>
        <w:tabs>
          <w:tab w:val="left" w:pos="1439"/>
        </w:tabs>
        <w:spacing w:before="38" w:after="0" w:line="240" w:lineRule="auto"/>
        <w:ind w:left="1439" w:right="0" w:hanging="359"/>
        <w:jc w:val="left"/>
        <w:rPr>
          <w:rFonts w:ascii="Arial" w:hAnsi="Arial"/>
          <w:sz w:val="24"/>
        </w:rPr>
      </w:pPr>
      <w:r>
        <w:rPr>
          <w:rFonts w:ascii="Courier New" w:hAnsi="Courier New"/>
          <w:color w:val="178037"/>
          <w:spacing w:val="-2"/>
          <w:sz w:val="24"/>
        </w:rPr>
        <w:t>tuple.count(x)</w:t>
      </w:r>
      <w:r>
        <w:rPr>
          <w:spacing w:val="-2"/>
          <w:sz w:val="24"/>
        </w:rPr>
        <w:t>: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Returns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number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times</w:t>
      </w:r>
      <w:r>
        <w:rPr>
          <w:spacing w:val="-6"/>
          <w:sz w:val="24"/>
        </w:rPr>
        <w:t xml:space="preserve"> </w:t>
      </w:r>
      <w:r>
        <w:rPr>
          <w:rFonts w:ascii="Courier New" w:hAnsi="Courier New"/>
          <w:color w:val="178037"/>
          <w:spacing w:val="-2"/>
          <w:sz w:val="24"/>
        </w:rPr>
        <w:t>x</w:t>
      </w:r>
      <w:r>
        <w:rPr>
          <w:rFonts w:ascii="Courier New" w:hAnsi="Courier New"/>
          <w:color w:val="178037"/>
          <w:spacing w:val="-78"/>
          <w:sz w:val="24"/>
        </w:rPr>
        <w:t xml:space="preserve"> </w:t>
      </w:r>
      <w:r>
        <w:rPr>
          <w:spacing w:val="-2"/>
          <w:sz w:val="24"/>
        </w:rPr>
        <w:t>appears.</w:t>
      </w:r>
    </w:p>
    <w:p w14:paraId="3306B033">
      <w:pPr>
        <w:pStyle w:val="16"/>
        <w:numPr>
          <w:ilvl w:val="0"/>
          <w:numId w:val="31"/>
        </w:numPr>
        <w:tabs>
          <w:tab w:val="left" w:pos="1439"/>
        </w:tabs>
        <w:spacing w:before="48" w:after="0" w:line="374" w:lineRule="auto"/>
        <w:ind w:left="720" w:right="3946" w:firstLine="360"/>
        <w:jc w:val="left"/>
        <w:rPr>
          <w:rFonts w:ascii="Arial" w:hAnsi="Arial"/>
          <w:sz w:val="24"/>
        </w:rPr>
      </w:pPr>
      <w:r>
        <w:rPr>
          <w:rFonts w:ascii="Courier New" w:hAnsi="Courier New"/>
          <w:color w:val="178037"/>
          <w:spacing w:val="-4"/>
          <w:sz w:val="24"/>
        </w:rPr>
        <w:t>tuple.index(x)</w:t>
      </w:r>
      <w:r>
        <w:rPr>
          <w:spacing w:val="-4"/>
          <w:sz w:val="24"/>
        </w:rPr>
        <w:t>: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Returns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ﬁrst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index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12"/>
          <w:sz w:val="24"/>
        </w:rPr>
        <w:t xml:space="preserve"> </w:t>
      </w:r>
      <w:r>
        <w:rPr>
          <w:rFonts w:ascii="Courier New" w:hAnsi="Courier New"/>
          <w:color w:val="178037"/>
          <w:spacing w:val="-4"/>
          <w:sz w:val="24"/>
        </w:rPr>
        <w:t>x</w:t>
      </w:r>
      <w:r>
        <w:rPr>
          <w:rFonts w:ascii="Courier New" w:hAnsi="Courier New"/>
          <w:color w:val="178037"/>
          <w:spacing w:val="-84"/>
          <w:sz w:val="24"/>
        </w:rPr>
        <w:t xml:space="preserve"> </w:t>
      </w:r>
      <w:r>
        <w:rPr>
          <w:spacing w:val="-4"/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 xml:space="preserve">tuple. </w:t>
      </w:r>
      <w:r>
        <w:rPr>
          <w:sz w:val="24"/>
        </w:rPr>
        <w:t>(Note:</w:t>
      </w:r>
      <w:r>
        <w:rPr>
          <w:spacing w:val="-7"/>
          <w:sz w:val="24"/>
        </w:rPr>
        <w:t xml:space="preserve"> </w:t>
      </w:r>
      <w:r>
        <w:rPr>
          <w:sz w:val="24"/>
        </w:rPr>
        <w:t>Tuples</w:t>
      </w:r>
      <w:r>
        <w:rPr>
          <w:spacing w:val="-7"/>
          <w:sz w:val="24"/>
        </w:rPr>
        <w:t xml:space="preserve"> </w:t>
      </w:r>
      <w:r>
        <w:rPr>
          <w:sz w:val="24"/>
        </w:rPr>
        <w:t>have</w:t>
      </w:r>
      <w:r>
        <w:rPr>
          <w:spacing w:val="-7"/>
          <w:sz w:val="24"/>
        </w:rPr>
        <w:t xml:space="preserve"> </w:t>
      </w:r>
      <w:r>
        <w:rPr>
          <w:sz w:val="24"/>
        </w:rPr>
        <w:t>few</w:t>
      </w:r>
      <w:r>
        <w:rPr>
          <w:spacing w:val="-7"/>
          <w:sz w:val="24"/>
        </w:rPr>
        <w:t xml:space="preserve"> </w:t>
      </w:r>
      <w:r>
        <w:rPr>
          <w:sz w:val="24"/>
        </w:rPr>
        <w:t>methods</w:t>
      </w:r>
      <w:r>
        <w:rPr>
          <w:spacing w:val="-7"/>
          <w:sz w:val="24"/>
        </w:rPr>
        <w:t xml:space="preserve"> </w:t>
      </w:r>
      <w:r>
        <w:rPr>
          <w:sz w:val="24"/>
        </w:rPr>
        <w:t>due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immutability.)</w:t>
      </w:r>
    </w:p>
    <w:p w14:paraId="03F8AE3B">
      <w:pPr>
        <w:pStyle w:val="13"/>
      </w:pPr>
    </w:p>
    <w:p w14:paraId="247E4E8C">
      <w:pPr>
        <w:pStyle w:val="13"/>
        <w:spacing w:before="163"/>
      </w:pPr>
    </w:p>
    <w:p w14:paraId="7BCBA235">
      <w:pPr>
        <w:pStyle w:val="4"/>
        <w:numPr>
          <w:ilvl w:val="0"/>
          <w:numId w:val="30"/>
        </w:numPr>
        <w:tabs>
          <w:tab w:val="left" w:pos="1011"/>
        </w:tabs>
        <w:spacing w:before="0" w:after="0" w:line="240" w:lineRule="auto"/>
        <w:ind w:left="1011" w:right="0" w:hanging="291"/>
        <w:jc w:val="left"/>
        <w:rPr>
          <w:sz w:val="32"/>
        </w:rPr>
      </w:pPr>
      <w:bookmarkStart w:id="101" w:name="4.Dictionary Methods "/>
      <w:bookmarkEnd w:id="101"/>
      <w:r>
        <w:rPr>
          <w:spacing w:val="-10"/>
        </w:rPr>
        <w:t>Dictionary</w:t>
      </w:r>
      <w:r>
        <w:rPr>
          <w:spacing w:val="-13"/>
        </w:rPr>
        <w:t xml:space="preserve"> </w:t>
      </w:r>
      <w:r>
        <w:rPr>
          <w:spacing w:val="-2"/>
        </w:rPr>
        <w:t>Methods</w:t>
      </w:r>
    </w:p>
    <w:p w14:paraId="7785E472">
      <w:pPr>
        <w:pStyle w:val="16"/>
        <w:numPr>
          <w:ilvl w:val="1"/>
          <w:numId w:val="30"/>
        </w:numPr>
        <w:tabs>
          <w:tab w:val="left" w:pos="1439"/>
        </w:tabs>
        <w:spacing w:before="134" w:after="0" w:line="240" w:lineRule="auto"/>
        <w:ind w:left="1439" w:right="0" w:hanging="359"/>
        <w:jc w:val="left"/>
        <w:rPr>
          <w:sz w:val="24"/>
        </w:rPr>
      </w:pPr>
      <w:r>
        <w:rPr>
          <w:spacing w:val="-4"/>
          <w:sz w:val="24"/>
        </w:rPr>
        <w:t>Dictionaries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store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key-value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pairs.</w:t>
      </w:r>
    </w:p>
    <w:p w14:paraId="3823EBAC">
      <w:pPr>
        <w:pStyle w:val="16"/>
        <w:numPr>
          <w:ilvl w:val="0"/>
          <w:numId w:val="31"/>
        </w:numPr>
        <w:tabs>
          <w:tab w:val="left" w:pos="1439"/>
        </w:tabs>
        <w:spacing w:before="38" w:after="0" w:line="240" w:lineRule="auto"/>
        <w:ind w:left="1439" w:right="0" w:hanging="359"/>
        <w:jc w:val="left"/>
        <w:rPr>
          <w:rFonts w:ascii="Arial" w:hAnsi="Arial"/>
          <w:sz w:val="24"/>
        </w:rPr>
      </w:pPr>
      <w:r>
        <w:rPr>
          <w:rFonts w:ascii="Courier New" w:hAnsi="Courier New"/>
          <w:color w:val="178037"/>
          <w:spacing w:val="-2"/>
          <w:sz w:val="24"/>
        </w:rPr>
        <w:t>dict.keys()</w:t>
      </w:r>
      <w:r>
        <w:rPr>
          <w:spacing w:val="-2"/>
          <w:sz w:val="24"/>
        </w:rPr>
        <w:t>: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Returns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view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keys.</w:t>
      </w:r>
    </w:p>
    <w:p w14:paraId="70A85834">
      <w:pPr>
        <w:pStyle w:val="16"/>
        <w:numPr>
          <w:ilvl w:val="0"/>
          <w:numId w:val="31"/>
        </w:numPr>
        <w:tabs>
          <w:tab w:val="left" w:pos="1439"/>
        </w:tabs>
        <w:spacing w:before="48" w:after="0" w:line="240" w:lineRule="auto"/>
        <w:ind w:left="1439" w:right="0" w:hanging="359"/>
        <w:jc w:val="left"/>
        <w:rPr>
          <w:rFonts w:ascii="Arial" w:hAnsi="Arial"/>
          <w:sz w:val="24"/>
        </w:rPr>
      </w:pPr>
      <w:r>
        <w:rPr>
          <w:rFonts w:ascii="Courier New" w:hAnsi="Courier New"/>
          <w:color w:val="178037"/>
          <w:spacing w:val="-2"/>
          <w:sz w:val="24"/>
        </w:rPr>
        <w:t>dict.values()</w:t>
      </w:r>
      <w:r>
        <w:rPr>
          <w:spacing w:val="-2"/>
          <w:sz w:val="24"/>
        </w:rPr>
        <w:t>: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Returns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view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values.</w:t>
      </w:r>
    </w:p>
    <w:p w14:paraId="6668D612">
      <w:pPr>
        <w:pStyle w:val="16"/>
        <w:numPr>
          <w:ilvl w:val="0"/>
          <w:numId w:val="31"/>
        </w:numPr>
        <w:tabs>
          <w:tab w:val="left" w:pos="1439"/>
        </w:tabs>
        <w:spacing w:before="48" w:after="0" w:line="240" w:lineRule="auto"/>
        <w:ind w:left="1439" w:right="0" w:hanging="359"/>
        <w:jc w:val="left"/>
        <w:rPr>
          <w:rFonts w:ascii="Arial" w:hAnsi="Arial"/>
          <w:sz w:val="24"/>
        </w:rPr>
      </w:pPr>
      <w:r>
        <w:rPr>
          <w:rFonts w:ascii="Courier New" w:hAnsi="Courier New"/>
          <w:color w:val="178037"/>
          <w:spacing w:val="-4"/>
          <w:sz w:val="24"/>
        </w:rPr>
        <w:t>dict.items()</w:t>
      </w:r>
      <w:r>
        <w:rPr>
          <w:spacing w:val="-4"/>
          <w:sz w:val="24"/>
        </w:rPr>
        <w:t>: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Returns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view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(key,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value)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pairs.</w:t>
      </w:r>
    </w:p>
    <w:p w14:paraId="4A6CE90B">
      <w:pPr>
        <w:pStyle w:val="16"/>
        <w:numPr>
          <w:ilvl w:val="0"/>
          <w:numId w:val="31"/>
        </w:numPr>
        <w:tabs>
          <w:tab w:val="left" w:pos="1439"/>
        </w:tabs>
        <w:spacing w:before="48" w:after="0" w:line="240" w:lineRule="auto"/>
        <w:ind w:left="1439" w:right="0" w:hanging="359"/>
        <w:jc w:val="left"/>
        <w:rPr>
          <w:rFonts w:ascii="Arial" w:hAnsi="Arial"/>
          <w:sz w:val="24"/>
        </w:rPr>
      </w:pPr>
      <w:r>
        <w:rPr>
          <w:rFonts w:ascii="Courier New" w:hAnsi="Courier New"/>
          <w:color w:val="178037"/>
          <w:spacing w:val="-2"/>
          <w:sz w:val="24"/>
        </w:rPr>
        <w:t>dict.get(key,</w:t>
      </w:r>
      <w:r>
        <w:rPr>
          <w:rFonts w:ascii="Courier New" w:hAnsi="Courier New"/>
          <w:color w:val="178037"/>
          <w:spacing w:val="-7"/>
          <w:sz w:val="24"/>
        </w:rPr>
        <w:t xml:space="preserve"> </w:t>
      </w:r>
      <w:r>
        <w:rPr>
          <w:rFonts w:ascii="Courier New" w:hAnsi="Courier New"/>
          <w:color w:val="178037"/>
          <w:spacing w:val="-2"/>
          <w:sz w:val="24"/>
        </w:rPr>
        <w:t>default)</w:t>
      </w:r>
      <w:r>
        <w:rPr>
          <w:spacing w:val="-2"/>
          <w:sz w:val="24"/>
        </w:rPr>
        <w:t>: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Returns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value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15"/>
          <w:sz w:val="24"/>
        </w:rPr>
        <w:t xml:space="preserve"> </w:t>
      </w:r>
      <w:r>
        <w:rPr>
          <w:rFonts w:ascii="Courier New" w:hAnsi="Courier New"/>
          <w:color w:val="178037"/>
          <w:spacing w:val="-2"/>
          <w:sz w:val="24"/>
        </w:rPr>
        <w:t>key</w:t>
      </w:r>
      <w:r>
        <w:rPr>
          <w:spacing w:val="-2"/>
          <w:sz w:val="24"/>
        </w:rPr>
        <w:t>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or</w:t>
      </w:r>
      <w:r>
        <w:rPr>
          <w:spacing w:val="-14"/>
          <w:sz w:val="24"/>
        </w:rPr>
        <w:t xml:space="preserve"> </w:t>
      </w:r>
      <w:r>
        <w:rPr>
          <w:rFonts w:ascii="Courier New" w:hAnsi="Courier New"/>
          <w:color w:val="178037"/>
          <w:spacing w:val="-2"/>
          <w:sz w:val="24"/>
        </w:rPr>
        <w:t>default</w:t>
      </w:r>
      <w:r>
        <w:rPr>
          <w:rFonts w:ascii="Courier New" w:hAnsi="Courier New"/>
          <w:color w:val="178037"/>
          <w:spacing w:val="-85"/>
          <w:sz w:val="24"/>
        </w:rPr>
        <w:t xml:space="preserve"> </w:t>
      </w:r>
      <w:r>
        <w:rPr>
          <w:spacing w:val="-2"/>
          <w:sz w:val="24"/>
        </w:rPr>
        <w:t>if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not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found.</w:t>
      </w:r>
    </w:p>
    <w:p w14:paraId="1C54AA34">
      <w:pPr>
        <w:pStyle w:val="16"/>
        <w:numPr>
          <w:ilvl w:val="0"/>
          <w:numId w:val="31"/>
        </w:numPr>
        <w:tabs>
          <w:tab w:val="left" w:pos="1439"/>
        </w:tabs>
        <w:spacing w:before="47" w:after="0" w:line="240" w:lineRule="auto"/>
        <w:ind w:left="1439" w:right="0" w:hanging="359"/>
        <w:jc w:val="left"/>
        <w:rPr>
          <w:rFonts w:ascii="Arial" w:hAnsi="Arial"/>
          <w:sz w:val="24"/>
        </w:rPr>
      </w:pPr>
      <w:r>
        <w:rPr>
          <w:rFonts w:ascii="Courier New" w:hAnsi="Courier New"/>
          <w:color w:val="178037"/>
          <w:sz w:val="24"/>
        </w:rPr>
        <w:t>dict.pop(key)</w:t>
      </w:r>
      <w:r>
        <w:rPr>
          <w:sz w:val="24"/>
        </w:rPr>
        <w:t>:</w:t>
      </w:r>
      <w:r>
        <w:rPr>
          <w:spacing w:val="-18"/>
          <w:sz w:val="24"/>
        </w:rPr>
        <w:t xml:space="preserve"> </w:t>
      </w:r>
      <w:r>
        <w:rPr>
          <w:sz w:val="24"/>
        </w:rPr>
        <w:t>Removes</w:t>
      </w:r>
      <w:r>
        <w:rPr>
          <w:spacing w:val="-18"/>
          <w:sz w:val="24"/>
        </w:rPr>
        <w:t xml:space="preserve"> </w:t>
      </w:r>
      <w:r>
        <w:rPr>
          <w:sz w:val="24"/>
        </w:rPr>
        <w:t>key</w:t>
      </w:r>
      <w:r>
        <w:rPr>
          <w:spacing w:val="-18"/>
          <w:sz w:val="24"/>
        </w:rPr>
        <w:t xml:space="preserve"> </w:t>
      </w:r>
      <w:r>
        <w:rPr>
          <w:sz w:val="24"/>
        </w:rPr>
        <w:t>and</w:t>
      </w:r>
      <w:r>
        <w:rPr>
          <w:spacing w:val="-18"/>
          <w:sz w:val="24"/>
        </w:rPr>
        <w:t xml:space="preserve"> </w:t>
      </w:r>
      <w:r>
        <w:rPr>
          <w:sz w:val="24"/>
        </w:rPr>
        <w:t>returns</w:t>
      </w:r>
      <w:r>
        <w:rPr>
          <w:spacing w:val="-18"/>
          <w:sz w:val="24"/>
        </w:rPr>
        <w:t xml:space="preserve"> </w:t>
      </w:r>
      <w:r>
        <w:rPr>
          <w:sz w:val="24"/>
        </w:rPr>
        <w:t>its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value.</w:t>
      </w:r>
    </w:p>
    <w:p w14:paraId="66F41E2E">
      <w:pPr>
        <w:pStyle w:val="16"/>
        <w:numPr>
          <w:ilvl w:val="0"/>
          <w:numId w:val="31"/>
        </w:numPr>
        <w:tabs>
          <w:tab w:val="left" w:pos="1439"/>
        </w:tabs>
        <w:spacing w:before="48" w:after="0" w:line="240" w:lineRule="auto"/>
        <w:ind w:left="1439" w:right="0" w:hanging="359"/>
        <w:jc w:val="left"/>
        <w:rPr>
          <w:rFonts w:ascii="Arial" w:hAnsi="Arial"/>
          <w:sz w:val="24"/>
        </w:rPr>
      </w:pPr>
      <w:r>
        <w:rPr>
          <w:rFonts w:ascii="Courier New" w:hAnsi="Courier New"/>
          <w:color w:val="178037"/>
          <w:spacing w:val="-4"/>
          <w:sz w:val="24"/>
        </w:rPr>
        <w:t>dict.popitem()</w:t>
      </w:r>
      <w:r>
        <w:rPr>
          <w:spacing w:val="-4"/>
          <w:sz w:val="24"/>
        </w:rPr>
        <w:t>: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Removes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returns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an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arbitrary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(key,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value)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pair.</w:t>
      </w:r>
    </w:p>
    <w:p w14:paraId="49465EDC">
      <w:pPr>
        <w:pStyle w:val="16"/>
        <w:numPr>
          <w:ilvl w:val="0"/>
          <w:numId w:val="31"/>
        </w:numPr>
        <w:tabs>
          <w:tab w:val="left" w:pos="1439"/>
        </w:tabs>
        <w:spacing w:before="48" w:after="0" w:line="240" w:lineRule="auto"/>
        <w:ind w:left="1439" w:right="0" w:hanging="359"/>
        <w:jc w:val="left"/>
        <w:rPr>
          <w:rFonts w:ascii="Arial" w:hAnsi="Arial"/>
          <w:sz w:val="24"/>
        </w:rPr>
      </w:pPr>
      <w:r>
        <w:rPr>
          <w:rFonts w:ascii="Courier New" w:hAnsi="Courier New"/>
          <w:color w:val="178037"/>
          <w:spacing w:val="-2"/>
          <w:sz w:val="24"/>
        </w:rPr>
        <w:t>dict.update(other_dict)</w:t>
      </w:r>
      <w:r>
        <w:rPr>
          <w:spacing w:val="-2"/>
          <w:sz w:val="24"/>
        </w:rPr>
        <w:t>: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Updates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dictionary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key-value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pairs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from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another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dict.</w:t>
      </w:r>
    </w:p>
    <w:p w14:paraId="37A9DE29">
      <w:pPr>
        <w:pStyle w:val="16"/>
        <w:numPr>
          <w:ilvl w:val="0"/>
          <w:numId w:val="31"/>
        </w:numPr>
        <w:tabs>
          <w:tab w:val="left" w:pos="1439"/>
        </w:tabs>
        <w:spacing w:before="47" w:after="0" w:line="240" w:lineRule="auto"/>
        <w:ind w:left="1439" w:right="0" w:hanging="359"/>
        <w:jc w:val="left"/>
        <w:rPr>
          <w:rFonts w:ascii="Arial" w:hAnsi="Arial"/>
          <w:sz w:val="24"/>
        </w:rPr>
      </w:pPr>
      <w:r>
        <w:rPr>
          <w:rFonts w:ascii="Courier New" w:hAnsi="Courier New"/>
          <w:color w:val="178037"/>
          <w:spacing w:val="-2"/>
          <w:sz w:val="24"/>
        </w:rPr>
        <w:t>dict.clear()</w:t>
      </w:r>
      <w:r>
        <w:rPr>
          <w:spacing w:val="-2"/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Removes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items.</w:t>
      </w:r>
    </w:p>
    <w:p w14:paraId="19B01A3E">
      <w:pPr>
        <w:pStyle w:val="13"/>
      </w:pPr>
    </w:p>
    <w:p w14:paraId="6488249A">
      <w:pPr>
        <w:pStyle w:val="13"/>
        <w:spacing w:before="169"/>
      </w:pPr>
    </w:p>
    <w:p w14:paraId="5B3F9960">
      <w:pPr>
        <w:pStyle w:val="4"/>
        <w:numPr>
          <w:ilvl w:val="0"/>
          <w:numId w:val="30"/>
        </w:numPr>
        <w:tabs>
          <w:tab w:val="left" w:pos="1011"/>
        </w:tabs>
        <w:spacing w:before="0" w:after="0" w:line="240" w:lineRule="auto"/>
        <w:ind w:left="1011" w:right="0" w:hanging="291"/>
        <w:jc w:val="left"/>
        <w:rPr>
          <w:sz w:val="32"/>
        </w:rPr>
      </w:pPr>
      <w:bookmarkStart w:id="102" w:name="5.Set Methods "/>
      <w:bookmarkEnd w:id="102"/>
      <w:r>
        <w:t>Set</w:t>
      </w:r>
      <w:r>
        <w:rPr>
          <w:spacing w:val="-21"/>
        </w:rPr>
        <w:t xml:space="preserve"> </w:t>
      </w:r>
      <w:r>
        <w:rPr>
          <w:spacing w:val="-2"/>
        </w:rPr>
        <w:t>Methods</w:t>
      </w:r>
    </w:p>
    <w:p w14:paraId="6F847E5B">
      <w:pPr>
        <w:pStyle w:val="13"/>
        <w:spacing w:before="194"/>
        <w:ind w:left="720"/>
      </w:pPr>
      <w:r>
        <w:t>Sets</w:t>
      </w:r>
      <w:r>
        <w:rPr>
          <w:spacing w:val="-16"/>
        </w:rPr>
        <w:t xml:space="preserve"> </w:t>
      </w:r>
      <w:r>
        <w:t>are</w:t>
      </w:r>
      <w:r>
        <w:rPr>
          <w:spacing w:val="-16"/>
        </w:rPr>
        <w:t xml:space="preserve"> </w:t>
      </w:r>
      <w:r>
        <w:t>unordered</w:t>
      </w:r>
      <w:r>
        <w:rPr>
          <w:spacing w:val="-16"/>
        </w:rPr>
        <w:t xml:space="preserve"> </w:t>
      </w:r>
      <w:r>
        <w:t>collections</w:t>
      </w:r>
      <w:r>
        <w:rPr>
          <w:spacing w:val="-16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unique</w:t>
      </w:r>
      <w:r>
        <w:rPr>
          <w:spacing w:val="-16"/>
        </w:rPr>
        <w:t xml:space="preserve"> </w:t>
      </w:r>
      <w:r>
        <w:rPr>
          <w:spacing w:val="-2"/>
        </w:rPr>
        <w:t>elements.</w:t>
      </w:r>
    </w:p>
    <w:p w14:paraId="4488CC8C">
      <w:pPr>
        <w:pStyle w:val="16"/>
        <w:numPr>
          <w:ilvl w:val="0"/>
          <w:numId w:val="32"/>
        </w:numPr>
        <w:tabs>
          <w:tab w:val="left" w:pos="1439"/>
        </w:tabs>
        <w:spacing w:before="172" w:after="0" w:line="240" w:lineRule="auto"/>
        <w:ind w:left="1439" w:right="0" w:hanging="359"/>
        <w:jc w:val="left"/>
        <w:rPr>
          <w:rFonts w:ascii="Arial" w:hAnsi="Arial"/>
          <w:sz w:val="24"/>
        </w:rPr>
      </w:pPr>
      <w:r>
        <w:rPr>
          <w:rFonts w:ascii="Courier New" w:hAnsi="Courier New"/>
          <w:color w:val="178037"/>
          <w:spacing w:val="-2"/>
          <w:sz w:val="24"/>
        </w:rPr>
        <w:t>set.add(elem)</w:t>
      </w:r>
      <w:r>
        <w:rPr>
          <w:spacing w:val="-2"/>
          <w:sz w:val="24"/>
        </w:rPr>
        <w:t>: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Adds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element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set.</w:t>
      </w:r>
    </w:p>
    <w:p w14:paraId="58497E8A">
      <w:pPr>
        <w:pStyle w:val="16"/>
        <w:numPr>
          <w:ilvl w:val="0"/>
          <w:numId w:val="32"/>
        </w:numPr>
        <w:tabs>
          <w:tab w:val="left" w:pos="1439"/>
        </w:tabs>
        <w:spacing w:before="48" w:after="0" w:line="240" w:lineRule="auto"/>
        <w:ind w:left="1439" w:right="0" w:hanging="359"/>
        <w:jc w:val="left"/>
        <w:rPr>
          <w:rFonts w:ascii="Arial" w:hAnsi="Arial"/>
          <w:sz w:val="24"/>
        </w:rPr>
      </w:pPr>
      <w:r>
        <w:rPr>
          <w:rFonts w:ascii="Courier New" w:hAnsi="Courier New"/>
          <w:color w:val="178037"/>
          <w:spacing w:val="-2"/>
          <w:sz w:val="24"/>
        </w:rPr>
        <w:t>set.remove(elem)</w:t>
      </w:r>
      <w:r>
        <w:rPr>
          <w:spacing w:val="-2"/>
          <w:sz w:val="24"/>
        </w:rPr>
        <w:t>: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Removes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element;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raises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KeyError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if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not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present.</w:t>
      </w:r>
    </w:p>
    <w:p w14:paraId="2F0BFADE">
      <w:pPr>
        <w:pStyle w:val="16"/>
        <w:numPr>
          <w:ilvl w:val="0"/>
          <w:numId w:val="32"/>
        </w:numPr>
        <w:tabs>
          <w:tab w:val="left" w:pos="1439"/>
        </w:tabs>
        <w:spacing w:before="48" w:after="0" w:line="240" w:lineRule="auto"/>
        <w:ind w:left="1439" w:right="0" w:hanging="359"/>
        <w:jc w:val="left"/>
        <w:rPr>
          <w:rFonts w:ascii="Arial" w:hAnsi="Arial"/>
          <w:sz w:val="24"/>
        </w:rPr>
      </w:pPr>
      <w:r>
        <w:rPr>
          <w:rFonts w:ascii="Courier New" w:hAnsi="Courier New"/>
          <w:color w:val="178037"/>
          <w:spacing w:val="-2"/>
          <w:sz w:val="24"/>
        </w:rPr>
        <w:t>set.discard(elem)</w:t>
      </w:r>
      <w:r>
        <w:rPr>
          <w:spacing w:val="-2"/>
          <w:sz w:val="24"/>
        </w:rPr>
        <w:t>: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Removes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element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if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present,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else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does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nothing.</w:t>
      </w:r>
    </w:p>
    <w:p w14:paraId="7011F212">
      <w:pPr>
        <w:pStyle w:val="16"/>
        <w:numPr>
          <w:ilvl w:val="0"/>
          <w:numId w:val="32"/>
        </w:numPr>
        <w:tabs>
          <w:tab w:val="left" w:pos="1439"/>
        </w:tabs>
        <w:spacing w:before="47" w:after="0" w:line="240" w:lineRule="auto"/>
        <w:ind w:left="1439" w:right="0" w:hanging="359"/>
        <w:jc w:val="left"/>
        <w:rPr>
          <w:rFonts w:ascii="Arial" w:hAnsi="Arial"/>
          <w:sz w:val="24"/>
        </w:rPr>
      </w:pPr>
      <w:r>
        <w:rPr>
          <w:rFonts w:ascii="Courier New" w:hAnsi="Courier New"/>
          <w:color w:val="178037"/>
          <w:spacing w:val="-2"/>
          <w:sz w:val="24"/>
        </w:rPr>
        <w:t>set.pop()</w:t>
      </w:r>
      <w:r>
        <w:rPr>
          <w:spacing w:val="-2"/>
          <w:sz w:val="24"/>
        </w:rPr>
        <w:t>: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Removes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returns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arbitrary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element.</w:t>
      </w:r>
    </w:p>
    <w:p w14:paraId="0207EF28">
      <w:pPr>
        <w:pStyle w:val="16"/>
        <w:numPr>
          <w:ilvl w:val="0"/>
          <w:numId w:val="32"/>
        </w:numPr>
        <w:tabs>
          <w:tab w:val="left" w:pos="1439"/>
        </w:tabs>
        <w:spacing w:before="48" w:after="0" w:line="240" w:lineRule="auto"/>
        <w:ind w:left="1439" w:right="0" w:hanging="359"/>
        <w:jc w:val="left"/>
        <w:rPr>
          <w:rFonts w:ascii="Arial" w:hAnsi="Arial"/>
          <w:sz w:val="24"/>
        </w:rPr>
      </w:pPr>
      <w:r>
        <w:rPr>
          <w:rFonts w:ascii="Courier New" w:hAnsi="Courier New"/>
          <w:color w:val="178037"/>
          <w:spacing w:val="-2"/>
          <w:sz w:val="24"/>
        </w:rPr>
        <w:t>set.clear()</w:t>
      </w:r>
      <w:r>
        <w:rPr>
          <w:spacing w:val="-2"/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Removes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all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elements.</w:t>
      </w:r>
    </w:p>
    <w:p w14:paraId="6BE17C90">
      <w:pPr>
        <w:pStyle w:val="16"/>
        <w:numPr>
          <w:ilvl w:val="0"/>
          <w:numId w:val="32"/>
        </w:numPr>
        <w:tabs>
          <w:tab w:val="left" w:pos="1439"/>
        </w:tabs>
        <w:spacing w:before="48" w:after="0" w:line="240" w:lineRule="auto"/>
        <w:ind w:left="1439" w:right="0" w:hanging="359"/>
        <w:jc w:val="left"/>
        <w:rPr>
          <w:rFonts w:ascii="Arial" w:hAnsi="Arial"/>
          <w:sz w:val="24"/>
        </w:rPr>
      </w:pPr>
      <w:r>
        <w:rPr>
          <w:rFonts w:ascii="Courier New" w:hAnsi="Courier New"/>
          <w:color w:val="178037"/>
          <w:spacing w:val="-2"/>
          <w:sz w:val="24"/>
        </w:rPr>
        <w:t>set.union(other)</w:t>
      </w:r>
      <w:r>
        <w:rPr>
          <w:spacing w:val="-2"/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Returns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union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sets.</w:t>
      </w:r>
    </w:p>
    <w:p w14:paraId="12FF7855">
      <w:pPr>
        <w:pStyle w:val="16"/>
        <w:numPr>
          <w:ilvl w:val="0"/>
          <w:numId w:val="32"/>
        </w:numPr>
        <w:tabs>
          <w:tab w:val="left" w:pos="1439"/>
        </w:tabs>
        <w:spacing w:before="48" w:after="0" w:line="240" w:lineRule="auto"/>
        <w:ind w:left="1439" w:right="0" w:hanging="359"/>
        <w:jc w:val="left"/>
        <w:rPr>
          <w:rFonts w:ascii="Arial" w:hAnsi="Arial"/>
          <w:sz w:val="24"/>
        </w:rPr>
      </w:pPr>
      <w:r>
        <w:rPr>
          <w:rFonts w:ascii="Courier New" w:hAnsi="Courier New"/>
          <w:color w:val="178037"/>
          <w:spacing w:val="-2"/>
          <w:sz w:val="24"/>
        </w:rPr>
        <w:t>set.intersection(other)</w:t>
      </w:r>
      <w:r>
        <w:rPr>
          <w:spacing w:val="-2"/>
          <w:sz w:val="24"/>
        </w:rPr>
        <w:t>: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Returns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intersection.</w:t>
      </w:r>
    </w:p>
    <w:p w14:paraId="5F40A825">
      <w:pPr>
        <w:pStyle w:val="16"/>
        <w:numPr>
          <w:ilvl w:val="0"/>
          <w:numId w:val="32"/>
        </w:numPr>
        <w:tabs>
          <w:tab w:val="left" w:pos="1439"/>
        </w:tabs>
        <w:spacing w:before="47" w:after="0" w:line="240" w:lineRule="auto"/>
        <w:ind w:left="1439" w:right="0" w:hanging="359"/>
        <w:jc w:val="left"/>
        <w:rPr>
          <w:rFonts w:ascii="Arial" w:hAnsi="Arial"/>
          <w:sz w:val="24"/>
        </w:rPr>
      </w:pPr>
      <w:r>
        <w:rPr>
          <w:rFonts w:ascii="Courier New" w:hAnsi="Courier New"/>
          <w:color w:val="178037"/>
          <w:spacing w:val="-2"/>
          <w:sz w:val="24"/>
        </w:rPr>
        <w:t>set.difference(other)</w:t>
      </w:r>
      <w:r>
        <w:rPr>
          <w:spacing w:val="-2"/>
          <w:sz w:val="24"/>
        </w:rPr>
        <w:t>:</w:t>
      </w:r>
      <w:r>
        <w:rPr>
          <w:sz w:val="24"/>
        </w:rPr>
        <w:t xml:space="preserve"> </w:t>
      </w:r>
      <w:r>
        <w:rPr>
          <w:spacing w:val="-2"/>
          <w:sz w:val="24"/>
        </w:rPr>
        <w:t>Returns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difference.</w:t>
      </w:r>
    </w:p>
    <w:p w14:paraId="3BD70838">
      <w:pPr>
        <w:pStyle w:val="16"/>
        <w:numPr>
          <w:ilvl w:val="0"/>
          <w:numId w:val="32"/>
        </w:numPr>
        <w:tabs>
          <w:tab w:val="left" w:pos="1439"/>
        </w:tabs>
        <w:spacing w:before="48" w:after="0" w:line="240" w:lineRule="auto"/>
        <w:ind w:left="1439" w:right="0" w:hanging="359"/>
        <w:jc w:val="left"/>
        <w:rPr>
          <w:rFonts w:ascii="Arial" w:hAnsi="Arial"/>
          <w:sz w:val="24"/>
        </w:rPr>
      </w:pPr>
      <w:r>
        <w:rPr>
          <w:rFonts w:ascii="Courier New" w:hAnsi="Courier New"/>
          <w:color w:val="178037"/>
          <w:sz w:val="24"/>
        </w:rPr>
        <w:t>set.issubset(other)</w:t>
      </w:r>
      <w:r>
        <w:rPr>
          <w:sz w:val="24"/>
        </w:rPr>
        <w:t>:</w:t>
      </w:r>
      <w:r>
        <w:rPr>
          <w:spacing w:val="-11"/>
          <w:sz w:val="24"/>
        </w:rPr>
        <w:t xml:space="preserve"> </w:t>
      </w:r>
      <w:r>
        <w:rPr>
          <w:sz w:val="24"/>
        </w:rPr>
        <w:t>Checks</w:t>
      </w:r>
      <w:r>
        <w:rPr>
          <w:spacing w:val="-11"/>
          <w:sz w:val="24"/>
        </w:rPr>
        <w:t xml:space="preserve"> </w:t>
      </w:r>
      <w:r>
        <w:rPr>
          <w:sz w:val="24"/>
        </w:rPr>
        <w:t>if</w:t>
      </w:r>
      <w:r>
        <w:rPr>
          <w:spacing w:val="-11"/>
          <w:sz w:val="24"/>
        </w:rPr>
        <w:t xml:space="preserve"> </w:t>
      </w:r>
      <w:r>
        <w:rPr>
          <w:sz w:val="24"/>
        </w:rPr>
        <w:t>set</w:t>
      </w:r>
      <w:r>
        <w:rPr>
          <w:spacing w:val="-11"/>
          <w:sz w:val="24"/>
        </w:rPr>
        <w:t xml:space="preserve"> </w:t>
      </w:r>
      <w:r>
        <w:rPr>
          <w:sz w:val="24"/>
        </w:rPr>
        <w:t>is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subset.</w:t>
      </w:r>
    </w:p>
    <w:p w14:paraId="36F8DD8B">
      <w:pPr>
        <w:pStyle w:val="16"/>
        <w:numPr>
          <w:ilvl w:val="0"/>
          <w:numId w:val="32"/>
        </w:numPr>
        <w:tabs>
          <w:tab w:val="left" w:pos="1439"/>
        </w:tabs>
        <w:spacing w:before="48" w:after="0" w:line="240" w:lineRule="auto"/>
        <w:ind w:left="1439" w:right="0" w:hanging="359"/>
        <w:jc w:val="left"/>
        <w:rPr>
          <w:rFonts w:ascii="Arial" w:hAnsi="Arial"/>
          <w:sz w:val="24"/>
        </w:rPr>
      </w:pPr>
      <w:r>
        <w:rPr>
          <w:rFonts w:ascii="Courier New" w:hAnsi="Courier New"/>
          <w:color w:val="178037"/>
          <w:sz w:val="24"/>
        </w:rPr>
        <w:t>set.issuperset(other)</w:t>
      </w:r>
      <w:r>
        <w:rPr>
          <w:sz w:val="24"/>
        </w:rPr>
        <w:t>:</w:t>
      </w:r>
      <w:r>
        <w:rPr>
          <w:spacing w:val="-11"/>
          <w:sz w:val="24"/>
        </w:rPr>
        <w:t xml:space="preserve"> </w:t>
      </w:r>
      <w:r>
        <w:rPr>
          <w:sz w:val="24"/>
        </w:rPr>
        <w:t>Checks</w:t>
      </w:r>
      <w:r>
        <w:rPr>
          <w:spacing w:val="-11"/>
          <w:sz w:val="24"/>
        </w:rPr>
        <w:t xml:space="preserve"> </w:t>
      </w:r>
      <w:r>
        <w:rPr>
          <w:sz w:val="24"/>
        </w:rPr>
        <w:t>if</w:t>
      </w:r>
      <w:r>
        <w:rPr>
          <w:spacing w:val="-11"/>
          <w:sz w:val="24"/>
        </w:rPr>
        <w:t xml:space="preserve"> </w:t>
      </w:r>
      <w:r>
        <w:rPr>
          <w:sz w:val="24"/>
        </w:rPr>
        <w:t>set</w:t>
      </w:r>
      <w:r>
        <w:rPr>
          <w:spacing w:val="-11"/>
          <w:sz w:val="24"/>
        </w:rPr>
        <w:t xml:space="preserve"> </w:t>
      </w:r>
      <w:r>
        <w:rPr>
          <w:sz w:val="24"/>
        </w:rPr>
        <w:t>is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superset.</w:t>
      </w:r>
    </w:p>
    <w:p w14:paraId="27068F88">
      <w:pPr>
        <w:pStyle w:val="16"/>
        <w:spacing w:after="0" w:line="240" w:lineRule="auto"/>
        <w:jc w:val="left"/>
        <w:rPr>
          <w:rFonts w:ascii="Arial" w:hAnsi="Arial"/>
          <w:sz w:val="24"/>
        </w:rPr>
        <w:sectPr>
          <w:pgSz w:w="11920" w:h="16840"/>
          <w:pgMar w:top="1360" w:right="283" w:bottom="260" w:left="0" w:header="0" w:footer="79" w:gutter="0"/>
          <w:cols w:space="720" w:num="1"/>
        </w:sectPr>
      </w:pPr>
    </w:p>
    <w:p w14:paraId="1F503005">
      <w:pPr>
        <w:pStyle w:val="16"/>
        <w:numPr>
          <w:ilvl w:val="0"/>
          <w:numId w:val="32"/>
        </w:numPr>
        <w:tabs>
          <w:tab w:val="left" w:pos="5039"/>
        </w:tabs>
        <w:spacing w:before="83" w:after="0" w:line="240" w:lineRule="auto"/>
        <w:ind w:left="5039" w:right="0" w:hanging="359"/>
        <w:jc w:val="left"/>
        <w:rPr>
          <w:rFonts w:ascii="Arial" w:hAnsi="Arial"/>
          <w:b/>
          <w:sz w:val="30"/>
        </w:rPr>
      </w:pPr>
      <w:bookmarkStart w:id="103" w:name="●​Summary Table "/>
      <w:bookmarkEnd w:id="103"/>
      <w:r>
        <w:rPr>
          <w:b/>
          <w:spacing w:val="-2"/>
          <w:sz w:val="30"/>
        </w:rPr>
        <w:t>Summary</w:t>
      </w:r>
      <w:r>
        <w:rPr>
          <w:b/>
          <w:spacing w:val="-10"/>
          <w:sz w:val="30"/>
        </w:rPr>
        <w:t xml:space="preserve"> </w:t>
      </w:r>
      <w:r>
        <w:rPr>
          <w:b/>
          <w:spacing w:val="-4"/>
          <w:sz w:val="30"/>
        </w:rPr>
        <w:t>Table</w:t>
      </w:r>
    </w:p>
    <w:p w14:paraId="7FC9071C">
      <w:pPr>
        <w:pStyle w:val="13"/>
        <w:rPr>
          <w:b/>
          <w:sz w:val="20"/>
        </w:rPr>
      </w:pPr>
    </w:p>
    <w:p w14:paraId="66CCF4C6">
      <w:pPr>
        <w:pStyle w:val="13"/>
        <w:rPr>
          <w:b/>
          <w:sz w:val="20"/>
        </w:rPr>
      </w:pPr>
    </w:p>
    <w:p w14:paraId="748D2A0F">
      <w:pPr>
        <w:pStyle w:val="13"/>
        <w:spacing w:before="91" w:after="1"/>
        <w:rPr>
          <w:b/>
          <w:sz w:val="20"/>
        </w:rPr>
      </w:pPr>
    </w:p>
    <w:tbl>
      <w:tblPr>
        <w:tblStyle w:val="12"/>
        <w:tblW w:w="0" w:type="auto"/>
        <w:tblInd w:w="539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40"/>
        <w:gridCol w:w="8780"/>
      </w:tblGrid>
      <w:tr w14:paraId="5C6C9A5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9" w:hRule="atLeast"/>
        </w:trPr>
        <w:tc>
          <w:tcPr>
            <w:tcW w:w="2240" w:type="dxa"/>
          </w:tcPr>
          <w:p w14:paraId="4CFF42AB">
            <w:pPr>
              <w:pStyle w:val="17"/>
              <w:spacing w:before="130"/>
              <w:rPr>
                <w:b/>
                <w:sz w:val="21"/>
              </w:rPr>
            </w:pPr>
          </w:p>
          <w:p w14:paraId="67C56CF2">
            <w:pPr>
              <w:pStyle w:val="17"/>
              <w:ind w:left="115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Data</w:t>
            </w:r>
            <w:r>
              <w:rPr>
                <w:b/>
                <w:spacing w:val="-10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Type</w:t>
            </w:r>
          </w:p>
        </w:tc>
        <w:tc>
          <w:tcPr>
            <w:tcW w:w="8780" w:type="dxa"/>
          </w:tcPr>
          <w:p w14:paraId="1A7A1ABC">
            <w:pPr>
              <w:pStyle w:val="17"/>
              <w:spacing w:before="130"/>
              <w:rPr>
                <w:b/>
                <w:sz w:val="21"/>
              </w:rPr>
            </w:pPr>
          </w:p>
          <w:p w14:paraId="1B09496B">
            <w:pPr>
              <w:pStyle w:val="17"/>
              <w:ind w:left="110"/>
              <w:rPr>
                <w:b/>
                <w:sz w:val="21"/>
              </w:rPr>
            </w:pPr>
            <w:r>
              <w:rPr>
                <w:b/>
                <w:sz w:val="21"/>
              </w:rPr>
              <w:t>Common</w:t>
            </w:r>
            <w:r>
              <w:rPr>
                <w:b/>
                <w:spacing w:val="-12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Methods</w:t>
            </w:r>
          </w:p>
        </w:tc>
      </w:tr>
      <w:tr w14:paraId="1903BA3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0" w:hRule="atLeast"/>
        </w:trPr>
        <w:tc>
          <w:tcPr>
            <w:tcW w:w="2240" w:type="dxa"/>
          </w:tcPr>
          <w:p w14:paraId="5FA951D1">
            <w:pPr>
              <w:pStyle w:val="17"/>
              <w:spacing w:before="117"/>
              <w:rPr>
                <w:b/>
                <w:sz w:val="21"/>
              </w:rPr>
            </w:pPr>
          </w:p>
          <w:p w14:paraId="56F7AA74">
            <w:pPr>
              <w:pStyle w:val="17"/>
              <w:ind w:left="115"/>
              <w:rPr>
                <w:sz w:val="21"/>
              </w:rPr>
            </w:pPr>
            <w:r>
              <w:rPr>
                <w:spacing w:val="-2"/>
                <w:sz w:val="21"/>
              </w:rPr>
              <w:t>String</w:t>
            </w:r>
          </w:p>
        </w:tc>
        <w:tc>
          <w:tcPr>
            <w:tcW w:w="8780" w:type="dxa"/>
          </w:tcPr>
          <w:p w14:paraId="05E511DA">
            <w:pPr>
              <w:pStyle w:val="17"/>
              <w:spacing w:before="117"/>
              <w:rPr>
                <w:b/>
                <w:sz w:val="21"/>
              </w:rPr>
            </w:pPr>
          </w:p>
          <w:p w14:paraId="71F23420">
            <w:pPr>
              <w:pStyle w:val="17"/>
              <w:ind w:left="110"/>
              <w:rPr>
                <w:sz w:val="21"/>
              </w:rPr>
            </w:pPr>
            <w:r>
              <w:rPr>
                <w:w w:val="90"/>
                <w:sz w:val="21"/>
              </w:rPr>
              <w:t>lower,</w:t>
            </w:r>
            <w:r>
              <w:rPr>
                <w:spacing w:val="-8"/>
                <w:w w:val="90"/>
                <w:sz w:val="21"/>
              </w:rPr>
              <w:t xml:space="preserve"> </w:t>
            </w:r>
            <w:r>
              <w:rPr>
                <w:w w:val="90"/>
                <w:sz w:val="21"/>
              </w:rPr>
              <w:t>upper,</w:t>
            </w:r>
            <w:r>
              <w:rPr>
                <w:spacing w:val="-7"/>
                <w:w w:val="90"/>
                <w:sz w:val="21"/>
              </w:rPr>
              <w:t xml:space="preserve"> </w:t>
            </w:r>
            <w:r>
              <w:rPr>
                <w:w w:val="90"/>
                <w:sz w:val="21"/>
              </w:rPr>
              <w:t>strip,</w:t>
            </w:r>
            <w:r>
              <w:rPr>
                <w:spacing w:val="-7"/>
                <w:w w:val="90"/>
                <w:sz w:val="21"/>
              </w:rPr>
              <w:t xml:space="preserve"> </w:t>
            </w:r>
            <w:r>
              <w:rPr>
                <w:w w:val="90"/>
                <w:sz w:val="21"/>
              </w:rPr>
              <w:t>split,</w:t>
            </w:r>
            <w:r>
              <w:rPr>
                <w:spacing w:val="-7"/>
                <w:w w:val="90"/>
                <w:sz w:val="21"/>
              </w:rPr>
              <w:t xml:space="preserve"> </w:t>
            </w:r>
            <w:r>
              <w:rPr>
                <w:w w:val="90"/>
                <w:sz w:val="21"/>
              </w:rPr>
              <w:t>join,</w:t>
            </w:r>
            <w:r>
              <w:rPr>
                <w:spacing w:val="-7"/>
                <w:w w:val="90"/>
                <w:sz w:val="21"/>
              </w:rPr>
              <w:t xml:space="preserve"> </w:t>
            </w:r>
            <w:r>
              <w:rPr>
                <w:w w:val="90"/>
                <w:sz w:val="21"/>
              </w:rPr>
              <w:t>replace,</w:t>
            </w:r>
            <w:r>
              <w:rPr>
                <w:spacing w:val="-7"/>
                <w:w w:val="90"/>
                <w:sz w:val="21"/>
              </w:rPr>
              <w:t xml:space="preserve"> </w:t>
            </w:r>
            <w:r>
              <w:rPr>
                <w:spacing w:val="-5"/>
                <w:w w:val="90"/>
                <w:sz w:val="21"/>
              </w:rPr>
              <w:t>ﬁnd</w:t>
            </w:r>
          </w:p>
        </w:tc>
      </w:tr>
      <w:tr w14:paraId="16B5729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9" w:hRule="atLeast"/>
        </w:trPr>
        <w:tc>
          <w:tcPr>
            <w:tcW w:w="2240" w:type="dxa"/>
          </w:tcPr>
          <w:p w14:paraId="064C6AF0">
            <w:pPr>
              <w:pStyle w:val="17"/>
              <w:spacing w:before="124"/>
              <w:rPr>
                <w:b/>
                <w:sz w:val="21"/>
              </w:rPr>
            </w:pPr>
          </w:p>
          <w:p w14:paraId="7051FE91">
            <w:pPr>
              <w:pStyle w:val="17"/>
              <w:ind w:left="115"/>
              <w:rPr>
                <w:sz w:val="21"/>
              </w:rPr>
            </w:pPr>
            <w:r>
              <w:rPr>
                <w:spacing w:val="-4"/>
                <w:sz w:val="21"/>
              </w:rPr>
              <w:t>List</w:t>
            </w:r>
          </w:p>
        </w:tc>
        <w:tc>
          <w:tcPr>
            <w:tcW w:w="8780" w:type="dxa"/>
          </w:tcPr>
          <w:p w14:paraId="76E5CCF6">
            <w:pPr>
              <w:pStyle w:val="17"/>
              <w:spacing w:before="124"/>
              <w:rPr>
                <w:b/>
                <w:sz w:val="21"/>
              </w:rPr>
            </w:pPr>
          </w:p>
          <w:p w14:paraId="1B7A6957">
            <w:pPr>
              <w:pStyle w:val="17"/>
              <w:ind w:left="110"/>
              <w:rPr>
                <w:sz w:val="21"/>
              </w:rPr>
            </w:pPr>
            <w:r>
              <w:rPr>
                <w:w w:val="90"/>
                <w:sz w:val="21"/>
              </w:rPr>
              <w:t>append,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w w:val="90"/>
                <w:sz w:val="21"/>
              </w:rPr>
              <w:t>extend,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w w:val="90"/>
                <w:sz w:val="21"/>
              </w:rPr>
              <w:t>insert,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w w:val="90"/>
                <w:sz w:val="21"/>
              </w:rPr>
              <w:t>remove,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w w:val="90"/>
                <w:sz w:val="21"/>
              </w:rPr>
              <w:t>pop,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w w:val="90"/>
                <w:sz w:val="21"/>
              </w:rPr>
              <w:t>index,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w w:val="90"/>
                <w:sz w:val="21"/>
              </w:rPr>
              <w:t>count,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w w:val="90"/>
                <w:sz w:val="21"/>
              </w:rPr>
              <w:t>sort,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pacing w:val="-2"/>
                <w:w w:val="90"/>
                <w:sz w:val="21"/>
              </w:rPr>
              <w:t>reverse</w:t>
            </w:r>
          </w:p>
        </w:tc>
      </w:tr>
      <w:tr w14:paraId="459B6D0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9" w:hRule="atLeast"/>
        </w:trPr>
        <w:tc>
          <w:tcPr>
            <w:tcW w:w="2240" w:type="dxa"/>
          </w:tcPr>
          <w:p w14:paraId="5E1C951E">
            <w:pPr>
              <w:pStyle w:val="17"/>
              <w:spacing w:before="131"/>
              <w:rPr>
                <w:b/>
                <w:sz w:val="21"/>
              </w:rPr>
            </w:pPr>
          </w:p>
          <w:p w14:paraId="0A59D336">
            <w:pPr>
              <w:pStyle w:val="17"/>
              <w:ind w:left="115"/>
              <w:rPr>
                <w:sz w:val="21"/>
              </w:rPr>
            </w:pPr>
            <w:r>
              <w:rPr>
                <w:spacing w:val="-2"/>
                <w:sz w:val="21"/>
              </w:rPr>
              <w:t>Tuple</w:t>
            </w:r>
          </w:p>
        </w:tc>
        <w:tc>
          <w:tcPr>
            <w:tcW w:w="8780" w:type="dxa"/>
          </w:tcPr>
          <w:p w14:paraId="6E7F0FA2">
            <w:pPr>
              <w:pStyle w:val="17"/>
              <w:spacing w:before="131"/>
              <w:rPr>
                <w:b/>
                <w:sz w:val="21"/>
              </w:rPr>
            </w:pPr>
          </w:p>
          <w:p w14:paraId="43E5E39F">
            <w:pPr>
              <w:pStyle w:val="17"/>
              <w:ind w:left="110"/>
              <w:rPr>
                <w:sz w:val="21"/>
              </w:rPr>
            </w:pPr>
            <w:r>
              <w:rPr>
                <w:w w:val="90"/>
                <w:sz w:val="21"/>
              </w:rPr>
              <w:t>count,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index</w:t>
            </w:r>
          </w:p>
        </w:tc>
      </w:tr>
      <w:tr w14:paraId="33DFEA1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0" w:hRule="atLeast"/>
        </w:trPr>
        <w:tc>
          <w:tcPr>
            <w:tcW w:w="2240" w:type="dxa"/>
          </w:tcPr>
          <w:p w14:paraId="06958E5D">
            <w:pPr>
              <w:pStyle w:val="17"/>
              <w:spacing w:before="118"/>
              <w:rPr>
                <w:b/>
                <w:sz w:val="21"/>
              </w:rPr>
            </w:pPr>
          </w:p>
          <w:p w14:paraId="0027A2B6">
            <w:pPr>
              <w:pStyle w:val="17"/>
              <w:ind w:left="115"/>
              <w:rPr>
                <w:sz w:val="21"/>
              </w:rPr>
            </w:pPr>
            <w:r>
              <w:rPr>
                <w:spacing w:val="-2"/>
                <w:sz w:val="21"/>
              </w:rPr>
              <w:t>Dictionary</w:t>
            </w:r>
          </w:p>
        </w:tc>
        <w:tc>
          <w:tcPr>
            <w:tcW w:w="8780" w:type="dxa"/>
          </w:tcPr>
          <w:p w14:paraId="49E4DAE7">
            <w:pPr>
              <w:pStyle w:val="17"/>
              <w:spacing w:before="118"/>
              <w:rPr>
                <w:b/>
                <w:sz w:val="21"/>
              </w:rPr>
            </w:pPr>
          </w:p>
          <w:p w14:paraId="332FC34A">
            <w:pPr>
              <w:pStyle w:val="17"/>
              <w:ind w:left="110"/>
              <w:rPr>
                <w:sz w:val="21"/>
              </w:rPr>
            </w:pPr>
            <w:r>
              <w:rPr>
                <w:w w:val="90"/>
                <w:sz w:val="21"/>
              </w:rPr>
              <w:t>keys,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w w:val="90"/>
                <w:sz w:val="21"/>
              </w:rPr>
              <w:t>values,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w w:val="90"/>
                <w:sz w:val="21"/>
              </w:rPr>
              <w:t>items,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w w:val="90"/>
                <w:sz w:val="21"/>
              </w:rPr>
              <w:t>get,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w w:val="90"/>
                <w:sz w:val="21"/>
              </w:rPr>
              <w:t>pop,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w w:val="90"/>
                <w:sz w:val="21"/>
              </w:rPr>
              <w:t>popitem,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w w:val="90"/>
                <w:sz w:val="21"/>
              </w:rPr>
              <w:t>update,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pacing w:val="-2"/>
                <w:w w:val="90"/>
                <w:sz w:val="21"/>
              </w:rPr>
              <w:t>clear</w:t>
            </w:r>
          </w:p>
        </w:tc>
      </w:tr>
      <w:tr w14:paraId="10E5486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0" w:hRule="atLeast"/>
        </w:trPr>
        <w:tc>
          <w:tcPr>
            <w:tcW w:w="2240" w:type="dxa"/>
          </w:tcPr>
          <w:p w14:paraId="088011A4">
            <w:pPr>
              <w:pStyle w:val="17"/>
              <w:spacing w:before="125"/>
              <w:rPr>
                <w:b/>
                <w:sz w:val="21"/>
              </w:rPr>
            </w:pPr>
          </w:p>
          <w:p w14:paraId="059F5C5A">
            <w:pPr>
              <w:pStyle w:val="17"/>
              <w:ind w:left="115"/>
              <w:rPr>
                <w:sz w:val="21"/>
              </w:rPr>
            </w:pPr>
            <w:r>
              <w:rPr>
                <w:spacing w:val="-5"/>
                <w:sz w:val="21"/>
              </w:rPr>
              <w:t>Set</w:t>
            </w:r>
          </w:p>
        </w:tc>
        <w:tc>
          <w:tcPr>
            <w:tcW w:w="8780" w:type="dxa"/>
          </w:tcPr>
          <w:p w14:paraId="508A6492">
            <w:pPr>
              <w:pStyle w:val="17"/>
              <w:spacing w:before="125"/>
              <w:rPr>
                <w:b/>
                <w:sz w:val="21"/>
              </w:rPr>
            </w:pPr>
          </w:p>
          <w:p w14:paraId="18174968">
            <w:pPr>
              <w:pStyle w:val="17"/>
              <w:ind w:left="110"/>
              <w:rPr>
                <w:sz w:val="21"/>
              </w:rPr>
            </w:pPr>
            <w:r>
              <w:rPr>
                <w:w w:val="90"/>
                <w:sz w:val="21"/>
              </w:rPr>
              <w:t>add,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w w:val="90"/>
                <w:sz w:val="21"/>
              </w:rPr>
              <w:t>remove,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w w:val="90"/>
                <w:sz w:val="21"/>
              </w:rPr>
              <w:t>discard,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w w:val="90"/>
                <w:sz w:val="21"/>
              </w:rPr>
              <w:t>pop,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w w:val="90"/>
                <w:sz w:val="21"/>
              </w:rPr>
              <w:t>clear,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w w:val="90"/>
                <w:sz w:val="21"/>
              </w:rPr>
              <w:t>union,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w w:val="90"/>
                <w:sz w:val="21"/>
              </w:rPr>
              <w:t>intersection,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pacing w:val="-2"/>
                <w:w w:val="90"/>
                <w:sz w:val="21"/>
              </w:rPr>
              <w:t>difference</w:t>
            </w:r>
          </w:p>
        </w:tc>
      </w:tr>
      <w:tr w14:paraId="3E728EC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9" w:hRule="atLeast"/>
        </w:trPr>
        <w:tc>
          <w:tcPr>
            <w:tcW w:w="2240" w:type="dxa"/>
          </w:tcPr>
          <w:p w14:paraId="778C59EA">
            <w:pPr>
              <w:pStyle w:val="17"/>
              <w:spacing w:before="132"/>
              <w:rPr>
                <w:b/>
                <w:sz w:val="21"/>
              </w:rPr>
            </w:pPr>
          </w:p>
          <w:p w14:paraId="7A216862">
            <w:pPr>
              <w:pStyle w:val="17"/>
              <w:ind w:left="115"/>
              <w:rPr>
                <w:sz w:val="21"/>
              </w:rPr>
            </w:pPr>
            <w:r>
              <w:rPr>
                <w:spacing w:val="-2"/>
                <w:sz w:val="21"/>
              </w:rPr>
              <w:t>Integer</w:t>
            </w:r>
          </w:p>
        </w:tc>
        <w:tc>
          <w:tcPr>
            <w:tcW w:w="8780" w:type="dxa"/>
          </w:tcPr>
          <w:p w14:paraId="26D4A129">
            <w:pPr>
              <w:pStyle w:val="17"/>
              <w:spacing w:before="132"/>
              <w:rPr>
                <w:b/>
                <w:sz w:val="21"/>
              </w:rPr>
            </w:pPr>
          </w:p>
          <w:p w14:paraId="40E1B949">
            <w:pPr>
              <w:pStyle w:val="17"/>
              <w:ind w:left="110"/>
              <w:rPr>
                <w:sz w:val="21"/>
              </w:rPr>
            </w:pPr>
            <w:r>
              <w:rPr>
                <w:w w:val="90"/>
                <w:sz w:val="21"/>
              </w:rPr>
              <w:t>bit_length,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w w:val="90"/>
                <w:sz w:val="21"/>
              </w:rPr>
              <w:t>to_bytes,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pacing w:val="-2"/>
                <w:w w:val="90"/>
                <w:sz w:val="21"/>
              </w:rPr>
              <w:t>from_bytes</w:t>
            </w:r>
          </w:p>
        </w:tc>
      </w:tr>
    </w:tbl>
    <w:p w14:paraId="742BBFB1">
      <w:pPr>
        <w:pStyle w:val="17"/>
        <w:spacing w:after="0"/>
        <w:rPr>
          <w:sz w:val="21"/>
        </w:rPr>
        <w:sectPr>
          <w:pgSz w:w="11920" w:h="16840"/>
          <w:pgMar w:top="1360" w:right="283" w:bottom="260" w:left="0" w:header="0" w:footer="79" w:gutter="0"/>
          <w:cols w:space="720" w:num="1"/>
        </w:sectPr>
      </w:pPr>
    </w:p>
    <w:p w14:paraId="0EC62444">
      <w:pPr>
        <w:pStyle w:val="3"/>
        <w:ind w:left="1419" w:right="719" w:firstLine="0"/>
        <w:jc w:val="center"/>
      </w:pPr>
      <w:r>
        <w:rPr>
          <w:spacing w:val="-8"/>
        </w:rPr>
        <w:t>8.Control</w:t>
      </w:r>
      <w:r>
        <w:rPr>
          <w:spacing w:val="-20"/>
        </w:rPr>
        <w:t xml:space="preserve"> </w:t>
      </w:r>
      <w:r>
        <w:rPr>
          <w:spacing w:val="-8"/>
        </w:rPr>
        <w:t>Statements</w:t>
      </w:r>
      <w:r>
        <w:rPr>
          <w:spacing w:val="-19"/>
        </w:rPr>
        <w:t xml:space="preserve"> </w:t>
      </w:r>
      <w:r>
        <w:rPr>
          <w:spacing w:val="-8"/>
        </w:rPr>
        <w:t>(Break</w:t>
      </w:r>
      <w:r>
        <w:rPr>
          <w:spacing w:val="-19"/>
        </w:rPr>
        <w:t xml:space="preserve"> </w:t>
      </w:r>
      <w:r>
        <w:rPr>
          <w:spacing w:val="-8"/>
        </w:rPr>
        <w:t>,</w:t>
      </w:r>
      <w:r>
        <w:rPr>
          <w:spacing w:val="-19"/>
        </w:rPr>
        <w:t xml:space="preserve"> </w:t>
      </w:r>
      <w:r>
        <w:rPr>
          <w:spacing w:val="-8"/>
        </w:rPr>
        <w:t>Continue</w:t>
      </w:r>
      <w:r>
        <w:rPr>
          <w:spacing w:val="60"/>
        </w:rPr>
        <w:t xml:space="preserve"> </w:t>
      </w:r>
      <w:r>
        <w:rPr>
          <w:spacing w:val="-8"/>
        </w:rPr>
        <w:t>And</w:t>
      </w:r>
      <w:r>
        <w:rPr>
          <w:spacing w:val="-20"/>
        </w:rPr>
        <w:t xml:space="preserve"> </w:t>
      </w:r>
      <w:r>
        <w:rPr>
          <w:spacing w:val="-8"/>
        </w:rPr>
        <w:t>Pass)</w:t>
      </w:r>
    </w:p>
    <w:p w14:paraId="54CE97AA">
      <w:pPr>
        <w:pStyle w:val="13"/>
        <w:spacing w:before="156"/>
        <w:rPr>
          <w:b/>
          <w:sz w:val="36"/>
        </w:rPr>
      </w:pPr>
    </w:p>
    <w:p w14:paraId="5CAE4CAB">
      <w:pPr>
        <w:pStyle w:val="7"/>
        <w:numPr>
          <w:ilvl w:val="0"/>
          <w:numId w:val="33"/>
        </w:numPr>
        <w:tabs>
          <w:tab w:val="left" w:pos="718"/>
        </w:tabs>
        <w:spacing w:before="1" w:after="0" w:line="240" w:lineRule="auto"/>
        <w:ind w:left="718" w:right="0" w:hanging="358"/>
        <w:jc w:val="left"/>
      </w:pPr>
      <w:r>
        <w:rPr>
          <w:spacing w:val="-6"/>
        </w:rPr>
        <w:t>Understanding</w:t>
      </w:r>
      <w:r>
        <w:rPr>
          <w:spacing w:val="-16"/>
        </w:rPr>
        <w:t xml:space="preserve"> </w:t>
      </w:r>
      <w:r>
        <w:rPr>
          <w:spacing w:val="-6"/>
        </w:rPr>
        <w:t>the</w:t>
      </w:r>
      <w:r>
        <w:rPr>
          <w:spacing w:val="-15"/>
        </w:rPr>
        <w:t xml:space="preserve"> </w:t>
      </w:r>
      <w:r>
        <w:rPr>
          <w:spacing w:val="-6"/>
        </w:rPr>
        <w:t>role</w:t>
      </w:r>
      <w:r>
        <w:rPr>
          <w:spacing w:val="-15"/>
        </w:rPr>
        <w:t xml:space="preserve"> </w:t>
      </w:r>
      <w:r>
        <w:rPr>
          <w:spacing w:val="-6"/>
        </w:rPr>
        <w:t>of</w:t>
      </w:r>
      <w:r>
        <w:rPr>
          <w:spacing w:val="-15"/>
        </w:rPr>
        <w:t xml:space="preserve"> </w:t>
      </w:r>
      <w:r>
        <w:rPr>
          <w:rFonts w:ascii="Courier New"/>
          <w:spacing w:val="-6"/>
        </w:rPr>
        <w:t>break</w:t>
      </w:r>
      <w:r>
        <w:rPr>
          <w:spacing w:val="-6"/>
        </w:rPr>
        <w:t>,</w:t>
      </w:r>
      <w:r>
        <w:rPr>
          <w:spacing w:val="-15"/>
        </w:rPr>
        <w:t xml:space="preserve"> </w:t>
      </w:r>
      <w:r>
        <w:rPr>
          <w:rFonts w:ascii="Courier New"/>
          <w:spacing w:val="-6"/>
        </w:rPr>
        <w:t>continue</w:t>
      </w:r>
      <w:r>
        <w:rPr>
          <w:spacing w:val="-6"/>
        </w:rPr>
        <w:t>,</w:t>
      </w:r>
      <w:r>
        <w:rPr>
          <w:spacing w:val="-15"/>
        </w:rPr>
        <w:t xml:space="preserve"> </w:t>
      </w:r>
      <w:r>
        <w:rPr>
          <w:spacing w:val="-6"/>
        </w:rPr>
        <w:t>and</w:t>
      </w:r>
      <w:r>
        <w:rPr>
          <w:spacing w:val="-15"/>
        </w:rPr>
        <w:t xml:space="preserve"> </w:t>
      </w:r>
      <w:r>
        <w:rPr>
          <w:rFonts w:ascii="Courier New"/>
          <w:spacing w:val="-6"/>
        </w:rPr>
        <w:t>pass</w:t>
      </w:r>
      <w:r>
        <w:rPr>
          <w:rFonts w:ascii="Courier New"/>
          <w:spacing w:val="-15"/>
        </w:rPr>
        <w:t xml:space="preserve"> </w:t>
      </w:r>
      <w:r>
        <w:rPr>
          <w:spacing w:val="-6"/>
        </w:rPr>
        <w:t>in</w:t>
      </w:r>
      <w:r>
        <w:rPr>
          <w:spacing w:val="-16"/>
        </w:rPr>
        <w:t xml:space="preserve"> </w:t>
      </w:r>
      <w:r>
        <w:rPr>
          <w:spacing w:val="-6"/>
        </w:rPr>
        <w:t>Python</w:t>
      </w:r>
      <w:r>
        <w:rPr>
          <w:spacing w:val="-15"/>
        </w:rPr>
        <w:t xml:space="preserve"> </w:t>
      </w:r>
      <w:r>
        <w:rPr>
          <w:spacing w:val="-6"/>
        </w:rPr>
        <w:t>loops.</w:t>
      </w:r>
    </w:p>
    <w:p w14:paraId="57ABB438">
      <w:pPr>
        <w:pStyle w:val="13"/>
        <w:tabs>
          <w:tab w:val="left" w:pos="2159"/>
        </w:tabs>
        <w:spacing w:before="55" w:line="285" w:lineRule="auto"/>
        <w:ind w:left="720" w:right="421" w:firstLine="570"/>
      </w:pPr>
      <w:r>
        <w:rPr>
          <w:b/>
          <w:spacing w:val="-4"/>
          <w:sz w:val="28"/>
        </w:rPr>
        <w:t>Ans:</w:t>
      </w:r>
      <w:r>
        <w:rPr>
          <w:b/>
          <w:sz w:val="28"/>
        </w:rPr>
        <w:tab/>
      </w:r>
      <w:r>
        <w:rPr>
          <w:spacing w:val="-2"/>
        </w:rPr>
        <w:t>Python</w:t>
      </w:r>
      <w:r>
        <w:rPr>
          <w:spacing w:val="-15"/>
        </w:rPr>
        <w:t xml:space="preserve"> </w:t>
      </w:r>
      <w:r>
        <w:rPr>
          <w:spacing w:val="-2"/>
        </w:rPr>
        <w:t>provides</w:t>
      </w:r>
      <w:r>
        <w:rPr>
          <w:spacing w:val="-15"/>
        </w:rPr>
        <w:t xml:space="preserve"> </w:t>
      </w:r>
      <w:r>
        <w:rPr>
          <w:spacing w:val="-2"/>
        </w:rPr>
        <w:t>three</w:t>
      </w:r>
      <w:r>
        <w:rPr>
          <w:spacing w:val="-15"/>
        </w:rPr>
        <w:t xml:space="preserve"> </w:t>
      </w:r>
      <w:r>
        <w:rPr>
          <w:spacing w:val="-2"/>
        </w:rPr>
        <w:t>important</w:t>
      </w:r>
      <w:r>
        <w:rPr>
          <w:spacing w:val="-15"/>
        </w:rPr>
        <w:t xml:space="preserve"> </w:t>
      </w:r>
      <w:r>
        <w:rPr>
          <w:spacing w:val="-2"/>
        </w:rPr>
        <w:t>loop</w:t>
      </w:r>
      <w:r>
        <w:rPr>
          <w:spacing w:val="-15"/>
        </w:rPr>
        <w:t xml:space="preserve"> </w:t>
      </w:r>
      <w:r>
        <w:rPr>
          <w:spacing w:val="-2"/>
        </w:rPr>
        <w:t>control</w:t>
      </w:r>
      <w:r>
        <w:rPr>
          <w:spacing w:val="-15"/>
        </w:rPr>
        <w:t xml:space="preserve"> </w:t>
      </w:r>
      <w:r>
        <w:rPr>
          <w:spacing w:val="-2"/>
        </w:rPr>
        <w:t>statements</w:t>
      </w:r>
      <w:r>
        <w:rPr>
          <w:spacing w:val="-15"/>
        </w:rPr>
        <w:t xml:space="preserve"> </w:t>
      </w:r>
      <w:r>
        <w:rPr>
          <w:spacing w:val="-2"/>
        </w:rPr>
        <w:t>that</w:t>
      </w:r>
      <w:r>
        <w:rPr>
          <w:spacing w:val="-15"/>
        </w:rPr>
        <w:t xml:space="preserve"> </w:t>
      </w:r>
      <w:r>
        <w:rPr>
          <w:spacing w:val="-2"/>
        </w:rPr>
        <w:t>allow</w:t>
      </w:r>
      <w:r>
        <w:rPr>
          <w:spacing w:val="-15"/>
        </w:rPr>
        <w:t xml:space="preserve"> </w:t>
      </w:r>
      <w:r>
        <w:rPr>
          <w:spacing w:val="-2"/>
        </w:rPr>
        <w:t>you</w:t>
      </w:r>
      <w:r>
        <w:rPr>
          <w:spacing w:val="-15"/>
        </w:rPr>
        <w:t xml:space="preserve"> </w:t>
      </w:r>
      <w:r>
        <w:rPr>
          <w:spacing w:val="-2"/>
        </w:rPr>
        <w:t>to</w:t>
      </w:r>
      <w:r>
        <w:rPr>
          <w:spacing w:val="-15"/>
        </w:rPr>
        <w:t xml:space="preserve"> </w:t>
      </w:r>
      <w:r>
        <w:rPr>
          <w:spacing w:val="-2"/>
        </w:rPr>
        <w:t>control</w:t>
      </w:r>
      <w:r>
        <w:rPr>
          <w:spacing w:val="-15"/>
        </w:rPr>
        <w:t xml:space="preserve"> </w:t>
      </w:r>
      <w:r>
        <w:rPr>
          <w:spacing w:val="-2"/>
        </w:rPr>
        <w:t xml:space="preserve">the </w:t>
      </w:r>
      <w:r>
        <w:t>behavior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loops</w:t>
      </w:r>
      <w:r>
        <w:rPr>
          <w:spacing w:val="-8"/>
        </w:rPr>
        <w:t xml:space="preserve"> </w:t>
      </w:r>
      <w:r>
        <w:t>(</w:t>
      </w:r>
      <w:r>
        <w:rPr>
          <w:rFonts w:ascii="Courier New"/>
          <w:color w:val="178037"/>
          <w:sz w:val="21"/>
        </w:rPr>
        <w:t>for</w:t>
      </w:r>
      <w:r>
        <w:rPr>
          <w:rFonts w:ascii="Courier New"/>
          <w:color w:val="178037"/>
          <w:spacing w:val="-62"/>
          <w:sz w:val="21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rPr>
          <w:rFonts w:ascii="Courier New"/>
          <w:color w:val="178037"/>
          <w:sz w:val="21"/>
        </w:rPr>
        <w:t>while</w:t>
      </w:r>
      <w:r>
        <w:t>)</w:t>
      </w:r>
      <w:r>
        <w:rPr>
          <w:spacing w:val="-8"/>
        </w:rPr>
        <w:t xml:space="preserve"> </w:t>
      </w:r>
      <w:r>
        <w:t>beyond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default</w:t>
      </w:r>
      <w:r>
        <w:rPr>
          <w:spacing w:val="-8"/>
        </w:rPr>
        <w:t xml:space="preserve"> </w:t>
      </w:r>
      <w:r>
        <w:t>sequential</w:t>
      </w:r>
      <w:r>
        <w:rPr>
          <w:spacing w:val="-8"/>
        </w:rPr>
        <w:t xml:space="preserve"> </w:t>
      </w:r>
      <w:r>
        <w:t>execution:</w:t>
      </w:r>
    </w:p>
    <w:p w14:paraId="7DA628D7">
      <w:pPr>
        <w:pStyle w:val="13"/>
        <w:spacing w:before="7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simplePos="0" relativeHeight="251675648" behindDoc="1" locked="0" layoutInCell="1" allowOverlap="1">
                <wp:simplePos x="0" y="0"/>
                <wp:positionH relativeFrom="page">
                  <wp:posOffset>863600</wp:posOffset>
                </wp:positionH>
                <wp:positionV relativeFrom="paragraph">
                  <wp:posOffset>115570</wp:posOffset>
                </wp:positionV>
                <wp:extent cx="6477000" cy="1270"/>
                <wp:effectExtent l="0" t="0" r="0" b="0"/>
                <wp:wrapTopAndBottom/>
                <wp:docPr id="29" name="Graphic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>
                              <a:moveTo>
                                <a:pt x="0" y="0"/>
                              </a:moveTo>
                              <a:lnTo>
                                <a:pt x="6477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9" o:spid="_x0000_s1026" o:spt="100" style="position:absolute;left:0pt;margin-left:68pt;margin-top:9.1pt;height:0.1pt;width:510pt;mso-position-horizontal-relative:page;mso-wrap-distance-bottom:0pt;mso-wrap-distance-top:0pt;z-index:-251640832;mso-width-relative:page;mso-height-relative:page;" filled="f" stroked="t" coordsize="6477000,1" o:gfxdata="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qVFjRNYAAAAKAQAADwAAAAAAAAAB&#10;ACAAAAAiAAAAZHJzL2Rvd25yZXYueG1sUEsBAhQAFAAAAAgAh07iQEOuT8USAgAAfQQAAA4AAAAA&#10;AAAAAQAgAAAAJQEAAGRycy9lMm9Eb2MueG1sUEsFBgAAAAAGAAYAWQEAAKkFAAAAAA==&#10;" path="m0,0l6477000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39D4633D">
      <w:pPr>
        <w:pStyle w:val="7"/>
        <w:numPr>
          <w:ilvl w:val="1"/>
          <w:numId w:val="33"/>
        </w:numPr>
        <w:tabs>
          <w:tab w:val="left" w:pos="1030"/>
        </w:tabs>
        <w:spacing w:before="252" w:after="0" w:line="240" w:lineRule="auto"/>
        <w:ind w:left="1030" w:right="0" w:hanging="310"/>
        <w:jc w:val="left"/>
      </w:pPr>
      <w:r>
        <w:rPr>
          <w:rFonts w:ascii="Courier New"/>
          <w:spacing w:val="-2"/>
        </w:rPr>
        <w:t>break</w:t>
      </w:r>
      <w:r>
        <w:rPr>
          <w:rFonts w:ascii="Courier New"/>
          <w:spacing w:val="-93"/>
        </w:rPr>
        <w:t xml:space="preserve"> </w:t>
      </w:r>
      <w:r>
        <w:rPr>
          <w:spacing w:val="-2"/>
        </w:rPr>
        <w:t>Statement</w:t>
      </w:r>
    </w:p>
    <w:p w14:paraId="5AB2BC61">
      <w:pPr>
        <w:pStyle w:val="16"/>
        <w:numPr>
          <w:ilvl w:val="2"/>
          <w:numId w:val="33"/>
        </w:numPr>
        <w:tabs>
          <w:tab w:val="left" w:pos="1439"/>
        </w:tabs>
        <w:spacing w:before="175" w:after="0" w:line="240" w:lineRule="auto"/>
        <w:ind w:left="1439" w:right="0" w:hanging="359"/>
        <w:jc w:val="left"/>
        <w:rPr>
          <w:sz w:val="24"/>
        </w:rPr>
      </w:pPr>
      <w:r>
        <w:rPr>
          <w:spacing w:val="-4"/>
          <w:sz w:val="24"/>
        </w:rPr>
        <w:t>Immediately exits the current loop, skipping any remaining iterations.</w:t>
      </w:r>
    </w:p>
    <w:p w14:paraId="6ED5CDF8">
      <w:pPr>
        <w:pStyle w:val="16"/>
        <w:numPr>
          <w:ilvl w:val="2"/>
          <w:numId w:val="33"/>
        </w:numPr>
        <w:tabs>
          <w:tab w:val="left" w:pos="1439"/>
        </w:tabs>
        <w:spacing w:before="53" w:after="0" w:line="240" w:lineRule="auto"/>
        <w:ind w:left="1439" w:right="0" w:hanging="359"/>
        <w:jc w:val="left"/>
        <w:rPr>
          <w:sz w:val="24"/>
        </w:rPr>
      </w:pPr>
      <w:r>
        <w:rPr>
          <w:spacing w:val="-2"/>
          <w:sz w:val="24"/>
        </w:rPr>
        <w:t>Control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passes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ﬁrst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statement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after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loop.</w:t>
      </w:r>
    </w:p>
    <w:p w14:paraId="005AE5F8">
      <w:pPr>
        <w:pStyle w:val="16"/>
        <w:numPr>
          <w:ilvl w:val="2"/>
          <w:numId w:val="33"/>
        </w:numPr>
        <w:tabs>
          <w:tab w:val="left" w:pos="1439"/>
        </w:tabs>
        <w:spacing w:before="52" w:after="0" w:line="388" w:lineRule="auto"/>
        <w:ind w:left="720" w:right="3285" w:firstLine="360"/>
        <w:jc w:val="left"/>
        <w:rPr>
          <w:sz w:val="24"/>
        </w:rPr>
      </w:pPr>
      <w:r>
        <w:rPr>
          <w:sz w:val="24"/>
        </w:rPr>
        <w:t>Useful</w:t>
      </w:r>
      <w:r>
        <w:rPr>
          <w:spacing w:val="-17"/>
          <w:sz w:val="24"/>
        </w:rPr>
        <w:t xml:space="preserve"> </w:t>
      </w:r>
      <w:r>
        <w:rPr>
          <w:sz w:val="24"/>
        </w:rPr>
        <w:t>when</w:t>
      </w:r>
      <w:r>
        <w:rPr>
          <w:spacing w:val="-17"/>
          <w:sz w:val="24"/>
        </w:rPr>
        <w:t xml:space="preserve"> </w:t>
      </w:r>
      <w:r>
        <w:rPr>
          <w:sz w:val="24"/>
        </w:rPr>
        <w:t>you</w:t>
      </w:r>
      <w:r>
        <w:rPr>
          <w:spacing w:val="-17"/>
          <w:sz w:val="24"/>
        </w:rPr>
        <w:t xml:space="preserve"> </w:t>
      </w:r>
      <w:r>
        <w:rPr>
          <w:sz w:val="24"/>
        </w:rPr>
        <w:t>want</w:t>
      </w:r>
      <w:r>
        <w:rPr>
          <w:spacing w:val="-17"/>
          <w:sz w:val="24"/>
        </w:rPr>
        <w:t xml:space="preserve"> </w:t>
      </w:r>
      <w:r>
        <w:rPr>
          <w:sz w:val="24"/>
        </w:rPr>
        <w:t>to</w:t>
      </w:r>
      <w:r>
        <w:rPr>
          <w:spacing w:val="-17"/>
          <w:sz w:val="24"/>
        </w:rPr>
        <w:t xml:space="preserve"> </w:t>
      </w:r>
      <w:r>
        <w:rPr>
          <w:sz w:val="24"/>
        </w:rPr>
        <w:t>stop</w:t>
      </w:r>
      <w:r>
        <w:rPr>
          <w:spacing w:val="-17"/>
          <w:sz w:val="24"/>
        </w:rPr>
        <w:t xml:space="preserve"> </w:t>
      </w:r>
      <w:r>
        <w:rPr>
          <w:sz w:val="24"/>
        </w:rPr>
        <w:t>looping</w:t>
      </w:r>
      <w:r>
        <w:rPr>
          <w:spacing w:val="-17"/>
          <w:sz w:val="24"/>
        </w:rPr>
        <w:t xml:space="preserve"> </w:t>
      </w:r>
      <w:r>
        <w:rPr>
          <w:sz w:val="24"/>
        </w:rPr>
        <w:t>early</w:t>
      </w:r>
      <w:r>
        <w:rPr>
          <w:spacing w:val="-17"/>
          <w:sz w:val="24"/>
        </w:rPr>
        <w:t xml:space="preserve"> </w:t>
      </w:r>
      <w:r>
        <w:rPr>
          <w:sz w:val="24"/>
        </w:rPr>
        <w:t>based</w:t>
      </w:r>
      <w:r>
        <w:rPr>
          <w:spacing w:val="-17"/>
          <w:sz w:val="24"/>
        </w:rPr>
        <w:t xml:space="preserve"> </w:t>
      </w:r>
      <w:r>
        <w:rPr>
          <w:sz w:val="24"/>
        </w:rPr>
        <w:t>on</w:t>
      </w:r>
      <w:r>
        <w:rPr>
          <w:spacing w:val="-17"/>
          <w:sz w:val="24"/>
        </w:rPr>
        <w:t xml:space="preserve"> </w:t>
      </w:r>
      <w:r>
        <w:rPr>
          <w:sz w:val="24"/>
        </w:rPr>
        <w:t>a</w:t>
      </w:r>
      <w:r>
        <w:rPr>
          <w:spacing w:val="-17"/>
          <w:sz w:val="24"/>
        </w:rPr>
        <w:t xml:space="preserve"> </w:t>
      </w:r>
      <w:r>
        <w:rPr>
          <w:sz w:val="24"/>
        </w:rPr>
        <w:t xml:space="preserve">condition. </w:t>
      </w:r>
      <w:r>
        <w:rPr>
          <w:spacing w:val="-2"/>
          <w:sz w:val="24"/>
        </w:rPr>
        <w:t>Example:</w:t>
      </w:r>
    </w:p>
    <w:p w14:paraId="0BF12CAE">
      <w:pPr>
        <w:pStyle w:val="13"/>
        <w:spacing w:line="269" w:lineRule="exact"/>
        <w:ind w:left="720"/>
        <w:rPr>
          <w:rFonts w:ascii="Courier New"/>
        </w:rPr>
      </w:pPr>
      <w:r>
        <w:rPr>
          <w:rFonts w:ascii="Courier New"/>
          <w:spacing w:val="-2"/>
        </w:rPr>
        <w:t>python</w:t>
      </w:r>
    </w:p>
    <w:p w14:paraId="4CF7EE06">
      <w:pPr>
        <w:pStyle w:val="13"/>
        <w:spacing w:before="61"/>
        <w:rPr>
          <w:rFonts w:ascii="Courier New"/>
        </w:rPr>
      </w:pPr>
    </w:p>
    <w:p w14:paraId="7626BC39">
      <w:pPr>
        <w:pStyle w:val="13"/>
        <w:spacing w:line="321" w:lineRule="auto"/>
        <w:ind w:left="1866" w:right="7526" w:hanging="577"/>
        <w:rPr>
          <w:rFonts w:ascii="Courier New"/>
        </w:rPr>
      </w:pPr>
      <w:r>
        <w:rPr>
          <w:rFonts w:ascii="Courier New"/>
        </w:rPr>
        <w:t>for</w:t>
      </w:r>
      <w:r>
        <w:rPr>
          <w:rFonts w:ascii="Courier New"/>
          <w:spacing w:val="-13"/>
        </w:rPr>
        <w:t xml:space="preserve"> </w:t>
      </w:r>
      <w:r>
        <w:rPr>
          <w:rFonts w:ascii="Courier New"/>
        </w:rPr>
        <w:t>i</w:t>
      </w:r>
      <w:r>
        <w:rPr>
          <w:rFonts w:ascii="Courier New"/>
          <w:spacing w:val="-13"/>
        </w:rPr>
        <w:t xml:space="preserve"> </w:t>
      </w:r>
      <w:r>
        <w:rPr>
          <w:rFonts w:ascii="Courier New"/>
        </w:rPr>
        <w:t>in</w:t>
      </w:r>
      <w:r>
        <w:rPr>
          <w:rFonts w:ascii="Courier New"/>
          <w:spacing w:val="-13"/>
        </w:rPr>
        <w:t xml:space="preserve"> </w:t>
      </w:r>
      <w:r>
        <w:rPr>
          <w:rFonts w:ascii="Courier New"/>
        </w:rPr>
        <w:t>range(5): if i == 3:</w:t>
      </w:r>
    </w:p>
    <w:p w14:paraId="2CA0B7E4">
      <w:pPr>
        <w:tabs>
          <w:tab w:val="left" w:pos="3450"/>
        </w:tabs>
        <w:spacing w:before="0" w:line="271" w:lineRule="exact"/>
        <w:ind w:left="2442" w:right="0" w:firstLine="0"/>
        <w:jc w:val="left"/>
        <w:rPr>
          <w:i/>
          <w:sz w:val="24"/>
        </w:rPr>
      </w:pPr>
      <w:r>
        <w:rPr>
          <w:rFonts w:ascii="Courier New"/>
          <w:spacing w:val="-4"/>
          <w:w w:val="110"/>
          <w:sz w:val="24"/>
        </w:rPr>
        <w:t>break</w:t>
      </w:r>
      <w:r>
        <w:rPr>
          <w:rFonts w:ascii="Courier New"/>
          <w:sz w:val="24"/>
        </w:rPr>
        <w:tab/>
      </w:r>
      <w:r>
        <w:rPr>
          <w:i/>
          <w:w w:val="110"/>
          <w:sz w:val="24"/>
        </w:rPr>
        <w:t>#</w:t>
      </w:r>
      <w:r>
        <w:rPr>
          <w:i/>
          <w:spacing w:val="49"/>
          <w:w w:val="130"/>
          <w:sz w:val="24"/>
        </w:rPr>
        <w:t xml:space="preserve"> </w:t>
      </w:r>
      <w:r>
        <w:rPr>
          <w:i/>
          <w:w w:val="130"/>
          <w:sz w:val="24"/>
        </w:rPr>
        <w:t>Exit</w:t>
      </w:r>
      <w:r>
        <w:rPr>
          <w:i/>
          <w:spacing w:val="50"/>
          <w:w w:val="130"/>
          <w:sz w:val="24"/>
        </w:rPr>
        <w:t xml:space="preserve"> </w:t>
      </w:r>
      <w:r>
        <w:rPr>
          <w:i/>
          <w:w w:val="110"/>
          <w:sz w:val="24"/>
        </w:rPr>
        <w:t>loop</w:t>
      </w:r>
      <w:r>
        <w:rPr>
          <w:i/>
          <w:spacing w:val="65"/>
          <w:w w:val="110"/>
          <w:sz w:val="24"/>
        </w:rPr>
        <w:t xml:space="preserve"> </w:t>
      </w:r>
      <w:r>
        <w:rPr>
          <w:i/>
          <w:w w:val="110"/>
          <w:sz w:val="24"/>
        </w:rPr>
        <w:t>when</w:t>
      </w:r>
      <w:r>
        <w:rPr>
          <w:i/>
          <w:spacing w:val="28"/>
          <w:w w:val="160"/>
          <w:sz w:val="24"/>
        </w:rPr>
        <w:t xml:space="preserve"> </w:t>
      </w:r>
      <w:r>
        <w:rPr>
          <w:i/>
          <w:w w:val="160"/>
          <w:sz w:val="24"/>
        </w:rPr>
        <w:t>i</w:t>
      </w:r>
      <w:r>
        <w:rPr>
          <w:i/>
          <w:spacing w:val="28"/>
          <w:w w:val="160"/>
          <w:sz w:val="24"/>
        </w:rPr>
        <w:t xml:space="preserve"> </w:t>
      </w:r>
      <w:r>
        <w:rPr>
          <w:i/>
          <w:w w:val="160"/>
          <w:sz w:val="24"/>
        </w:rPr>
        <w:t>is</w:t>
      </w:r>
      <w:r>
        <w:rPr>
          <w:i/>
          <w:spacing w:val="28"/>
          <w:w w:val="160"/>
          <w:sz w:val="24"/>
        </w:rPr>
        <w:t xml:space="preserve"> </w:t>
      </w:r>
      <w:r>
        <w:rPr>
          <w:i/>
          <w:spacing w:val="-10"/>
          <w:w w:val="110"/>
          <w:sz w:val="24"/>
        </w:rPr>
        <w:t>3</w:t>
      </w:r>
    </w:p>
    <w:p w14:paraId="73EE90FB">
      <w:pPr>
        <w:pStyle w:val="13"/>
        <w:spacing w:before="92"/>
        <w:ind w:left="1866"/>
        <w:rPr>
          <w:rFonts w:ascii="Courier New"/>
        </w:rPr>
      </w:pPr>
      <w:r>
        <w:rPr>
          <w:rFonts w:ascii="Courier New"/>
          <w:spacing w:val="-2"/>
        </w:rPr>
        <w:t>print(i)</w:t>
      </w:r>
    </w:p>
    <w:p w14:paraId="19E0203C">
      <w:pPr>
        <w:pStyle w:val="13"/>
        <w:rPr>
          <w:rFonts w:ascii="Courier New"/>
        </w:rPr>
      </w:pPr>
    </w:p>
    <w:p w14:paraId="77EBEA07">
      <w:pPr>
        <w:pStyle w:val="13"/>
        <w:spacing w:before="127"/>
        <w:rPr>
          <w:rFonts w:ascii="Courier New"/>
        </w:rPr>
      </w:pPr>
    </w:p>
    <w:p w14:paraId="65F5C16C">
      <w:pPr>
        <w:pStyle w:val="13"/>
        <w:spacing w:before="1"/>
        <w:ind w:left="720"/>
      </w:pPr>
      <w:r>
        <w:rPr>
          <w:spacing w:val="-2"/>
        </w:rPr>
        <w:t>Output:</w:t>
      </w:r>
    </w:p>
    <w:p w14:paraId="1BA4599A">
      <w:pPr>
        <w:pStyle w:val="13"/>
        <w:spacing w:before="221"/>
        <w:ind w:left="1290"/>
        <w:rPr>
          <w:rFonts w:ascii="Courier New"/>
        </w:rPr>
      </w:pPr>
      <w:r>
        <w:rPr>
          <w:rFonts w:ascii="Courier New"/>
          <w:spacing w:val="-10"/>
        </w:rPr>
        <w:t>0</w:t>
      </w:r>
    </w:p>
    <w:p w14:paraId="4B0D921C">
      <w:pPr>
        <w:pStyle w:val="13"/>
        <w:spacing w:before="92"/>
        <w:ind w:left="1290"/>
        <w:rPr>
          <w:rFonts w:ascii="Courier New"/>
        </w:rPr>
      </w:pPr>
      <w:r>
        <w:rPr>
          <w:rFonts w:ascii="Courier New"/>
          <w:spacing w:val="-10"/>
        </w:rPr>
        <w:t>1</w:t>
      </w:r>
    </w:p>
    <w:p w14:paraId="0ABCBBF4">
      <w:pPr>
        <w:pStyle w:val="13"/>
        <w:spacing w:before="92"/>
        <w:ind w:left="1290"/>
        <w:rPr>
          <w:rFonts w:ascii="Courier New"/>
        </w:rPr>
      </w:pPr>
      <w:r>
        <w:rPr>
          <w:rFonts w:ascii="Courier New"/>
          <w:spacing w:val="-10"/>
        </w:rPr>
        <w:t>2</w:t>
      </w:r>
    </w:p>
    <w:p w14:paraId="65B2C78E">
      <w:pPr>
        <w:pStyle w:val="13"/>
        <w:spacing w:before="6"/>
        <w:rPr>
          <w:rFonts w:ascii="Courier New"/>
          <w:sz w:val="18"/>
        </w:rPr>
      </w:pPr>
      <w:r>
        <w:rPr>
          <w:rFonts w:ascii="Courier New"/>
          <w:sz w:val="18"/>
        </w:rPr>
        <mc:AlternateContent>
          <mc:Choice Requires="wps">
            <w:drawing>
              <wp:anchor distT="0" distB="0" distL="0" distR="0" simplePos="0" relativeHeight="251676672" behindDoc="1" locked="0" layoutInCell="1" allowOverlap="1">
                <wp:simplePos x="0" y="0"/>
                <wp:positionH relativeFrom="page">
                  <wp:posOffset>863600</wp:posOffset>
                </wp:positionH>
                <wp:positionV relativeFrom="paragraph">
                  <wp:posOffset>148590</wp:posOffset>
                </wp:positionV>
                <wp:extent cx="6477000" cy="1270"/>
                <wp:effectExtent l="0" t="0" r="0" b="0"/>
                <wp:wrapTopAndBottom/>
                <wp:docPr id="30" name="Graphic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>
                              <a:moveTo>
                                <a:pt x="0" y="0"/>
                              </a:moveTo>
                              <a:lnTo>
                                <a:pt x="6477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0" o:spid="_x0000_s1026" o:spt="100" style="position:absolute;left:0pt;margin-left:68pt;margin-top:11.7pt;height:0.1pt;width:510pt;mso-position-horizontal-relative:page;mso-wrap-distance-bottom:0pt;mso-wrap-distance-top:0pt;z-index:-251639808;mso-width-relative:page;mso-height-relative:page;" filled="f" stroked="t" coordsize="6477000,1" o:gfxdata="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AnWa+TYAAAACgEAAA8AAAAAAAAA&#10;AQAgAAAAIgAAAGRycy9kb3ducmV2LnhtbFBLAQIUABQAAAAIAIdO4kDsckcfEQIAAH0EAAAOAAAA&#10;AAAAAAEAIAAAACcBAABkcnMvZTJvRG9jLnhtbFBLBQYAAAAABgAGAFkBAACqBQAAAAA=&#10;" path="m0,0l6477000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464B3318">
      <w:pPr>
        <w:pStyle w:val="7"/>
        <w:numPr>
          <w:ilvl w:val="1"/>
          <w:numId w:val="33"/>
        </w:numPr>
        <w:tabs>
          <w:tab w:val="left" w:pos="1030"/>
        </w:tabs>
        <w:spacing w:before="251" w:after="0" w:line="240" w:lineRule="auto"/>
        <w:ind w:left="1030" w:right="0" w:hanging="310"/>
        <w:jc w:val="left"/>
      </w:pPr>
      <w:r>
        <w:rPr>
          <w:rFonts w:ascii="Courier New"/>
          <w:spacing w:val="-2"/>
        </w:rPr>
        <w:t>continue</w:t>
      </w:r>
      <w:r>
        <w:rPr>
          <w:rFonts w:ascii="Courier New"/>
          <w:spacing w:val="-90"/>
        </w:rPr>
        <w:t xml:space="preserve"> </w:t>
      </w:r>
      <w:r>
        <w:rPr>
          <w:spacing w:val="-2"/>
        </w:rPr>
        <w:t>Statement</w:t>
      </w:r>
    </w:p>
    <w:p w14:paraId="08D9EB78">
      <w:pPr>
        <w:pStyle w:val="16"/>
        <w:numPr>
          <w:ilvl w:val="2"/>
          <w:numId w:val="33"/>
        </w:numPr>
        <w:tabs>
          <w:tab w:val="left" w:pos="1439"/>
        </w:tabs>
        <w:spacing w:before="175" w:after="0" w:line="240" w:lineRule="auto"/>
        <w:ind w:left="1439" w:right="0" w:hanging="359"/>
        <w:jc w:val="left"/>
        <w:rPr>
          <w:sz w:val="24"/>
        </w:rPr>
      </w:pPr>
      <w:r>
        <w:rPr>
          <w:spacing w:val="-4"/>
          <w:sz w:val="24"/>
        </w:rPr>
        <w:t>Skips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rest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current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loop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iteration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jumps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next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iteration.</w:t>
      </w:r>
    </w:p>
    <w:p w14:paraId="3B583DDE">
      <w:pPr>
        <w:pStyle w:val="16"/>
        <w:numPr>
          <w:ilvl w:val="2"/>
          <w:numId w:val="33"/>
        </w:numPr>
        <w:tabs>
          <w:tab w:val="left" w:pos="1439"/>
        </w:tabs>
        <w:spacing w:before="53" w:after="0" w:line="240" w:lineRule="auto"/>
        <w:ind w:left="1439" w:right="0" w:hanging="359"/>
        <w:jc w:val="left"/>
        <w:rPr>
          <w:sz w:val="24"/>
        </w:rPr>
      </w:pPr>
      <w:r>
        <w:rPr>
          <w:sz w:val="24"/>
        </w:rPr>
        <w:t>Control</w:t>
      </w:r>
      <w:r>
        <w:rPr>
          <w:spacing w:val="-14"/>
          <w:sz w:val="24"/>
        </w:rPr>
        <w:t xml:space="preserve"> </w:t>
      </w:r>
      <w:r>
        <w:rPr>
          <w:sz w:val="24"/>
        </w:rPr>
        <w:t>goes</w:t>
      </w:r>
      <w:r>
        <w:rPr>
          <w:spacing w:val="-13"/>
          <w:sz w:val="24"/>
        </w:rPr>
        <w:t xml:space="preserve"> </w:t>
      </w:r>
      <w:r>
        <w:rPr>
          <w:sz w:val="24"/>
        </w:rPr>
        <w:t>back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loop</w:t>
      </w:r>
      <w:r>
        <w:rPr>
          <w:spacing w:val="-13"/>
          <w:sz w:val="24"/>
        </w:rPr>
        <w:t xml:space="preserve"> </w:t>
      </w:r>
      <w:r>
        <w:rPr>
          <w:sz w:val="24"/>
        </w:rPr>
        <w:t>condition</w:t>
      </w:r>
      <w:r>
        <w:rPr>
          <w:spacing w:val="-13"/>
          <w:sz w:val="24"/>
        </w:rPr>
        <w:t xml:space="preserve"> </w:t>
      </w:r>
      <w:r>
        <w:rPr>
          <w:sz w:val="24"/>
        </w:rPr>
        <w:t>check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immediately.</w:t>
      </w:r>
    </w:p>
    <w:p w14:paraId="6B6FC80A">
      <w:pPr>
        <w:pStyle w:val="16"/>
        <w:numPr>
          <w:ilvl w:val="2"/>
          <w:numId w:val="33"/>
        </w:numPr>
        <w:tabs>
          <w:tab w:val="left" w:pos="1439"/>
        </w:tabs>
        <w:spacing w:before="52" w:after="0" w:line="388" w:lineRule="auto"/>
        <w:ind w:left="720" w:right="3737" w:firstLine="360"/>
        <w:jc w:val="left"/>
        <w:rPr>
          <w:sz w:val="24"/>
        </w:rPr>
      </w:pPr>
      <w:r>
        <w:rPr>
          <w:sz w:val="24"/>
        </w:rPr>
        <w:t>Useful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z w:val="24"/>
        </w:rPr>
        <w:t>bypass</w:t>
      </w:r>
      <w:r>
        <w:rPr>
          <w:spacing w:val="-15"/>
          <w:sz w:val="24"/>
        </w:rPr>
        <w:t xml:space="preserve"> </w:t>
      </w:r>
      <w:r>
        <w:rPr>
          <w:sz w:val="24"/>
        </w:rPr>
        <w:t>certain</w:t>
      </w:r>
      <w:r>
        <w:rPr>
          <w:spacing w:val="-15"/>
          <w:sz w:val="24"/>
        </w:rPr>
        <w:t xml:space="preserve"> </w:t>
      </w:r>
      <w:r>
        <w:rPr>
          <w:sz w:val="24"/>
        </w:rPr>
        <w:t>values</w:t>
      </w:r>
      <w:r>
        <w:rPr>
          <w:spacing w:val="-15"/>
          <w:sz w:val="24"/>
        </w:rPr>
        <w:t xml:space="preserve"> </w:t>
      </w:r>
      <w:r>
        <w:rPr>
          <w:sz w:val="24"/>
        </w:rPr>
        <w:t>or</w:t>
      </w:r>
      <w:r>
        <w:rPr>
          <w:spacing w:val="-15"/>
          <w:sz w:val="24"/>
        </w:rPr>
        <w:t xml:space="preserve"> </w:t>
      </w:r>
      <w:r>
        <w:rPr>
          <w:sz w:val="24"/>
        </w:rPr>
        <w:t>conditions</w:t>
      </w:r>
      <w:r>
        <w:rPr>
          <w:spacing w:val="-15"/>
          <w:sz w:val="24"/>
        </w:rPr>
        <w:t xml:space="preserve"> </w:t>
      </w:r>
      <w:r>
        <w:rPr>
          <w:sz w:val="24"/>
        </w:rPr>
        <w:t>inside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loop. </w:t>
      </w:r>
      <w:r>
        <w:rPr>
          <w:spacing w:val="-2"/>
          <w:sz w:val="24"/>
        </w:rPr>
        <w:t>Example:</w:t>
      </w:r>
    </w:p>
    <w:p w14:paraId="691B326B">
      <w:pPr>
        <w:pStyle w:val="13"/>
        <w:spacing w:line="269" w:lineRule="exact"/>
        <w:ind w:left="720"/>
        <w:rPr>
          <w:rFonts w:ascii="Courier New"/>
        </w:rPr>
      </w:pPr>
      <w:r>
        <w:rPr>
          <w:rFonts w:ascii="Courier New"/>
          <w:spacing w:val="-2"/>
        </w:rPr>
        <w:t>python</w:t>
      </w:r>
    </w:p>
    <w:p w14:paraId="1A35E303">
      <w:pPr>
        <w:pStyle w:val="13"/>
        <w:spacing w:before="61"/>
        <w:rPr>
          <w:rFonts w:ascii="Courier New"/>
        </w:rPr>
      </w:pPr>
    </w:p>
    <w:p w14:paraId="5160CB64">
      <w:pPr>
        <w:pStyle w:val="13"/>
        <w:spacing w:line="321" w:lineRule="auto"/>
        <w:ind w:left="1866" w:right="7526" w:hanging="577"/>
        <w:rPr>
          <w:rFonts w:ascii="Courier New"/>
        </w:rPr>
      </w:pPr>
      <w:r>
        <w:rPr>
          <w:rFonts w:ascii="Courier New"/>
        </w:rPr>
        <w:t>for</w:t>
      </w:r>
      <w:r>
        <w:rPr>
          <w:rFonts w:ascii="Courier New"/>
          <w:spacing w:val="-13"/>
        </w:rPr>
        <w:t xml:space="preserve"> </w:t>
      </w:r>
      <w:r>
        <w:rPr>
          <w:rFonts w:ascii="Courier New"/>
        </w:rPr>
        <w:t>i</w:t>
      </w:r>
      <w:r>
        <w:rPr>
          <w:rFonts w:ascii="Courier New"/>
          <w:spacing w:val="-13"/>
        </w:rPr>
        <w:t xml:space="preserve"> </w:t>
      </w:r>
      <w:r>
        <w:rPr>
          <w:rFonts w:ascii="Courier New"/>
        </w:rPr>
        <w:t>in</w:t>
      </w:r>
      <w:r>
        <w:rPr>
          <w:rFonts w:ascii="Courier New"/>
          <w:spacing w:val="-13"/>
        </w:rPr>
        <w:t xml:space="preserve"> </w:t>
      </w:r>
      <w:r>
        <w:rPr>
          <w:rFonts w:ascii="Courier New"/>
        </w:rPr>
        <w:t>range(5): if i == 3:</w:t>
      </w:r>
    </w:p>
    <w:p w14:paraId="6E6E958F">
      <w:pPr>
        <w:tabs>
          <w:tab w:val="left" w:pos="3882"/>
        </w:tabs>
        <w:spacing w:before="0" w:line="271" w:lineRule="exact"/>
        <w:ind w:left="2442" w:right="0" w:firstLine="0"/>
        <w:jc w:val="left"/>
        <w:rPr>
          <w:i/>
          <w:sz w:val="24"/>
        </w:rPr>
      </w:pPr>
      <w:r>
        <w:rPr>
          <w:rFonts w:ascii="Courier New"/>
          <w:spacing w:val="-2"/>
          <w:w w:val="110"/>
          <w:sz w:val="24"/>
        </w:rPr>
        <w:t>continue</w:t>
      </w:r>
      <w:r>
        <w:rPr>
          <w:rFonts w:ascii="Courier New"/>
          <w:sz w:val="24"/>
        </w:rPr>
        <w:tab/>
      </w:r>
      <w:r>
        <w:rPr>
          <w:i/>
          <w:w w:val="130"/>
          <w:sz w:val="24"/>
        </w:rPr>
        <w:t>#</w:t>
      </w:r>
      <w:r>
        <w:rPr>
          <w:i/>
          <w:spacing w:val="32"/>
          <w:w w:val="130"/>
          <w:sz w:val="24"/>
        </w:rPr>
        <w:t xml:space="preserve"> </w:t>
      </w:r>
      <w:r>
        <w:rPr>
          <w:i/>
          <w:w w:val="130"/>
          <w:sz w:val="24"/>
        </w:rPr>
        <w:t>Skip</w:t>
      </w:r>
      <w:r>
        <w:rPr>
          <w:i/>
          <w:spacing w:val="33"/>
          <w:w w:val="130"/>
          <w:sz w:val="24"/>
        </w:rPr>
        <w:t xml:space="preserve"> </w:t>
      </w:r>
      <w:r>
        <w:rPr>
          <w:i/>
          <w:w w:val="130"/>
          <w:sz w:val="24"/>
        </w:rPr>
        <w:t>printing</w:t>
      </w:r>
      <w:r>
        <w:rPr>
          <w:i/>
          <w:spacing w:val="33"/>
          <w:w w:val="130"/>
          <w:sz w:val="24"/>
        </w:rPr>
        <w:t xml:space="preserve"> </w:t>
      </w:r>
      <w:r>
        <w:rPr>
          <w:i/>
          <w:w w:val="110"/>
          <w:sz w:val="24"/>
        </w:rPr>
        <w:t>when</w:t>
      </w:r>
      <w:r>
        <w:rPr>
          <w:i/>
          <w:spacing w:val="11"/>
          <w:w w:val="160"/>
          <w:sz w:val="24"/>
        </w:rPr>
        <w:t xml:space="preserve"> </w:t>
      </w:r>
      <w:r>
        <w:rPr>
          <w:i/>
          <w:w w:val="160"/>
          <w:sz w:val="24"/>
        </w:rPr>
        <w:t>i</w:t>
      </w:r>
      <w:r>
        <w:rPr>
          <w:i/>
          <w:spacing w:val="11"/>
          <w:w w:val="160"/>
          <w:sz w:val="24"/>
        </w:rPr>
        <w:t xml:space="preserve"> </w:t>
      </w:r>
      <w:r>
        <w:rPr>
          <w:i/>
          <w:w w:val="160"/>
          <w:sz w:val="24"/>
        </w:rPr>
        <w:t>is</w:t>
      </w:r>
      <w:r>
        <w:rPr>
          <w:i/>
          <w:spacing w:val="12"/>
          <w:w w:val="160"/>
          <w:sz w:val="24"/>
        </w:rPr>
        <w:t xml:space="preserve"> </w:t>
      </w:r>
      <w:r>
        <w:rPr>
          <w:i/>
          <w:spacing w:val="-10"/>
          <w:w w:val="130"/>
          <w:sz w:val="24"/>
        </w:rPr>
        <w:t>3</w:t>
      </w:r>
    </w:p>
    <w:p w14:paraId="4B0F43DB">
      <w:pPr>
        <w:pStyle w:val="13"/>
        <w:spacing w:before="92"/>
        <w:ind w:left="1866"/>
        <w:rPr>
          <w:rFonts w:ascii="Courier New"/>
        </w:rPr>
      </w:pPr>
      <w:r>
        <w:rPr>
          <w:rFonts w:ascii="Courier New"/>
          <w:spacing w:val="-2"/>
        </w:rPr>
        <w:t>print(i)</w:t>
      </w:r>
    </w:p>
    <w:p w14:paraId="41AD6C57">
      <w:pPr>
        <w:pStyle w:val="13"/>
        <w:spacing w:after="0"/>
        <w:rPr>
          <w:rFonts w:ascii="Courier New"/>
        </w:rPr>
        <w:sectPr>
          <w:pgSz w:w="11920" w:h="16840"/>
          <w:pgMar w:top="1360" w:right="283" w:bottom="260" w:left="0" w:header="0" w:footer="79" w:gutter="0"/>
          <w:cols w:space="720" w:num="1"/>
        </w:sectPr>
      </w:pPr>
    </w:p>
    <w:p w14:paraId="674C3044">
      <w:pPr>
        <w:pStyle w:val="13"/>
        <w:spacing w:before="82"/>
        <w:ind w:left="720"/>
      </w:pPr>
      <w:bookmarkStart w:id="104" w:name=" "/>
      <w:bookmarkEnd w:id="104"/>
      <w:bookmarkStart w:id="105" w:name=" "/>
      <w:bookmarkEnd w:id="105"/>
      <w:bookmarkStart w:id="106" w:name=" "/>
      <w:bookmarkEnd w:id="106"/>
      <w:r>
        <w:rPr>
          <w:spacing w:val="-2"/>
        </w:rPr>
        <w:t>Output:</w:t>
      </w:r>
    </w:p>
    <w:p w14:paraId="0FF913EB">
      <w:pPr>
        <w:pStyle w:val="13"/>
        <w:spacing w:before="222"/>
        <w:ind w:left="1290"/>
        <w:rPr>
          <w:rFonts w:ascii="Courier New"/>
        </w:rPr>
      </w:pPr>
      <w:r>
        <w:rPr>
          <w:rFonts w:ascii="Courier New"/>
          <w:spacing w:val="-10"/>
        </w:rPr>
        <w:t>0</w:t>
      </w:r>
    </w:p>
    <w:p w14:paraId="08468C20">
      <w:pPr>
        <w:pStyle w:val="13"/>
        <w:spacing w:before="92"/>
        <w:ind w:left="1290"/>
        <w:rPr>
          <w:rFonts w:ascii="Courier New"/>
        </w:rPr>
      </w:pPr>
      <w:r>
        <w:rPr>
          <w:rFonts w:ascii="Courier New"/>
          <w:spacing w:val="-10"/>
        </w:rPr>
        <w:t>1</w:t>
      </w:r>
    </w:p>
    <w:p w14:paraId="6FBB2645">
      <w:pPr>
        <w:pStyle w:val="13"/>
        <w:spacing w:before="92"/>
        <w:ind w:left="1290"/>
        <w:rPr>
          <w:rFonts w:ascii="Courier New"/>
        </w:rPr>
      </w:pPr>
      <w:r>
        <w:rPr>
          <w:rFonts w:ascii="Courier New"/>
          <w:spacing w:val="-10"/>
        </w:rPr>
        <w:t>2</w:t>
      </w:r>
    </w:p>
    <w:p w14:paraId="6459584D">
      <w:pPr>
        <w:pStyle w:val="13"/>
        <w:spacing w:before="92"/>
        <w:ind w:left="1290"/>
        <w:rPr>
          <w:rFonts w:ascii="Courier New"/>
        </w:rPr>
      </w:pPr>
      <w:r>
        <w:rPr>
          <w:rFonts w:ascii="Courier New"/>
          <w:spacing w:val="-10"/>
        </w:rPr>
        <w:t>4</w:t>
      </w:r>
    </w:p>
    <w:p w14:paraId="49D853FF">
      <w:pPr>
        <w:pStyle w:val="13"/>
        <w:spacing w:before="4"/>
        <w:rPr>
          <w:rFonts w:ascii="Courier New"/>
          <w:sz w:val="19"/>
        </w:rPr>
      </w:pPr>
      <w:r>
        <w:rPr>
          <w:rFonts w:ascii="Courier New"/>
          <w:sz w:val="19"/>
        </w:rPr>
        <mc:AlternateContent>
          <mc:Choice Requires="wps">
            <w:drawing>
              <wp:anchor distT="0" distB="0" distL="0" distR="0" simplePos="0" relativeHeight="251676672" behindDoc="1" locked="0" layoutInCell="1" allowOverlap="1">
                <wp:simplePos x="0" y="0"/>
                <wp:positionH relativeFrom="page">
                  <wp:posOffset>863600</wp:posOffset>
                </wp:positionH>
                <wp:positionV relativeFrom="paragraph">
                  <wp:posOffset>154305</wp:posOffset>
                </wp:positionV>
                <wp:extent cx="6477000" cy="1270"/>
                <wp:effectExtent l="0" t="0" r="0" b="0"/>
                <wp:wrapTopAndBottom/>
                <wp:docPr id="31" name="Graphic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>
                              <a:moveTo>
                                <a:pt x="0" y="0"/>
                              </a:moveTo>
                              <a:lnTo>
                                <a:pt x="6477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1" o:spid="_x0000_s1026" o:spt="100" style="position:absolute;left:0pt;margin-left:68pt;margin-top:12.15pt;height:0.1pt;width:510pt;mso-position-horizontal-relative:page;mso-wrap-distance-bottom:0pt;mso-wrap-distance-top:0pt;z-index:-251639808;mso-width-relative:page;mso-height-relative:page;" filled="f" stroked="t" coordsize="6477000,1" o:gfxdata="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DAYhOE2AAAAAoBAAAPAAAAAAAA&#10;AAEAIAAAACIAAABkcnMvZG93bnJldi54bWxQSwECFAAUAAAACACHTuJA5l4trhICAAB9BAAADgAA&#10;AAAAAAABACAAAAAnAQAAZHJzL2Uyb0RvYy54bWxQSwUGAAAAAAYABgBZAQAAqwUAAAAA&#10;" path="m0,0l6477000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13B707D4">
      <w:pPr>
        <w:pStyle w:val="13"/>
        <w:rPr>
          <w:rFonts w:ascii="Courier New"/>
        </w:rPr>
      </w:pPr>
    </w:p>
    <w:p w14:paraId="2E8312F6">
      <w:pPr>
        <w:pStyle w:val="13"/>
        <w:spacing w:before="148"/>
        <w:rPr>
          <w:rFonts w:ascii="Courier New"/>
        </w:rPr>
      </w:pPr>
    </w:p>
    <w:p w14:paraId="631DEA14">
      <w:pPr>
        <w:pStyle w:val="16"/>
        <w:numPr>
          <w:ilvl w:val="1"/>
          <w:numId w:val="33"/>
        </w:numPr>
        <w:tabs>
          <w:tab w:val="left" w:pos="977"/>
        </w:tabs>
        <w:spacing w:before="0" w:after="0" w:line="240" w:lineRule="auto"/>
        <w:ind w:left="977" w:right="0" w:hanging="257"/>
        <w:jc w:val="left"/>
        <w:rPr>
          <w:sz w:val="24"/>
        </w:rPr>
      </w:pPr>
      <w:r>
        <w:rPr>
          <w:rFonts w:ascii="Courier New"/>
          <w:b/>
          <w:color w:val="178037"/>
          <w:sz w:val="27"/>
        </w:rPr>
        <w:t>pass</w:t>
      </w:r>
      <w:r>
        <w:rPr>
          <w:rFonts w:ascii="Courier New"/>
          <w:b/>
          <w:color w:val="178037"/>
          <w:spacing w:val="-103"/>
          <w:sz w:val="27"/>
        </w:rPr>
        <w:t xml:space="preserve"> </w:t>
      </w:r>
      <w:r>
        <w:rPr>
          <w:spacing w:val="-2"/>
          <w:sz w:val="24"/>
        </w:rPr>
        <w:t>Statement</w:t>
      </w:r>
    </w:p>
    <w:p w14:paraId="2FE89AA3">
      <w:pPr>
        <w:pStyle w:val="16"/>
        <w:numPr>
          <w:ilvl w:val="2"/>
          <w:numId w:val="33"/>
        </w:numPr>
        <w:tabs>
          <w:tab w:val="left" w:pos="1439"/>
        </w:tabs>
        <w:spacing w:before="170" w:after="0" w:line="240" w:lineRule="auto"/>
        <w:ind w:left="1439" w:right="0" w:hanging="359"/>
        <w:jc w:val="left"/>
        <w:rPr>
          <w:sz w:val="24"/>
        </w:rPr>
      </w:pPr>
      <w:r>
        <w:rPr>
          <w:spacing w:val="-2"/>
          <w:sz w:val="24"/>
        </w:rPr>
        <w:t>Does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nothing;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it's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placeholder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statement.</w:t>
      </w:r>
    </w:p>
    <w:p w14:paraId="0565BE74">
      <w:pPr>
        <w:pStyle w:val="16"/>
        <w:numPr>
          <w:ilvl w:val="2"/>
          <w:numId w:val="33"/>
        </w:numPr>
        <w:tabs>
          <w:tab w:val="left" w:pos="1439"/>
        </w:tabs>
        <w:spacing w:before="52" w:after="0" w:line="240" w:lineRule="auto"/>
        <w:ind w:left="1439" w:right="0" w:hanging="359"/>
        <w:jc w:val="left"/>
        <w:rPr>
          <w:sz w:val="24"/>
        </w:rPr>
      </w:pPr>
      <w:r>
        <w:rPr>
          <w:sz w:val="24"/>
        </w:rPr>
        <w:t>Used</w:t>
      </w:r>
      <w:r>
        <w:rPr>
          <w:spacing w:val="-15"/>
          <w:sz w:val="24"/>
        </w:rPr>
        <w:t xml:space="preserve"> </w:t>
      </w:r>
      <w:r>
        <w:rPr>
          <w:sz w:val="24"/>
        </w:rPr>
        <w:t>when</w:t>
      </w:r>
      <w:r>
        <w:rPr>
          <w:spacing w:val="-14"/>
          <w:sz w:val="24"/>
        </w:rPr>
        <w:t xml:space="preserve"> </w:t>
      </w:r>
      <w:r>
        <w:rPr>
          <w:sz w:val="24"/>
        </w:rPr>
        <w:t>syntax</w:t>
      </w:r>
      <w:r>
        <w:rPr>
          <w:spacing w:val="-15"/>
          <w:sz w:val="24"/>
        </w:rPr>
        <w:t xml:space="preserve"> </w:t>
      </w:r>
      <w:r>
        <w:rPr>
          <w:sz w:val="24"/>
        </w:rPr>
        <w:t>requires</w:t>
      </w:r>
      <w:r>
        <w:rPr>
          <w:spacing w:val="-14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statement</w:t>
      </w:r>
      <w:r>
        <w:rPr>
          <w:spacing w:val="-15"/>
          <w:sz w:val="24"/>
        </w:rPr>
        <w:t xml:space="preserve"> </w:t>
      </w:r>
      <w:r>
        <w:rPr>
          <w:sz w:val="24"/>
        </w:rPr>
        <w:t>but</w:t>
      </w:r>
      <w:r>
        <w:rPr>
          <w:spacing w:val="-14"/>
          <w:sz w:val="24"/>
        </w:rPr>
        <w:t xml:space="preserve"> </w:t>
      </w:r>
      <w:r>
        <w:rPr>
          <w:sz w:val="24"/>
        </w:rPr>
        <w:t>no</w:t>
      </w:r>
      <w:r>
        <w:rPr>
          <w:spacing w:val="-15"/>
          <w:sz w:val="24"/>
        </w:rPr>
        <w:t xml:space="preserve"> </w:t>
      </w:r>
      <w:r>
        <w:rPr>
          <w:sz w:val="24"/>
        </w:rPr>
        <w:t>action</w:t>
      </w:r>
      <w:r>
        <w:rPr>
          <w:spacing w:val="-14"/>
          <w:sz w:val="24"/>
        </w:rPr>
        <w:t xml:space="preserve"> </w:t>
      </w:r>
      <w:r>
        <w:rPr>
          <w:sz w:val="24"/>
        </w:rPr>
        <w:t>is</w:t>
      </w:r>
      <w:r>
        <w:rPr>
          <w:spacing w:val="-15"/>
          <w:sz w:val="24"/>
        </w:rPr>
        <w:t xml:space="preserve"> </w:t>
      </w:r>
      <w:r>
        <w:rPr>
          <w:sz w:val="24"/>
        </w:rPr>
        <w:t>needed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yet.</w:t>
      </w:r>
    </w:p>
    <w:p w14:paraId="6E611B46">
      <w:pPr>
        <w:pStyle w:val="16"/>
        <w:numPr>
          <w:ilvl w:val="2"/>
          <w:numId w:val="33"/>
        </w:numPr>
        <w:tabs>
          <w:tab w:val="left" w:pos="1439"/>
        </w:tabs>
        <w:spacing w:before="53" w:after="0" w:line="388" w:lineRule="auto"/>
        <w:ind w:left="720" w:right="615" w:firstLine="360"/>
        <w:jc w:val="left"/>
        <w:rPr>
          <w:sz w:val="24"/>
        </w:rPr>
      </w:pPr>
      <w:r>
        <w:rPr>
          <w:sz w:val="24"/>
        </w:rPr>
        <w:t>Commonly</w:t>
      </w:r>
      <w:r>
        <w:rPr>
          <w:spacing w:val="-10"/>
          <w:sz w:val="24"/>
        </w:rPr>
        <w:t xml:space="preserve"> </w:t>
      </w:r>
      <w:r>
        <w:rPr>
          <w:sz w:val="24"/>
        </w:rPr>
        <w:t>used</w:t>
      </w:r>
      <w:r>
        <w:rPr>
          <w:spacing w:val="-10"/>
          <w:sz w:val="24"/>
        </w:rPr>
        <w:t xml:space="preserve"> </w:t>
      </w:r>
      <w:r>
        <w:rPr>
          <w:sz w:val="24"/>
        </w:rPr>
        <w:t>as</w:t>
      </w:r>
      <w:r>
        <w:rPr>
          <w:spacing w:val="-10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stub</w:t>
      </w:r>
      <w:r>
        <w:rPr>
          <w:spacing w:val="-10"/>
          <w:sz w:val="24"/>
        </w:rPr>
        <w:t xml:space="preserve"> </w:t>
      </w:r>
      <w:r>
        <w:rPr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sz w:val="24"/>
        </w:rPr>
        <w:t>unﬁnished</w:t>
      </w:r>
      <w:r>
        <w:rPr>
          <w:spacing w:val="-10"/>
          <w:sz w:val="24"/>
        </w:rPr>
        <w:t xml:space="preserve"> </w:t>
      </w:r>
      <w:r>
        <w:rPr>
          <w:sz w:val="24"/>
        </w:rPr>
        <w:t>code</w:t>
      </w:r>
      <w:r>
        <w:rPr>
          <w:spacing w:val="-10"/>
          <w:sz w:val="24"/>
        </w:rPr>
        <w:t xml:space="preserve"> </w:t>
      </w:r>
      <w:r>
        <w:rPr>
          <w:sz w:val="24"/>
        </w:rPr>
        <w:t>blocks</w:t>
      </w:r>
      <w:r>
        <w:rPr>
          <w:spacing w:val="-10"/>
          <w:sz w:val="24"/>
        </w:rPr>
        <w:t xml:space="preserve"> </w:t>
      </w:r>
      <w:r>
        <w:rPr>
          <w:sz w:val="24"/>
        </w:rPr>
        <w:t>like</w:t>
      </w:r>
      <w:r>
        <w:rPr>
          <w:spacing w:val="-10"/>
          <w:sz w:val="24"/>
        </w:rPr>
        <w:t xml:space="preserve"> </w:t>
      </w:r>
      <w:r>
        <w:rPr>
          <w:sz w:val="24"/>
        </w:rPr>
        <w:t>functions,</w:t>
      </w:r>
      <w:r>
        <w:rPr>
          <w:spacing w:val="-10"/>
          <w:sz w:val="24"/>
        </w:rPr>
        <w:t xml:space="preserve"> </w:t>
      </w:r>
      <w:r>
        <w:rPr>
          <w:sz w:val="24"/>
        </w:rPr>
        <w:t>loops,</w:t>
      </w:r>
      <w:r>
        <w:rPr>
          <w:spacing w:val="-10"/>
          <w:sz w:val="24"/>
        </w:rPr>
        <w:t xml:space="preserve"> </w:t>
      </w:r>
      <w:r>
        <w:rPr>
          <w:sz w:val="24"/>
        </w:rPr>
        <w:t>or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conditionals. </w:t>
      </w:r>
      <w:r>
        <w:rPr>
          <w:spacing w:val="-2"/>
          <w:sz w:val="24"/>
        </w:rPr>
        <w:t>Example:</w:t>
      </w:r>
    </w:p>
    <w:p w14:paraId="0668DA09">
      <w:pPr>
        <w:pStyle w:val="13"/>
        <w:spacing w:line="269" w:lineRule="exact"/>
        <w:ind w:left="720"/>
        <w:rPr>
          <w:rFonts w:ascii="Courier New"/>
        </w:rPr>
      </w:pPr>
      <w:r>
        <w:rPr>
          <w:rFonts w:ascii="Courier New"/>
          <w:spacing w:val="-2"/>
        </w:rPr>
        <w:t>python</w:t>
      </w:r>
    </w:p>
    <w:p w14:paraId="43494719">
      <w:pPr>
        <w:pStyle w:val="13"/>
        <w:spacing w:before="60"/>
        <w:rPr>
          <w:rFonts w:ascii="Courier New"/>
        </w:rPr>
      </w:pPr>
    </w:p>
    <w:p w14:paraId="5F62E5C3">
      <w:pPr>
        <w:pStyle w:val="13"/>
        <w:spacing w:line="321" w:lineRule="auto"/>
        <w:ind w:left="1866" w:right="7526" w:hanging="577"/>
        <w:rPr>
          <w:rFonts w:ascii="Courier New"/>
        </w:rPr>
      </w:pPr>
      <w:r>
        <w:rPr>
          <w:rFonts w:ascii="Courier New"/>
        </w:rPr>
        <w:t>for</w:t>
      </w:r>
      <w:r>
        <w:rPr>
          <w:rFonts w:ascii="Courier New"/>
          <w:spacing w:val="-13"/>
        </w:rPr>
        <w:t xml:space="preserve"> </w:t>
      </w:r>
      <w:r>
        <w:rPr>
          <w:rFonts w:ascii="Courier New"/>
        </w:rPr>
        <w:t>i</w:t>
      </w:r>
      <w:r>
        <w:rPr>
          <w:rFonts w:ascii="Courier New"/>
          <w:spacing w:val="-13"/>
        </w:rPr>
        <w:t xml:space="preserve"> </w:t>
      </w:r>
      <w:r>
        <w:rPr>
          <w:rFonts w:ascii="Courier New"/>
        </w:rPr>
        <w:t>in</w:t>
      </w:r>
      <w:r>
        <w:rPr>
          <w:rFonts w:ascii="Courier New"/>
          <w:spacing w:val="-13"/>
        </w:rPr>
        <w:t xml:space="preserve"> </w:t>
      </w:r>
      <w:r>
        <w:rPr>
          <w:rFonts w:ascii="Courier New"/>
        </w:rPr>
        <w:t>range(5): if i == 3:</w:t>
      </w:r>
    </w:p>
    <w:p w14:paraId="3599A864">
      <w:pPr>
        <w:tabs>
          <w:tab w:val="left" w:pos="3306"/>
        </w:tabs>
        <w:spacing w:before="0" w:line="271" w:lineRule="exact"/>
        <w:ind w:left="2442" w:right="0" w:firstLine="0"/>
        <w:jc w:val="left"/>
        <w:rPr>
          <w:i/>
          <w:sz w:val="24"/>
        </w:rPr>
      </w:pPr>
      <w:r>
        <w:rPr>
          <w:rFonts w:ascii="Courier New"/>
          <w:spacing w:val="-4"/>
          <w:w w:val="115"/>
          <w:sz w:val="24"/>
        </w:rPr>
        <w:t>pass</w:t>
      </w:r>
      <w:r>
        <w:rPr>
          <w:rFonts w:ascii="Courier New"/>
          <w:sz w:val="24"/>
        </w:rPr>
        <w:tab/>
      </w:r>
      <w:r>
        <w:rPr>
          <w:i/>
          <w:w w:val="115"/>
          <w:sz w:val="24"/>
        </w:rPr>
        <w:t>#</w:t>
      </w:r>
      <w:r>
        <w:rPr>
          <w:i/>
          <w:spacing w:val="73"/>
          <w:w w:val="150"/>
          <w:sz w:val="24"/>
        </w:rPr>
        <w:t xml:space="preserve"> </w:t>
      </w:r>
      <w:r>
        <w:rPr>
          <w:i/>
          <w:w w:val="115"/>
          <w:sz w:val="24"/>
        </w:rPr>
        <w:t>Placeholder,</w:t>
      </w:r>
      <w:r>
        <w:rPr>
          <w:i/>
          <w:spacing w:val="73"/>
          <w:w w:val="150"/>
          <w:sz w:val="24"/>
        </w:rPr>
        <w:t xml:space="preserve"> </w:t>
      </w:r>
      <w:r>
        <w:rPr>
          <w:i/>
          <w:w w:val="115"/>
          <w:sz w:val="24"/>
        </w:rPr>
        <w:t>no</w:t>
      </w:r>
      <w:r>
        <w:rPr>
          <w:i/>
          <w:spacing w:val="74"/>
          <w:w w:val="150"/>
          <w:sz w:val="24"/>
        </w:rPr>
        <w:t xml:space="preserve"> </w:t>
      </w:r>
      <w:r>
        <w:rPr>
          <w:i/>
          <w:w w:val="115"/>
          <w:sz w:val="24"/>
        </w:rPr>
        <w:t>action</w:t>
      </w:r>
      <w:r>
        <w:rPr>
          <w:i/>
          <w:spacing w:val="73"/>
          <w:w w:val="150"/>
          <w:sz w:val="24"/>
        </w:rPr>
        <w:t xml:space="preserve"> </w:t>
      </w:r>
      <w:r>
        <w:rPr>
          <w:i/>
          <w:spacing w:val="-4"/>
          <w:w w:val="115"/>
          <w:sz w:val="24"/>
        </w:rPr>
        <w:t>taken</w:t>
      </w:r>
    </w:p>
    <w:p w14:paraId="44F94214">
      <w:pPr>
        <w:pStyle w:val="13"/>
        <w:spacing w:before="92"/>
        <w:ind w:left="1866"/>
        <w:rPr>
          <w:rFonts w:ascii="Courier New"/>
        </w:rPr>
      </w:pPr>
      <w:r>
        <w:rPr>
          <w:rFonts w:ascii="Courier New"/>
          <w:spacing w:val="-2"/>
        </w:rPr>
        <w:t>print(i)</w:t>
      </w:r>
    </w:p>
    <w:p w14:paraId="1C063492">
      <w:pPr>
        <w:pStyle w:val="13"/>
        <w:rPr>
          <w:rFonts w:ascii="Courier New"/>
        </w:rPr>
      </w:pPr>
    </w:p>
    <w:p w14:paraId="1C0A8B9A">
      <w:pPr>
        <w:pStyle w:val="13"/>
        <w:spacing w:before="128"/>
        <w:rPr>
          <w:rFonts w:ascii="Courier New"/>
        </w:rPr>
      </w:pPr>
    </w:p>
    <w:p w14:paraId="5B2B2695">
      <w:pPr>
        <w:pStyle w:val="13"/>
        <w:ind w:left="720"/>
      </w:pPr>
      <w:r>
        <w:rPr>
          <w:spacing w:val="-2"/>
        </w:rPr>
        <w:t>Output:</w:t>
      </w:r>
    </w:p>
    <w:p w14:paraId="59DF332B">
      <w:pPr>
        <w:pStyle w:val="13"/>
        <w:spacing w:before="222"/>
        <w:ind w:left="1290"/>
        <w:rPr>
          <w:rFonts w:ascii="Courier New"/>
        </w:rPr>
      </w:pPr>
      <w:r>
        <w:rPr>
          <w:rFonts w:ascii="Courier New"/>
          <w:spacing w:val="-10"/>
        </w:rPr>
        <w:t>0</w:t>
      </w:r>
    </w:p>
    <w:p w14:paraId="0CECC451">
      <w:pPr>
        <w:pStyle w:val="13"/>
        <w:spacing w:before="92"/>
        <w:ind w:left="1290"/>
        <w:rPr>
          <w:rFonts w:ascii="Courier New"/>
        </w:rPr>
      </w:pPr>
      <w:r>
        <w:rPr>
          <w:rFonts w:ascii="Courier New"/>
          <w:spacing w:val="-10"/>
        </w:rPr>
        <w:t>1</w:t>
      </w:r>
    </w:p>
    <w:p w14:paraId="273EE6F9">
      <w:pPr>
        <w:pStyle w:val="13"/>
        <w:spacing w:before="92"/>
        <w:ind w:left="1290"/>
        <w:rPr>
          <w:rFonts w:ascii="Courier New"/>
        </w:rPr>
      </w:pPr>
      <w:r>
        <w:rPr>
          <w:rFonts w:ascii="Courier New"/>
          <w:spacing w:val="-10"/>
        </w:rPr>
        <w:t>2</w:t>
      </w:r>
    </w:p>
    <w:p w14:paraId="783C1875">
      <w:pPr>
        <w:pStyle w:val="13"/>
        <w:spacing w:before="92"/>
        <w:ind w:left="1290"/>
        <w:rPr>
          <w:rFonts w:ascii="Courier New"/>
        </w:rPr>
      </w:pPr>
      <w:r>
        <w:rPr>
          <w:rFonts w:ascii="Courier New"/>
          <w:spacing w:val="-10"/>
        </w:rPr>
        <w:t>3</w:t>
      </w:r>
    </w:p>
    <w:p w14:paraId="5589AC64">
      <w:pPr>
        <w:pStyle w:val="13"/>
        <w:spacing w:before="92"/>
        <w:ind w:left="1290"/>
        <w:rPr>
          <w:rFonts w:ascii="Courier New"/>
        </w:rPr>
      </w:pPr>
      <w:r>
        <w:rPr>
          <w:rFonts w:ascii="Courier New"/>
          <w:spacing w:val="-10"/>
        </w:rPr>
        <w:t>4</w:t>
      </w:r>
    </w:p>
    <w:p w14:paraId="5864E1E7">
      <w:pPr>
        <w:pStyle w:val="13"/>
        <w:rPr>
          <w:rFonts w:ascii="Courier New"/>
          <w:sz w:val="20"/>
        </w:rPr>
      </w:pPr>
    </w:p>
    <w:p w14:paraId="1F83DF92">
      <w:pPr>
        <w:pStyle w:val="13"/>
        <w:rPr>
          <w:rFonts w:ascii="Courier New"/>
          <w:sz w:val="20"/>
        </w:rPr>
      </w:pPr>
    </w:p>
    <w:p w14:paraId="71F0478F">
      <w:pPr>
        <w:pStyle w:val="13"/>
        <w:spacing w:before="168"/>
        <w:rPr>
          <w:rFonts w:ascii="Courier New"/>
          <w:sz w:val="20"/>
        </w:rPr>
      </w:pPr>
      <w:r>
        <w:rPr>
          <w:rFonts w:ascii="Courier New"/>
          <w:sz w:val="20"/>
        </w:rPr>
        <mc:AlternateContent>
          <mc:Choice Requires="wps">
            <w:drawing>
              <wp:anchor distT="0" distB="0" distL="0" distR="0" simplePos="0" relativeHeight="251677696" behindDoc="1" locked="0" layoutInCell="1" allowOverlap="1">
                <wp:simplePos x="0" y="0"/>
                <wp:positionH relativeFrom="page">
                  <wp:posOffset>863600</wp:posOffset>
                </wp:positionH>
                <wp:positionV relativeFrom="paragraph">
                  <wp:posOffset>265430</wp:posOffset>
                </wp:positionV>
                <wp:extent cx="6477000" cy="1270"/>
                <wp:effectExtent l="0" t="0" r="0" b="0"/>
                <wp:wrapTopAndBottom/>
                <wp:docPr id="32" name="Graphic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>
                              <a:moveTo>
                                <a:pt x="0" y="0"/>
                              </a:moveTo>
                              <a:lnTo>
                                <a:pt x="6477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2" o:spid="_x0000_s1026" o:spt="100" style="position:absolute;left:0pt;margin-left:68pt;margin-top:20.9pt;height:0.1pt;width:510pt;mso-position-horizontal-relative:page;mso-wrap-distance-bottom:0pt;mso-wrap-distance-top:0pt;z-index:-251638784;mso-width-relative:page;mso-height-relative:page;" filled="f" stroked="t" coordsize="6477000,1" o:gfxdata="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GnaP+TXAAAACgEAAA8AAAAAAAAA&#10;AQAgAAAAIgAAAGRycy9kb3ducmV2LnhtbFBLAQIUABQAAAAIAIdO4kC5LOKmEgIAAH0EAAAOAAAA&#10;AAAAAAEAIAAAACYBAABkcnMvZTJvRG9jLnhtbFBLBQYAAAAABgAGAFkBAACqBQAAAAA=&#10;" path="m0,0l6477000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72722289">
      <w:pPr>
        <w:pStyle w:val="13"/>
        <w:spacing w:after="0"/>
        <w:rPr>
          <w:rFonts w:ascii="Courier New"/>
          <w:sz w:val="20"/>
        </w:rPr>
        <w:sectPr>
          <w:pgSz w:w="11920" w:h="16840"/>
          <w:pgMar w:top="1360" w:right="283" w:bottom="260" w:left="0" w:header="0" w:footer="79" w:gutter="0"/>
          <w:cols w:space="720" w:num="1"/>
        </w:sectPr>
      </w:pPr>
    </w:p>
    <w:p w14:paraId="0CA85C51">
      <w:pPr>
        <w:spacing w:before="84"/>
        <w:ind w:left="570" w:right="0" w:firstLine="0"/>
        <w:jc w:val="left"/>
        <w:rPr>
          <w:b/>
          <w:sz w:val="34"/>
        </w:rPr>
      </w:pPr>
      <w:bookmarkStart w:id="107" w:name="Summary of Differences "/>
      <w:bookmarkEnd w:id="107"/>
      <w:r>
        <w:rPr>
          <w:b/>
          <w:spacing w:val="-2"/>
          <w:sz w:val="34"/>
        </w:rPr>
        <w:t>Summary</w:t>
      </w:r>
      <w:r>
        <w:rPr>
          <w:b/>
          <w:spacing w:val="-21"/>
          <w:sz w:val="34"/>
        </w:rPr>
        <w:t xml:space="preserve"> </w:t>
      </w:r>
      <w:r>
        <w:rPr>
          <w:b/>
          <w:spacing w:val="-2"/>
          <w:sz w:val="34"/>
        </w:rPr>
        <w:t>of</w:t>
      </w:r>
      <w:r>
        <w:rPr>
          <w:b/>
          <w:spacing w:val="-20"/>
          <w:sz w:val="34"/>
        </w:rPr>
        <w:t xml:space="preserve"> </w:t>
      </w:r>
      <w:r>
        <w:rPr>
          <w:b/>
          <w:spacing w:val="-2"/>
          <w:sz w:val="34"/>
        </w:rPr>
        <w:t>Differences</w:t>
      </w:r>
    </w:p>
    <w:p w14:paraId="1AD3D8EB">
      <w:pPr>
        <w:pStyle w:val="13"/>
        <w:spacing w:before="1" w:after="1"/>
        <w:rPr>
          <w:b/>
          <w:sz w:val="12"/>
        </w:rPr>
      </w:pPr>
    </w:p>
    <w:tbl>
      <w:tblPr>
        <w:tblStyle w:val="12"/>
        <w:tblW w:w="0" w:type="auto"/>
        <w:tblInd w:w="38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00"/>
        <w:gridCol w:w="4520"/>
        <w:gridCol w:w="4660"/>
      </w:tblGrid>
      <w:tr w14:paraId="77D7992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0" w:hRule="atLeast"/>
        </w:trPr>
        <w:tc>
          <w:tcPr>
            <w:tcW w:w="1900" w:type="dxa"/>
          </w:tcPr>
          <w:p w14:paraId="54EB2FAD">
            <w:pPr>
              <w:pStyle w:val="17"/>
              <w:spacing w:before="122"/>
              <w:rPr>
                <w:b/>
                <w:sz w:val="21"/>
              </w:rPr>
            </w:pPr>
          </w:p>
          <w:p w14:paraId="4AF5925A">
            <w:pPr>
              <w:pStyle w:val="17"/>
              <w:ind w:left="11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Statement</w:t>
            </w:r>
          </w:p>
        </w:tc>
        <w:tc>
          <w:tcPr>
            <w:tcW w:w="4520" w:type="dxa"/>
          </w:tcPr>
          <w:p w14:paraId="74B8F50E">
            <w:pPr>
              <w:pStyle w:val="17"/>
              <w:spacing w:before="122"/>
              <w:rPr>
                <w:b/>
                <w:sz w:val="21"/>
              </w:rPr>
            </w:pPr>
          </w:p>
          <w:p w14:paraId="3FA124FF">
            <w:pPr>
              <w:pStyle w:val="17"/>
              <w:ind w:left="835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Effect</w:t>
            </w:r>
          </w:p>
        </w:tc>
        <w:tc>
          <w:tcPr>
            <w:tcW w:w="4660" w:type="dxa"/>
          </w:tcPr>
          <w:p w14:paraId="3A2533A3">
            <w:pPr>
              <w:pStyle w:val="17"/>
              <w:spacing w:before="122"/>
              <w:rPr>
                <w:b/>
                <w:sz w:val="21"/>
              </w:rPr>
            </w:pPr>
          </w:p>
          <w:p w14:paraId="61394971">
            <w:pPr>
              <w:pStyle w:val="17"/>
              <w:ind w:left="845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Typical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Use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Case</w:t>
            </w:r>
          </w:p>
        </w:tc>
      </w:tr>
      <w:tr w14:paraId="6780A9D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80" w:hRule="atLeast"/>
        </w:trPr>
        <w:tc>
          <w:tcPr>
            <w:tcW w:w="1900" w:type="dxa"/>
          </w:tcPr>
          <w:p w14:paraId="6F62C9F0">
            <w:pPr>
              <w:pStyle w:val="17"/>
              <w:rPr>
                <w:b/>
                <w:sz w:val="24"/>
              </w:rPr>
            </w:pPr>
          </w:p>
          <w:p w14:paraId="20D69ABD">
            <w:pPr>
              <w:pStyle w:val="17"/>
              <w:spacing w:before="13"/>
              <w:rPr>
                <w:b/>
                <w:sz w:val="24"/>
              </w:rPr>
            </w:pPr>
          </w:p>
          <w:p w14:paraId="3EABE1DF">
            <w:pPr>
              <w:pStyle w:val="17"/>
              <w:ind w:left="326"/>
              <w:rPr>
                <w:rFonts w:ascii="Courier New"/>
                <w:b/>
                <w:sz w:val="24"/>
              </w:rPr>
            </w:pPr>
            <w:r>
              <w:rPr>
                <w:rFonts w:ascii="Courier New"/>
                <w:b/>
                <w:color w:val="178037"/>
                <w:spacing w:val="-2"/>
                <w:sz w:val="24"/>
              </w:rPr>
              <w:t>break</w:t>
            </w:r>
          </w:p>
        </w:tc>
        <w:tc>
          <w:tcPr>
            <w:tcW w:w="4520" w:type="dxa"/>
          </w:tcPr>
          <w:p w14:paraId="7763300F">
            <w:pPr>
              <w:pStyle w:val="17"/>
              <w:rPr>
                <w:b/>
                <w:sz w:val="21"/>
              </w:rPr>
            </w:pPr>
          </w:p>
          <w:p w14:paraId="00B434BF">
            <w:pPr>
              <w:pStyle w:val="17"/>
              <w:spacing w:before="102"/>
              <w:rPr>
                <w:b/>
                <w:sz w:val="21"/>
              </w:rPr>
            </w:pPr>
          </w:p>
          <w:p w14:paraId="35622552">
            <w:pPr>
              <w:pStyle w:val="17"/>
              <w:ind w:left="835"/>
              <w:rPr>
                <w:sz w:val="21"/>
              </w:rPr>
            </w:pPr>
            <w:r>
              <w:rPr>
                <w:sz w:val="21"/>
              </w:rPr>
              <w:t>Exits</w:t>
            </w:r>
            <w:r>
              <w:rPr>
                <w:spacing w:val="-16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z w:val="21"/>
              </w:rPr>
              <w:t>loop</w:t>
            </w:r>
            <w:r>
              <w:rPr>
                <w:spacing w:val="-1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immediately</w:t>
            </w:r>
          </w:p>
        </w:tc>
        <w:tc>
          <w:tcPr>
            <w:tcW w:w="4660" w:type="dxa"/>
          </w:tcPr>
          <w:p w14:paraId="5A700045">
            <w:pPr>
              <w:pStyle w:val="17"/>
              <w:spacing w:before="129"/>
              <w:rPr>
                <w:b/>
                <w:sz w:val="21"/>
              </w:rPr>
            </w:pPr>
          </w:p>
          <w:p w14:paraId="03EEB567">
            <w:pPr>
              <w:pStyle w:val="17"/>
              <w:spacing w:before="1" w:line="424" w:lineRule="auto"/>
              <w:ind w:left="845" w:right="70"/>
              <w:rPr>
                <w:sz w:val="21"/>
              </w:rPr>
            </w:pPr>
            <w:r>
              <w:rPr>
                <w:sz w:val="21"/>
              </w:rPr>
              <w:t>Stop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looping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once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a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condition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 xml:space="preserve">is </w:t>
            </w:r>
            <w:r>
              <w:rPr>
                <w:spacing w:val="-2"/>
                <w:w w:val="105"/>
                <w:sz w:val="21"/>
              </w:rPr>
              <w:t>satisﬁed</w:t>
            </w:r>
          </w:p>
        </w:tc>
      </w:tr>
      <w:tr w14:paraId="3E36316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79" w:hRule="atLeast"/>
        </w:trPr>
        <w:tc>
          <w:tcPr>
            <w:tcW w:w="1900" w:type="dxa"/>
          </w:tcPr>
          <w:p w14:paraId="5B641665">
            <w:pPr>
              <w:pStyle w:val="17"/>
              <w:rPr>
                <w:b/>
                <w:sz w:val="24"/>
              </w:rPr>
            </w:pPr>
          </w:p>
          <w:p w14:paraId="056D5B82">
            <w:pPr>
              <w:pStyle w:val="17"/>
              <w:spacing w:before="12"/>
              <w:rPr>
                <w:b/>
                <w:sz w:val="24"/>
              </w:rPr>
            </w:pPr>
          </w:p>
          <w:p w14:paraId="2883B107">
            <w:pPr>
              <w:pStyle w:val="17"/>
              <w:ind w:left="326"/>
              <w:rPr>
                <w:rFonts w:ascii="Courier New"/>
                <w:b/>
                <w:sz w:val="24"/>
              </w:rPr>
            </w:pPr>
            <w:r>
              <w:rPr>
                <w:rFonts w:ascii="Courier New"/>
                <w:b/>
                <w:color w:val="178037"/>
                <w:spacing w:val="-2"/>
                <w:sz w:val="24"/>
              </w:rPr>
              <w:t>continue</w:t>
            </w:r>
          </w:p>
        </w:tc>
        <w:tc>
          <w:tcPr>
            <w:tcW w:w="4520" w:type="dxa"/>
          </w:tcPr>
          <w:p w14:paraId="6C8D44D6">
            <w:pPr>
              <w:pStyle w:val="17"/>
              <w:spacing w:before="129"/>
              <w:rPr>
                <w:b/>
                <w:sz w:val="21"/>
              </w:rPr>
            </w:pPr>
          </w:p>
          <w:p w14:paraId="2FBB749C">
            <w:pPr>
              <w:pStyle w:val="17"/>
              <w:spacing w:line="424" w:lineRule="auto"/>
              <w:ind w:left="835" w:right="297"/>
              <w:rPr>
                <w:sz w:val="21"/>
              </w:rPr>
            </w:pPr>
            <w:r>
              <w:rPr>
                <w:sz w:val="21"/>
              </w:rPr>
              <w:t>Skips</w:t>
            </w:r>
            <w:r>
              <w:rPr>
                <w:spacing w:val="-16"/>
                <w:sz w:val="21"/>
              </w:rPr>
              <w:t xml:space="preserve"> </w:t>
            </w:r>
            <w:r>
              <w:rPr>
                <w:sz w:val="21"/>
              </w:rPr>
              <w:t>current</w:t>
            </w:r>
            <w:r>
              <w:rPr>
                <w:spacing w:val="-16"/>
                <w:sz w:val="21"/>
              </w:rPr>
              <w:t xml:space="preserve"> </w:t>
            </w:r>
            <w:r>
              <w:rPr>
                <w:sz w:val="21"/>
              </w:rPr>
              <w:t>iteration</w:t>
            </w:r>
            <w:r>
              <w:rPr>
                <w:spacing w:val="-16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16"/>
                <w:sz w:val="21"/>
              </w:rPr>
              <w:t xml:space="preserve"> </w:t>
            </w:r>
            <w:r>
              <w:rPr>
                <w:sz w:val="21"/>
              </w:rPr>
              <w:t>moves</w:t>
            </w:r>
            <w:r>
              <w:rPr>
                <w:spacing w:val="-16"/>
                <w:sz w:val="21"/>
              </w:rPr>
              <w:t xml:space="preserve"> </w:t>
            </w:r>
            <w:r>
              <w:rPr>
                <w:sz w:val="21"/>
              </w:rPr>
              <w:t xml:space="preserve">to </w:t>
            </w:r>
            <w:r>
              <w:rPr>
                <w:spacing w:val="-4"/>
                <w:sz w:val="21"/>
              </w:rPr>
              <w:t>next</w:t>
            </w:r>
          </w:p>
        </w:tc>
        <w:tc>
          <w:tcPr>
            <w:tcW w:w="4660" w:type="dxa"/>
          </w:tcPr>
          <w:p w14:paraId="032BC4CD">
            <w:pPr>
              <w:pStyle w:val="17"/>
              <w:rPr>
                <w:b/>
                <w:sz w:val="21"/>
              </w:rPr>
            </w:pPr>
          </w:p>
          <w:p w14:paraId="7D66ABAC">
            <w:pPr>
              <w:pStyle w:val="17"/>
              <w:spacing w:before="101"/>
              <w:rPr>
                <w:b/>
                <w:sz w:val="21"/>
              </w:rPr>
            </w:pPr>
          </w:p>
          <w:p w14:paraId="340D281D">
            <w:pPr>
              <w:pStyle w:val="17"/>
              <w:ind w:left="845"/>
              <w:rPr>
                <w:sz w:val="21"/>
              </w:rPr>
            </w:pPr>
            <w:r>
              <w:rPr>
                <w:sz w:val="21"/>
              </w:rPr>
              <w:t>Skip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processing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for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speciﬁc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cases</w:t>
            </w:r>
          </w:p>
        </w:tc>
      </w:tr>
      <w:tr w14:paraId="7927DE2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80" w:hRule="atLeast"/>
        </w:trPr>
        <w:tc>
          <w:tcPr>
            <w:tcW w:w="1900" w:type="dxa"/>
          </w:tcPr>
          <w:p w14:paraId="34A46EB6">
            <w:pPr>
              <w:pStyle w:val="17"/>
              <w:spacing w:before="91"/>
              <w:rPr>
                <w:b/>
                <w:sz w:val="24"/>
              </w:rPr>
            </w:pPr>
          </w:p>
          <w:p w14:paraId="47CF204A">
            <w:pPr>
              <w:pStyle w:val="17"/>
              <w:ind w:left="326"/>
              <w:rPr>
                <w:rFonts w:ascii="Courier New"/>
                <w:b/>
                <w:sz w:val="24"/>
              </w:rPr>
            </w:pPr>
            <w:r>
              <w:rPr>
                <w:rFonts w:ascii="Courier New"/>
                <w:b/>
                <w:color w:val="178037"/>
                <w:spacing w:val="-4"/>
                <w:sz w:val="24"/>
              </w:rPr>
              <w:t>pass</w:t>
            </w:r>
          </w:p>
        </w:tc>
        <w:tc>
          <w:tcPr>
            <w:tcW w:w="4520" w:type="dxa"/>
          </w:tcPr>
          <w:p w14:paraId="0F1B54A3">
            <w:pPr>
              <w:pStyle w:val="17"/>
              <w:spacing w:before="145"/>
              <w:rPr>
                <w:b/>
                <w:sz w:val="21"/>
              </w:rPr>
            </w:pPr>
          </w:p>
          <w:p w14:paraId="765D8735">
            <w:pPr>
              <w:pStyle w:val="17"/>
              <w:ind w:left="835"/>
              <w:rPr>
                <w:sz w:val="21"/>
              </w:rPr>
            </w:pPr>
            <w:r>
              <w:rPr>
                <w:sz w:val="21"/>
              </w:rPr>
              <w:t>Does</w:t>
            </w:r>
            <w:r>
              <w:rPr>
                <w:spacing w:val="2"/>
                <w:sz w:val="21"/>
              </w:rPr>
              <w:t xml:space="preserve"> </w:t>
            </w:r>
            <w:r>
              <w:rPr>
                <w:sz w:val="21"/>
              </w:rPr>
              <w:t>nothing</w:t>
            </w:r>
            <w:r>
              <w:rPr>
                <w:spacing w:val="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(placeholder)</w:t>
            </w:r>
          </w:p>
        </w:tc>
        <w:tc>
          <w:tcPr>
            <w:tcW w:w="4660" w:type="dxa"/>
          </w:tcPr>
          <w:p w14:paraId="5ADC0C12">
            <w:pPr>
              <w:pStyle w:val="17"/>
              <w:spacing w:before="145"/>
              <w:rPr>
                <w:b/>
                <w:sz w:val="21"/>
              </w:rPr>
            </w:pPr>
          </w:p>
          <w:p w14:paraId="5F45894F">
            <w:pPr>
              <w:pStyle w:val="17"/>
              <w:ind w:left="845"/>
              <w:rPr>
                <w:sz w:val="21"/>
              </w:rPr>
            </w:pPr>
            <w:r>
              <w:rPr>
                <w:spacing w:val="-2"/>
                <w:sz w:val="21"/>
              </w:rPr>
              <w:t>Placeholder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for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code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to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be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added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later</w:t>
            </w:r>
          </w:p>
        </w:tc>
      </w:tr>
    </w:tbl>
    <w:p w14:paraId="16D9E39F">
      <w:pPr>
        <w:pStyle w:val="17"/>
        <w:spacing w:after="0"/>
        <w:rPr>
          <w:sz w:val="21"/>
        </w:rPr>
        <w:sectPr>
          <w:pgSz w:w="11920" w:h="16840"/>
          <w:pgMar w:top="1360" w:right="283" w:bottom="260" w:left="0" w:header="0" w:footer="79" w:gutter="0"/>
          <w:cols w:space="720" w:num="1"/>
        </w:sectPr>
      </w:pPr>
    </w:p>
    <w:p w14:paraId="7C82D510">
      <w:pPr>
        <w:pStyle w:val="3"/>
        <w:ind w:left="3600" w:firstLine="0"/>
      </w:pPr>
      <w:r>
        <w:rPr>
          <w:spacing w:val="-6"/>
        </w:rPr>
        <w:t>9.</w:t>
      </w:r>
      <w:r>
        <w:rPr>
          <w:spacing w:val="-18"/>
        </w:rPr>
        <w:t xml:space="preserve"> </w:t>
      </w:r>
      <w:r>
        <w:rPr>
          <w:spacing w:val="-6"/>
        </w:rPr>
        <w:t>String</w:t>
      </w:r>
      <w:r>
        <w:rPr>
          <w:spacing w:val="-17"/>
        </w:rPr>
        <w:t xml:space="preserve"> </w:t>
      </w:r>
      <w:r>
        <w:rPr>
          <w:spacing w:val="-6"/>
        </w:rPr>
        <w:t>Manipulation</w:t>
      </w:r>
    </w:p>
    <w:p w14:paraId="78A288DF">
      <w:pPr>
        <w:pStyle w:val="13"/>
        <w:spacing w:before="203"/>
        <w:rPr>
          <w:b/>
          <w:sz w:val="36"/>
        </w:rPr>
      </w:pPr>
    </w:p>
    <w:p w14:paraId="58F4FF52">
      <w:pPr>
        <w:pStyle w:val="7"/>
        <w:numPr>
          <w:ilvl w:val="0"/>
          <w:numId w:val="34"/>
        </w:numPr>
        <w:tabs>
          <w:tab w:val="left" w:pos="959"/>
        </w:tabs>
        <w:spacing w:before="0" w:after="0" w:line="309" w:lineRule="auto"/>
        <w:ind w:left="720" w:right="3933" w:firstLine="0"/>
        <w:jc w:val="left"/>
        <w:rPr>
          <w:sz w:val="26"/>
        </w:rPr>
      </w:pPr>
      <w:r>
        <w:rPr>
          <w:spacing w:val="-4"/>
        </w:rPr>
        <w:t>Understanding</w:t>
      </w:r>
      <w:r>
        <w:rPr>
          <w:spacing w:val="-14"/>
        </w:rPr>
        <w:t xml:space="preserve"> </w:t>
      </w:r>
      <w:r>
        <w:rPr>
          <w:spacing w:val="-4"/>
        </w:rPr>
        <w:t>how</w:t>
      </w:r>
      <w:r>
        <w:rPr>
          <w:spacing w:val="-14"/>
        </w:rPr>
        <w:t xml:space="preserve"> </w:t>
      </w:r>
      <w:r>
        <w:rPr>
          <w:spacing w:val="-4"/>
        </w:rPr>
        <w:t>to</w:t>
      </w:r>
      <w:r>
        <w:rPr>
          <w:spacing w:val="-14"/>
        </w:rPr>
        <w:t xml:space="preserve"> </w:t>
      </w:r>
      <w:r>
        <w:rPr>
          <w:spacing w:val="-4"/>
        </w:rPr>
        <w:t>access</w:t>
      </w:r>
      <w:r>
        <w:rPr>
          <w:spacing w:val="-14"/>
        </w:rPr>
        <w:t xml:space="preserve"> </w:t>
      </w:r>
      <w:r>
        <w:rPr>
          <w:spacing w:val="-4"/>
        </w:rPr>
        <w:t>and</w:t>
      </w:r>
      <w:r>
        <w:rPr>
          <w:spacing w:val="-14"/>
        </w:rPr>
        <w:t xml:space="preserve"> </w:t>
      </w:r>
      <w:r>
        <w:rPr>
          <w:spacing w:val="-4"/>
        </w:rPr>
        <w:t>manipulate</w:t>
      </w:r>
      <w:r>
        <w:rPr>
          <w:spacing w:val="-14"/>
        </w:rPr>
        <w:t xml:space="preserve"> </w:t>
      </w:r>
      <w:r>
        <w:rPr>
          <w:spacing w:val="-4"/>
        </w:rPr>
        <w:t>strings. Ans:</w:t>
      </w:r>
    </w:p>
    <w:p w14:paraId="501597A3">
      <w:pPr>
        <w:spacing w:before="0" w:line="277" w:lineRule="exact"/>
        <w:ind w:left="1440" w:right="0" w:firstLine="0"/>
        <w:jc w:val="left"/>
        <w:rPr>
          <w:b/>
          <w:sz w:val="24"/>
        </w:rPr>
      </w:pPr>
      <w:r>
        <w:rPr>
          <w:b/>
          <w:sz w:val="24"/>
        </w:rPr>
        <w:t>Accessing</w:t>
      </w:r>
      <w:r>
        <w:rPr>
          <w:b/>
          <w:spacing w:val="-17"/>
          <w:sz w:val="24"/>
        </w:rPr>
        <w:t xml:space="preserve"> </w:t>
      </w:r>
      <w:r>
        <w:rPr>
          <w:b/>
          <w:sz w:val="24"/>
        </w:rPr>
        <w:t>Characters</w:t>
      </w:r>
      <w:r>
        <w:rPr>
          <w:b/>
          <w:spacing w:val="-16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6"/>
          <w:sz w:val="24"/>
        </w:rPr>
        <w:t xml:space="preserve"> </w:t>
      </w:r>
      <w:r>
        <w:rPr>
          <w:b/>
          <w:spacing w:val="-2"/>
          <w:sz w:val="24"/>
        </w:rPr>
        <w:t>Substrings</w:t>
      </w:r>
    </w:p>
    <w:p w14:paraId="50ED2C51">
      <w:pPr>
        <w:pStyle w:val="16"/>
        <w:numPr>
          <w:ilvl w:val="1"/>
          <w:numId w:val="34"/>
        </w:numPr>
        <w:tabs>
          <w:tab w:val="left" w:pos="1439"/>
        </w:tabs>
        <w:spacing w:before="52" w:after="0" w:line="240" w:lineRule="auto"/>
        <w:ind w:left="1439" w:right="0" w:hanging="359"/>
        <w:jc w:val="left"/>
        <w:rPr>
          <w:rFonts w:ascii="Arial" w:hAnsi="Arial"/>
          <w:sz w:val="24"/>
        </w:rPr>
      </w:pPr>
      <w:r>
        <w:rPr>
          <w:sz w:val="24"/>
        </w:rPr>
        <w:t>Use</w:t>
      </w:r>
      <w:r>
        <w:rPr>
          <w:spacing w:val="-19"/>
          <w:sz w:val="24"/>
        </w:rPr>
        <w:t xml:space="preserve"> </w:t>
      </w:r>
      <w:r>
        <w:rPr>
          <w:sz w:val="24"/>
        </w:rPr>
        <w:t>indexing</w:t>
      </w:r>
      <w:r>
        <w:rPr>
          <w:spacing w:val="-18"/>
          <w:sz w:val="24"/>
        </w:rPr>
        <w:t xml:space="preserve"> </w:t>
      </w:r>
      <w:r>
        <w:rPr>
          <w:sz w:val="24"/>
        </w:rPr>
        <w:t>with</w:t>
      </w:r>
      <w:r>
        <w:rPr>
          <w:spacing w:val="-17"/>
          <w:sz w:val="24"/>
        </w:rPr>
        <w:t xml:space="preserve"> </w:t>
      </w:r>
      <w:r>
        <w:rPr>
          <w:sz w:val="24"/>
        </w:rPr>
        <w:t>square</w:t>
      </w:r>
      <w:r>
        <w:rPr>
          <w:spacing w:val="-17"/>
          <w:sz w:val="24"/>
        </w:rPr>
        <w:t xml:space="preserve"> </w:t>
      </w:r>
      <w:r>
        <w:rPr>
          <w:sz w:val="24"/>
        </w:rPr>
        <w:t>brackets</w:t>
      </w:r>
      <w:r>
        <w:rPr>
          <w:spacing w:val="-16"/>
          <w:sz w:val="24"/>
        </w:rPr>
        <w:t xml:space="preserve"> </w:t>
      </w:r>
      <w:r>
        <w:rPr>
          <w:rFonts w:ascii="Courier New" w:hAnsi="Courier New"/>
          <w:sz w:val="24"/>
        </w:rPr>
        <w:t>[]</w:t>
      </w:r>
      <w:r>
        <w:rPr>
          <w:rFonts w:ascii="Courier New" w:hAnsi="Courier New"/>
          <w:spacing w:val="-85"/>
          <w:sz w:val="24"/>
        </w:rPr>
        <w:t xml:space="preserve"> </w:t>
      </w:r>
      <w:r>
        <w:rPr>
          <w:sz w:val="24"/>
        </w:rPr>
        <w:t>to</w:t>
      </w:r>
      <w:r>
        <w:rPr>
          <w:spacing w:val="-17"/>
          <w:sz w:val="24"/>
        </w:rPr>
        <w:t xml:space="preserve"> </w:t>
      </w:r>
      <w:r>
        <w:rPr>
          <w:sz w:val="24"/>
        </w:rPr>
        <w:t>access</w:t>
      </w:r>
      <w:r>
        <w:rPr>
          <w:spacing w:val="-17"/>
          <w:sz w:val="24"/>
        </w:rPr>
        <w:t xml:space="preserve"> </w:t>
      </w:r>
      <w:r>
        <w:rPr>
          <w:sz w:val="24"/>
        </w:rPr>
        <w:t>individual</w:t>
      </w:r>
      <w:r>
        <w:rPr>
          <w:spacing w:val="-16"/>
          <w:sz w:val="24"/>
        </w:rPr>
        <w:t xml:space="preserve"> </w:t>
      </w:r>
      <w:r>
        <w:rPr>
          <w:sz w:val="24"/>
        </w:rPr>
        <w:t>characters:</w:t>
      </w:r>
      <w:r>
        <w:rPr>
          <w:spacing w:val="-17"/>
          <w:sz w:val="24"/>
        </w:rPr>
        <w:t xml:space="preserve"> </w:t>
      </w:r>
      <w:r>
        <w:rPr>
          <w:rFonts w:ascii="Courier New" w:hAnsi="Courier New"/>
          <w:spacing w:val="-2"/>
          <w:sz w:val="24"/>
        </w:rPr>
        <w:t>string[index]</w:t>
      </w:r>
      <w:r>
        <w:rPr>
          <w:spacing w:val="-2"/>
          <w:sz w:val="24"/>
        </w:rPr>
        <w:t>.</w:t>
      </w:r>
    </w:p>
    <w:p w14:paraId="06CB617E">
      <w:pPr>
        <w:pStyle w:val="16"/>
        <w:numPr>
          <w:ilvl w:val="2"/>
          <w:numId w:val="34"/>
        </w:numPr>
        <w:tabs>
          <w:tab w:val="left" w:pos="2159"/>
        </w:tabs>
        <w:spacing w:before="48" w:after="0" w:line="240" w:lineRule="auto"/>
        <w:ind w:left="2159" w:right="0" w:hanging="359"/>
        <w:jc w:val="left"/>
        <w:rPr>
          <w:sz w:val="24"/>
        </w:rPr>
      </w:pPr>
      <w:r>
        <w:rPr>
          <w:sz w:val="24"/>
        </w:rPr>
        <w:t>Indexing</w:t>
      </w:r>
      <w:r>
        <w:rPr>
          <w:spacing w:val="-18"/>
          <w:sz w:val="24"/>
        </w:rPr>
        <w:t xml:space="preserve"> </w:t>
      </w:r>
      <w:r>
        <w:rPr>
          <w:sz w:val="24"/>
        </w:rPr>
        <w:t>starts</w:t>
      </w:r>
      <w:r>
        <w:rPr>
          <w:spacing w:val="-17"/>
          <w:sz w:val="24"/>
        </w:rPr>
        <w:t xml:space="preserve"> </w:t>
      </w:r>
      <w:r>
        <w:rPr>
          <w:sz w:val="24"/>
        </w:rPr>
        <w:t>at</w:t>
      </w:r>
      <w:r>
        <w:rPr>
          <w:spacing w:val="-18"/>
          <w:sz w:val="24"/>
        </w:rPr>
        <w:t xml:space="preserve"> </w:t>
      </w:r>
      <w:r>
        <w:rPr>
          <w:sz w:val="24"/>
        </w:rPr>
        <w:t>0</w:t>
      </w:r>
      <w:r>
        <w:rPr>
          <w:spacing w:val="-17"/>
          <w:sz w:val="24"/>
        </w:rPr>
        <w:t xml:space="preserve"> </w:t>
      </w:r>
      <w:r>
        <w:rPr>
          <w:sz w:val="24"/>
        </w:rPr>
        <w:t>for</w:t>
      </w:r>
      <w:r>
        <w:rPr>
          <w:spacing w:val="-17"/>
          <w:sz w:val="24"/>
        </w:rPr>
        <w:t xml:space="preserve"> </w:t>
      </w:r>
      <w:r>
        <w:rPr>
          <w:sz w:val="24"/>
        </w:rPr>
        <w:t>the</w:t>
      </w:r>
      <w:r>
        <w:rPr>
          <w:spacing w:val="-18"/>
          <w:sz w:val="24"/>
        </w:rPr>
        <w:t xml:space="preserve"> </w:t>
      </w:r>
      <w:r>
        <w:rPr>
          <w:sz w:val="24"/>
        </w:rPr>
        <w:t>ﬁrst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character.</w:t>
      </w:r>
    </w:p>
    <w:p w14:paraId="764C836F">
      <w:pPr>
        <w:pStyle w:val="16"/>
        <w:numPr>
          <w:ilvl w:val="2"/>
          <w:numId w:val="34"/>
        </w:numPr>
        <w:tabs>
          <w:tab w:val="left" w:pos="2159"/>
        </w:tabs>
        <w:spacing w:before="53" w:after="0" w:line="240" w:lineRule="auto"/>
        <w:ind w:left="2159" w:right="0" w:hanging="359"/>
        <w:jc w:val="left"/>
        <w:rPr>
          <w:sz w:val="24"/>
        </w:rPr>
      </w:pPr>
      <w:r>
        <w:rPr>
          <w:spacing w:val="-4"/>
          <w:sz w:val="24"/>
        </w:rPr>
        <w:t>Negative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indices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count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from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end,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e.g.,</w:t>
      </w:r>
      <w:r>
        <w:rPr>
          <w:spacing w:val="-7"/>
          <w:sz w:val="24"/>
        </w:rPr>
        <w:t xml:space="preserve"> </w:t>
      </w:r>
      <w:r>
        <w:rPr>
          <w:rFonts w:ascii="Courier New" w:hAnsi="Courier New"/>
          <w:spacing w:val="-4"/>
          <w:sz w:val="24"/>
        </w:rPr>
        <w:t>string[-1]</w:t>
      </w:r>
      <w:r>
        <w:rPr>
          <w:rFonts w:ascii="Courier New" w:hAnsi="Courier New"/>
          <w:spacing w:val="-80"/>
          <w:sz w:val="24"/>
        </w:rPr>
        <w:t xml:space="preserve"> </w:t>
      </w:r>
      <w:r>
        <w:rPr>
          <w:spacing w:val="-4"/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last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character.</w:t>
      </w:r>
    </w:p>
    <w:p w14:paraId="6C39F400">
      <w:pPr>
        <w:pStyle w:val="16"/>
        <w:numPr>
          <w:ilvl w:val="1"/>
          <w:numId w:val="34"/>
        </w:numPr>
        <w:tabs>
          <w:tab w:val="left" w:pos="1439"/>
        </w:tabs>
        <w:spacing w:before="47" w:after="0" w:line="240" w:lineRule="auto"/>
        <w:ind w:left="1439" w:right="0" w:hanging="359"/>
        <w:jc w:val="left"/>
        <w:rPr>
          <w:rFonts w:ascii="Arial" w:hAnsi="Arial"/>
          <w:sz w:val="24"/>
        </w:rPr>
      </w:pPr>
      <w:r>
        <w:rPr>
          <w:sz w:val="24"/>
        </w:rPr>
        <w:t>Use</w:t>
      </w:r>
      <w:r>
        <w:rPr>
          <w:spacing w:val="-12"/>
          <w:sz w:val="24"/>
        </w:rPr>
        <w:t xml:space="preserve"> </w:t>
      </w:r>
      <w:r>
        <w:rPr>
          <w:sz w:val="24"/>
        </w:rPr>
        <w:t>slicing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get</w:t>
      </w:r>
      <w:r>
        <w:rPr>
          <w:spacing w:val="-11"/>
          <w:sz w:val="24"/>
        </w:rPr>
        <w:t xml:space="preserve"> </w:t>
      </w:r>
      <w:r>
        <w:rPr>
          <w:sz w:val="24"/>
        </w:rPr>
        <w:t>substrings:</w:t>
      </w:r>
      <w:r>
        <w:rPr>
          <w:spacing w:val="-11"/>
          <w:sz w:val="24"/>
        </w:rPr>
        <w:t xml:space="preserve"> </w:t>
      </w:r>
      <w:r>
        <w:rPr>
          <w:rFonts w:ascii="Courier New" w:hAnsi="Courier New"/>
          <w:sz w:val="24"/>
        </w:rPr>
        <w:t>string[start:end]</w:t>
      </w:r>
      <w:r>
        <w:rPr>
          <w:rFonts w:ascii="Courier New" w:hAnsi="Courier New"/>
          <w:spacing w:val="-84"/>
          <w:sz w:val="24"/>
        </w:rPr>
        <w:t xml:space="preserve"> </w:t>
      </w:r>
      <w:r>
        <w:rPr>
          <w:sz w:val="24"/>
        </w:rPr>
        <w:t>extracts</w:t>
      </w:r>
      <w:r>
        <w:rPr>
          <w:spacing w:val="-11"/>
          <w:sz w:val="24"/>
        </w:rPr>
        <w:t xml:space="preserve"> </w:t>
      </w:r>
      <w:r>
        <w:rPr>
          <w:sz w:val="24"/>
        </w:rPr>
        <w:t>characters</w:t>
      </w:r>
      <w:r>
        <w:rPr>
          <w:spacing w:val="-11"/>
          <w:sz w:val="24"/>
        </w:rPr>
        <w:t xml:space="preserve"> </w:t>
      </w:r>
      <w:r>
        <w:rPr>
          <w:sz w:val="24"/>
        </w:rPr>
        <w:t>from</w:t>
      </w:r>
      <w:r>
        <w:rPr>
          <w:spacing w:val="-12"/>
          <w:sz w:val="24"/>
        </w:rPr>
        <w:t xml:space="preserve"> </w:t>
      </w:r>
      <w:r>
        <w:rPr>
          <w:sz w:val="24"/>
        </w:rPr>
        <w:t>position</w:t>
      </w:r>
      <w:r>
        <w:rPr>
          <w:spacing w:val="-11"/>
          <w:sz w:val="24"/>
        </w:rPr>
        <w:t xml:space="preserve"> </w:t>
      </w:r>
      <w:r>
        <w:rPr>
          <w:rFonts w:ascii="Courier New" w:hAnsi="Courier New"/>
          <w:spacing w:val="-2"/>
          <w:sz w:val="24"/>
        </w:rPr>
        <w:t>start</w:t>
      </w:r>
    </w:p>
    <w:p w14:paraId="39D7E139">
      <w:pPr>
        <w:pStyle w:val="13"/>
        <w:spacing w:before="48"/>
        <w:ind w:left="1440"/>
      </w:pPr>
      <w:r>
        <w:rPr>
          <w:spacing w:val="-2"/>
        </w:rPr>
        <w:t>up</w:t>
      </w:r>
      <w:r>
        <w:rPr>
          <w:spacing w:val="-16"/>
        </w:rPr>
        <w:t xml:space="preserve"> </w:t>
      </w:r>
      <w:r>
        <w:rPr>
          <w:spacing w:val="-2"/>
        </w:rPr>
        <w:t>to</w:t>
      </w:r>
      <w:r>
        <w:rPr>
          <w:spacing w:val="-16"/>
        </w:rPr>
        <w:t xml:space="preserve"> </w:t>
      </w:r>
      <w:r>
        <w:rPr>
          <w:spacing w:val="-2"/>
        </w:rPr>
        <w:t>but</w:t>
      </w:r>
      <w:r>
        <w:rPr>
          <w:spacing w:val="-15"/>
        </w:rPr>
        <w:t xml:space="preserve"> </w:t>
      </w:r>
      <w:r>
        <w:rPr>
          <w:spacing w:val="-2"/>
        </w:rPr>
        <w:t>not</w:t>
      </w:r>
      <w:r>
        <w:rPr>
          <w:spacing w:val="-16"/>
        </w:rPr>
        <w:t xml:space="preserve"> </w:t>
      </w:r>
      <w:r>
        <w:rPr>
          <w:spacing w:val="-2"/>
        </w:rPr>
        <w:t>including</w:t>
      </w:r>
      <w:r>
        <w:rPr>
          <w:spacing w:val="-15"/>
        </w:rPr>
        <w:t xml:space="preserve"> </w:t>
      </w:r>
      <w:r>
        <w:rPr>
          <w:rFonts w:ascii="Courier New"/>
          <w:spacing w:val="-4"/>
        </w:rPr>
        <w:t>end</w:t>
      </w:r>
      <w:r>
        <w:rPr>
          <w:spacing w:val="-4"/>
        </w:rPr>
        <w:t>.</w:t>
      </w:r>
    </w:p>
    <w:p w14:paraId="543FA5E3">
      <w:pPr>
        <w:pStyle w:val="13"/>
        <w:spacing w:before="168"/>
        <w:ind w:left="720"/>
      </w:pPr>
      <w:r>
        <w:rPr>
          <w:spacing w:val="-2"/>
        </w:rPr>
        <w:t>Example:</w:t>
      </w:r>
    </w:p>
    <w:p w14:paraId="0B75AE3B">
      <w:pPr>
        <w:pStyle w:val="13"/>
        <w:spacing w:before="170"/>
        <w:ind w:left="1440"/>
        <w:rPr>
          <w:rFonts w:ascii="Courier New"/>
        </w:rPr>
      </w:pPr>
      <w:r>
        <w:rPr>
          <w:rFonts w:ascii="Courier New"/>
          <w:spacing w:val="-2"/>
        </w:rPr>
        <w:t>python</w:t>
      </w:r>
    </w:p>
    <w:p w14:paraId="0DB3092A">
      <w:pPr>
        <w:pStyle w:val="13"/>
        <w:spacing w:before="60"/>
        <w:rPr>
          <w:rFonts w:ascii="Courier New"/>
        </w:rPr>
      </w:pPr>
    </w:p>
    <w:p w14:paraId="4E841074">
      <w:pPr>
        <w:pStyle w:val="13"/>
        <w:tabs>
          <w:tab w:val="left" w:pos="5034"/>
        </w:tabs>
        <w:spacing w:line="300" w:lineRule="auto"/>
        <w:ind w:left="2010" w:right="6177"/>
        <w:rPr>
          <w:i/>
        </w:rPr>
      </w:pPr>
      <w:r>
        <w:rPr>
          <w:rFonts w:ascii="Courier New"/>
        </w:rPr>
        <w:t xml:space="preserve">word = "Hello World" </w:t>
      </w:r>
      <w:r>
        <w:rPr>
          <w:rFonts w:ascii="Courier New"/>
          <w:spacing w:val="-2"/>
        </w:rPr>
        <w:t>print(word[0])</w:t>
      </w:r>
      <w:r>
        <w:rPr>
          <w:rFonts w:ascii="Courier New"/>
        </w:rPr>
        <w:tab/>
      </w:r>
      <w:r>
        <w:rPr>
          <w:i/>
        </w:rPr>
        <w:t>#</w:t>
      </w:r>
      <w:r>
        <w:rPr>
          <w:i/>
          <w:spacing w:val="45"/>
          <w:w w:val="150"/>
        </w:rPr>
        <w:t xml:space="preserve"> </w:t>
      </w:r>
      <w:r>
        <w:rPr>
          <w:i/>
          <w:spacing w:val="-23"/>
        </w:rPr>
        <w:t>H</w:t>
      </w:r>
    </w:p>
    <w:p w14:paraId="513F2B9F">
      <w:pPr>
        <w:tabs>
          <w:tab w:val="left" w:pos="5034"/>
        </w:tabs>
        <w:spacing w:before="0" w:line="292" w:lineRule="auto"/>
        <w:ind w:left="2010" w:right="5614" w:firstLine="0"/>
        <w:jc w:val="left"/>
        <w:rPr>
          <w:i/>
          <w:sz w:val="24"/>
        </w:rPr>
      </w:pPr>
      <w:r>
        <w:rPr>
          <w:rFonts w:ascii="Courier New"/>
          <w:spacing w:val="-2"/>
          <w:w w:val="105"/>
          <w:sz w:val="24"/>
        </w:rPr>
        <w:t>print(word[-1])</w:t>
      </w:r>
      <w:r>
        <w:rPr>
          <w:rFonts w:ascii="Courier New"/>
          <w:sz w:val="24"/>
        </w:rPr>
        <w:tab/>
      </w:r>
      <w:r>
        <w:rPr>
          <w:i/>
          <w:w w:val="105"/>
          <w:sz w:val="24"/>
        </w:rPr>
        <w:t>#</w:t>
      </w:r>
      <w:r>
        <w:rPr>
          <w:i/>
          <w:spacing w:val="40"/>
          <w:w w:val="105"/>
          <w:sz w:val="24"/>
        </w:rPr>
        <w:t xml:space="preserve"> </w:t>
      </w:r>
      <w:r>
        <w:rPr>
          <w:i/>
          <w:w w:val="105"/>
          <w:sz w:val="24"/>
        </w:rPr>
        <w:t xml:space="preserve">d </w:t>
      </w:r>
      <w:r>
        <w:rPr>
          <w:rFonts w:ascii="Courier New"/>
          <w:spacing w:val="-2"/>
          <w:w w:val="105"/>
          <w:sz w:val="24"/>
        </w:rPr>
        <w:t>print(word[0:5])</w:t>
      </w:r>
      <w:r>
        <w:rPr>
          <w:rFonts w:ascii="Courier New"/>
          <w:sz w:val="24"/>
        </w:rPr>
        <w:tab/>
      </w:r>
      <w:r>
        <w:rPr>
          <w:i/>
          <w:w w:val="105"/>
          <w:sz w:val="24"/>
        </w:rPr>
        <w:t>#</w:t>
      </w:r>
      <w:r>
        <w:rPr>
          <w:i/>
          <w:spacing w:val="40"/>
          <w:w w:val="105"/>
          <w:sz w:val="24"/>
        </w:rPr>
        <w:t xml:space="preserve"> </w:t>
      </w:r>
      <w:r>
        <w:rPr>
          <w:i/>
          <w:w w:val="105"/>
          <w:sz w:val="24"/>
        </w:rPr>
        <w:t xml:space="preserve">Hello </w:t>
      </w:r>
      <w:r>
        <w:rPr>
          <w:rFonts w:ascii="Courier New"/>
          <w:spacing w:val="-2"/>
          <w:w w:val="105"/>
          <w:sz w:val="24"/>
        </w:rPr>
        <w:t>print(word[6:])</w:t>
      </w:r>
      <w:r>
        <w:rPr>
          <w:rFonts w:ascii="Courier New"/>
          <w:sz w:val="24"/>
        </w:rPr>
        <w:tab/>
      </w:r>
      <w:r>
        <w:rPr>
          <w:i/>
          <w:w w:val="105"/>
          <w:sz w:val="24"/>
        </w:rPr>
        <w:t>#</w:t>
      </w:r>
      <w:r>
        <w:rPr>
          <w:i/>
          <w:spacing w:val="71"/>
          <w:w w:val="105"/>
          <w:sz w:val="24"/>
        </w:rPr>
        <w:t xml:space="preserve"> </w:t>
      </w:r>
      <w:r>
        <w:rPr>
          <w:i/>
          <w:spacing w:val="-4"/>
          <w:w w:val="105"/>
          <w:sz w:val="24"/>
        </w:rPr>
        <w:t>World</w:t>
      </w:r>
    </w:p>
    <w:p w14:paraId="4DA22FE2">
      <w:pPr>
        <w:pStyle w:val="13"/>
        <w:rPr>
          <w:i/>
          <w:sz w:val="20"/>
        </w:rPr>
      </w:pPr>
    </w:p>
    <w:p w14:paraId="1D89FB69">
      <w:pPr>
        <w:pStyle w:val="13"/>
        <w:rPr>
          <w:i/>
          <w:sz w:val="20"/>
        </w:rPr>
      </w:pPr>
    </w:p>
    <w:p w14:paraId="5F831323">
      <w:pPr>
        <w:pStyle w:val="13"/>
        <w:spacing w:before="90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simplePos="0" relativeHeight="251677696" behindDoc="1" locked="0" layoutInCell="1" allowOverlap="1">
                <wp:simplePos x="0" y="0"/>
                <wp:positionH relativeFrom="page">
                  <wp:posOffset>863600</wp:posOffset>
                </wp:positionH>
                <wp:positionV relativeFrom="paragraph">
                  <wp:posOffset>220345</wp:posOffset>
                </wp:positionV>
                <wp:extent cx="6477000" cy="1270"/>
                <wp:effectExtent l="0" t="0" r="0" b="0"/>
                <wp:wrapTopAndBottom/>
                <wp:docPr id="33" name="Graphic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>
                              <a:moveTo>
                                <a:pt x="0" y="0"/>
                              </a:moveTo>
                              <a:lnTo>
                                <a:pt x="6477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3" o:spid="_x0000_s1026" o:spt="100" style="position:absolute;left:0pt;margin-left:68pt;margin-top:17.35pt;height:0.1pt;width:510pt;mso-position-horizontal-relative:page;mso-wrap-distance-bottom:0pt;mso-wrap-distance-top:0pt;z-index:-251638784;mso-width-relative:page;mso-height-relative:page;" filled="f" stroked="t" coordsize="6477000,1" o:gfxdata="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AvrNrb2AAAAAoBAAAPAAAAAAAA&#10;AAEAIAAAACIAAABkcnMvZG93bnJldi54bWxQSwECFAAUAAAACACHTuJAswCIFxICAAB9BAAADgAA&#10;AAAAAAABACAAAAAnAQAAZHJzL2Uyb0RvYy54bWxQSwUGAAAAAAYABgBZAQAAqwUAAAAA&#10;" path="m0,0l6477000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7D083EA1">
      <w:pPr>
        <w:pStyle w:val="13"/>
        <w:spacing w:before="207"/>
        <w:rPr>
          <w:i/>
        </w:rPr>
      </w:pPr>
    </w:p>
    <w:p w14:paraId="7341F4D1">
      <w:pPr>
        <w:spacing w:before="1"/>
        <w:ind w:left="720" w:right="0" w:firstLine="0"/>
        <w:jc w:val="left"/>
        <w:rPr>
          <w:b/>
          <w:sz w:val="24"/>
        </w:rPr>
      </w:pPr>
      <w:bookmarkStart w:id="108" w:name="Common String Manipulations "/>
      <w:bookmarkEnd w:id="108"/>
      <w:r>
        <w:rPr>
          <w:b/>
          <w:sz w:val="24"/>
        </w:rPr>
        <w:t>Common</w:t>
      </w:r>
      <w:r>
        <w:rPr>
          <w:b/>
          <w:spacing w:val="-17"/>
          <w:sz w:val="24"/>
        </w:rPr>
        <w:t xml:space="preserve"> </w:t>
      </w:r>
      <w:r>
        <w:rPr>
          <w:b/>
          <w:sz w:val="24"/>
        </w:rPr>
        <w:t>String</w:t>
      </w:r>
      <w:r>
        <w:rPr>
          <w:b/>
          <w:spacing w:val="-16"/>
          <w:sz w:val="24"/>
        </w:rPr>
        <w:t xml:space="preserve"> </w:t>
      </w:r>
      <w:r>
        <w:rPr>
          <w:b/>
          <w:spacing w:val="-2"/>
          <w:sz w:val="24"/>
        </w:rPr>
        <w:t>Manipulations</w:t>
      </w:r>
    </w:p>
    <w:p w14:paraId="0699B2BA">
      <w:pPr>
        <w:pStyle w:val="16"/>
        <w:numPr>
          <w:ilvl w:val="1"/>
          <w:numId w:val="34"/>
        </w:numPr>
        <w:tabs>
          <w:tab w:val="left" w:pos="1439"/>
        </w:tabs>
        <w:spacing w:before="132" w:after="0" w:line="240" w:lineRule="auto"/>
        <w:ind w:left="1439" w:right="0" w:hanging="359"/>
        <w:jc w:val="left"/>
        <w:rPr>
          <w:rFonts w:ascii="Arial" w:hAnsi="Arial"/>
          <w:sz w:val="24"/>
        </w:rPr>
      </w:pPr>
      <w:r>
        <w:rPr>
          <w:sz w:val="24"/>
        </w:rPr>
        <w:t>Concatenation:</w:t>
      </w:r>
      <w:r>
        <w:rPr>
          <w:spacing w:val="-2"/>
          <w:sz w:val="24"/>
        </w:rPr>
        <w:t xml:space="preserve"> </w:t>
      </w:r>
      <w:r>
        <w:rPr>
          <w:sz w:val="24"/>
        </w:rPr>
        <w:t>Combine</w:t>
      </w:r>
      <w:r>
        <w:rPr>
          <w:spacing w:val="-1"/>
          <w:sz w:val="24"/>
        </w:rPr>
        <w:t xml:space="preserve"> </w:t>
      </w:r>
      <w:r>
        <w:rPr>
          <w:sz w:val="24"/>
        </w:rPr>
        <w:t>strings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rFonts w:ascii="Courier New" w:hAnsi="Courier New"/>
          <w:spacing w:val="-5"/>
          <w:sz w:val="24"/>
        </w:rPr>
        <w:t>+</w:t>
      </w:r>
      <w:r>
        <w:rPr>
          <w:spacing w:val="-5"/>
          <w:sz w:val="24"/>
        </w:rPr>
        <w:t>.</w:t>
      </w:r>
    </w:p>
    <w:p w14:paraId="599B5B22">
      <w:pPr>
        <w:pStyle w:val="16"/>
        <w:numPr>
          <w:ilvl w:val="1"/>
          <w:numId w:val="34"/>
        </w:numPr>
        <w:tabs>
          <w:tab w:val="left" w:pos="1439"/>
        </w:tabs>
        <w:spacing w:before="48" w:after="0" w:line="240" w:lineRule="auto"/>
        <w:ind w:left="1439" w:right="0" w:hanging="359"/>
        <w:jc w:val="left"/>
        <w:rPr>
          <w:rFonts w:ascii="Arial" w:hAnsi="Arial"/>
          <w:sz w:val="24"/>
        </w:rPr>
      </w:pPr>
      <w:r>
        <w:rPr>
          <w:spacing w:val="-2"/>
          <w:sz w:val="24"/>
        </w:rPr>
        <w:t>Repetition: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Repeat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strings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rFonts w:ascii="Courier New" w:hAnsi="Courier New"/>
          <w:spacing w:val="-5"/>
          <w:sz w:val="24"/>
        </w:rPr>
        <w:t>*</w:t>
      </w:r>
      <w:r>
        <w:rPr>
          <w:spacing w:val="-5"/>
          <w:sz w:val="24"/>
        </w:rPr>
        <w:t>.</w:t>
      </w:r>
    </w:p>
    <w:p w14:paraId="1B3B938D">
      <w:pPr>
        <w:pStyle w:val="16"/>
        <w:numPr>
          <w:ilvl w:val="1"/>
          <w:numId w:val="34"/>
        </w:numPr>
        <w:tabs>
          <w:tab w:val="left" w:pos="1439"/>
        </w:tabs>
        <w:spacing w:before="47" w:after="0" w:line="240" w:lineRule="auto"/>
        <w:ind w:left="1439" w:right="0" w:hanging="359"/>
        <w:jc w:val="left"/>
        <w:rPr>
          <w:rFonts w:ascii="Arial" w:hAnsi="Arial"/>
          <w:sz w:val="24"/>
        </w:rPr>
      </w:pPr>
      <w:r>
        <w:rPr>
          <w:spacing w:val="-2"/>
          <w:sz w:val="24"/>
        </w:rPr>
        <w:t>Searching: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Find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substring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position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-11"/>
          <w:sz w:val="24"/>
        </w:rPr>
        <w:t xml:space="preserve"> </w:t>
      </w:r>
      <w:r>
        <w:rPr>
          <w:rFonts w:ascii="Courier New" w:hAnsi="Courier New"/>
          <w:spacing w:val="-2"/>
          <w:sz w:val="24"/>
        </w:rPr>
        <w:t>.find()</w:t>
      </w:r>
      <w:r>
        <w:rPr>
          <w:spacing w:val="-2"/>
          <w:sz w:val="24"/>
        </w:rPr>
        <w:t>,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returns</w:t>
      </w:r>
      <w:r>
        <w:rPr>
          <w:spacing w:val="-11"/>
          <w:sz w:val="24"/>
        </w:rPr>
        <w:t xml:space="preserve"> </w:t>
      </w:r>
      <w:r>
        <w:rPr>
          <w:rFonts w:ascii="Courier New" w:hAnsi="Courier New"/>
          <w:spacing w:val="-2"/>
          <w:sz w:val="24"/>
        </w:rPr>
        <w:t>-1</w:t>
      </w:r>
      <w:r>
        <w:rPr>
          <w:rFonts w:ascii="Courier New" w:hAnsi="Courier New"/>
          <w:spacing w:val="-83"/>
          <w:sz w:val="24"/>
        </w:rPr>
        <w:t xml:space="preserve"> </w:t>
      </w:r>
      <w:r>
        <w:rPr>
          <w:spacing w:val="-2"/>
          <w:sz w:val="24"/>
        </w:rPr>
        <w:t>if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not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found.</w:t>
      </w:r>
    </w:p>
    <w:p w14:paraId="346027F1">
      <w:pPr>
        <w:pStyle w:val="16"/>
        <w:numPr>
          <w:ilvl w:val="1"/>
          <w:numId w:val="34"/>
        </w:numPr>
        <w:tabs>
          <w:tab w:val="left" w:pos="1439"/>
        </w:tabs>
        <w:spacing w:before="48" w:after="0" w:line="240" w:lineRule="auto"/>
        <w:ind w:left="1439" w:right="0" w:hanging="359"/>
        <w:jc w:val="left"/>
        <w:rPr>
          <w:rFonts w:ascii="Arial" w:hAnsi="Arial"/>
          <w:sz w:val="24"/>
        </w:rPr>
      </w:pPr>
      <w:r>
        <w:rPr>
          <w:sz w:val="24"/>
        </w:rPr>
        <w:t>Replacing:</w:t>
      </w:r>
      <w:r>
        <w:rPr>
          <w:spacing w:val="-15"/>
          <w:sz w:val="24"/>
        </w:rPr>
        <w:t xml:space="preserve"> </w:t>
      </w:r>
      <w:r>
        <w:rPr>
          <w:sz w:val="24"/>
        </w:rPr>
        <w:t>Replace</w:t>
      </w:r>
      <w:r>
        <w:rPr>
          <w:spacing w:val="-15"/>
          <w:sz w:val="24"/>
        </w:rPr>
        <w:t xml:space="preserve"> </w:t>
      </w:r>
      <w:r>
        <w:rPr>
          <w:sz w:val="24"/>
        </w:rPr>
        <w:t>parts</w:t>
      </w:r>
      <w:r>
        <w:rPr>
          <w:spacing w:val="-14"/>
          <w:sz w:val="24"/>
        </w:rPr>
        <w:t xml:space="preserve"> </w:t>
      </w:r>
      <w:r>
        <w:rPr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z w:val="24"/>
        </w:rPr>
        <w:t>strings</w:t>
      </w:r>
      <w:r>
        <w:rPr>
          <w:spacing w:val="-14"/>
          <w:sz w:val="24"/>
        </w:rPr>
        <w:t xml:space="preserve"> </w:t>
      </w:r>
      <w:r>
        <w:rPr>
          <w:sz w:val="24"/>
        </w:rPr>
        <w:t>with</w:t>
      </w:r>
      <w:r>
        <w:rPr>
          <w:spacing w:val="-15"/>
          <w:sz w:val="24"/>
        </w:rPr>
        <w:t xml:space="preserve"> </w:t>
      </w:r>
      <w:r>
        <w:rPr>
          <w:rFonts w:ascii="Courier New" w:hAnsi="Courier New"/>
          <w:sz w:val="24"/>
        </w:rPr>
        <w:t>.replace(old,</w:t>
      </w:r>
      <w:r>
        <w:rPr>
          <w:rFonts w:ascii="Courier New" w:hAnsi="Courier New"/>
          <w:spacing w:val="-4"/>
          <w:sz w:val="24"/>
        </w:rPr>
        <w:t xml:space="preserve"> </w:t>
      </w:r>
      <w:r>
        <w:rPr>
          <w:rFonts w:ascii="Courier New" w:hAnsi="Courier New"/>
          <w:spacing w:val="-2"/>
          <w:sz w:val="24"/>
        </w:rPr>
        <w:t>new)</w:t>
      </w:r>
      <w:r>
        <w:rPr>
          <w:spacing w:val="-2"/>
          <w:sz w:val="24"/>
        </w:rPr>
        <w:t>.</w:t>
      </w:r>
    </w:p>
    <w:p w14:paraId="1B9961C8">
      <w:pPr>
        <w:pStyle w:val="16"/>
        <w:numPr>
          <w:ilvl w:val="1"/>
          <w:numId w:val="34"/>
        </w:numPr>
        <w:tabs>
          <w:tab w:val="left" w:pos="1439"/>
        </w:tabs>
        <w:spacing w:before="48" w:after="0" w:line="240" w:lineRule="auto"/>
        <w:ind w:left="1439" w:right="0" w:hanging="359"/>
        <w:jc w:val="left"/>
        <w:rPr>
          <w:rFonts w:ascii="Arial" w:hAnsi="Arial"/>
          <w:sz w:val="24"/>
        </w:rPr>
      </w:pPr>
      <w:r>
        <w:rPr>
          <w:sz w:val="24"/>
        </w:rPr>
        <w:t>Case</w:t>
      </w:r>
      <w:r>
        <w:rPr>
          <w:spacing w:val="-16"/>
          <w:sz w:val="24"/>
        </w:rPr>
        <w:t xml:space="preserve"> </w:t>
      </w:r>
      <w:r>
        <w:rPr>
          <w:sz w:val="24"/>
        </w:rPr>
        <w:t>Conversion:</w:t>
      </w:r>
      <w:r>
        <w:rPr>
          <w:spacing w:val="-16"/>
          <w:sz w:val="24"/>
        </w:rPr>
        <w:t xml:space="preserve"> </w:t>
      </w:r>
      <w:r>
        <w:rPr>
          <w:sz w:val="24"/>
        </w:rPr>
        <w:t>Change</w:t>
      </w:r>
      <w:r>
        <w:rPr>
          <w:spacing w:val="-16"/>
          <w:sz w:val="24"/>
        </w:rPr>
        <w:t xml:space="preserve"> </w:t>
      </w:r>
      <w:r>
        <w:rPr>
          <w:sz w:val="24"/>
        </w:rPr>
        <w:t>character</w:t>
      </w:r>
      <w:r>
        <w:rPr>
          <w:spacing w:val="-15"/>
          <w:sz w:val="24"/>
        </w:rPr>
        <w:t xml:space="preserve"> </w:t>
      </w:r>
      <w:r>
        <w:rPr>
          <w:sz w:val="24"/>
        </w:rPr>
        <w:t>cases</w:t>
      </w:r>
      <w:r>
        <w:rPr>
          <w:spacing w:val="-16"/>
          <w:sz w:val="24"/>
        </w:rPr>
        <w:t xml:space="preserve"> </w:t>
      </w:r>
      <w:r>
        <w:rPr>
          <w:sz w:val="24"/>
        </w:rPr>
        <w:t>with</w:t>
      </w:r>
      <w:r>
        <w:rPr>
          <w:spacing w:val="-16"/>
          <w:sz w:val="24"/>
        </w:rPr>
        <w:t xml:space="preserve"> </w:t>
      </w:r>
      <w:r>
        <w:rPr>
          <w:rFonts w:ascii="Courier New" w:hAnsi="Courier New"/>
          <w:sz w:val="24"/>
        </w:rPr>
        <w:t>.lower()</w:t>
      </w:r>
      <w:r>
        <w:rPr>
          <w:sz w:val="24"/>
        </w:rPr>
        <w:t>,</w:t>
      </w:r>
      <w:r>
        <w:rPr>
          <w:spacing w:val="-16"/>
          <w:sz w:val="24"/>
        </w:rPr>
        <w:t xml:space="preserve"> </w:t>
      </w:r>
      <w:r>
        <w:rPr>
          <w:rFonts w:ascii="Courier New" w:hAnsi="Courier New"/>
          <w:sz w:val="24"/>
        </w:rPr>
        <w:t>.upper()</w:t>
      </w:r>
      <w:r>
        <w:rPr>
          <w:sz w:val="24"/>
        </w:rPr>
        <w:t>,</w:t>
      </w:r>
      <w:r>
        <w:rPr>
          <w:spacing w:val="-15"/>
          <w:sz w:val="24"/>
        </w:rPr>
        <w:t xml:space="preserve"> </w:t>
      </w:r>
      <w:r>
        <w:rPr>
          <w:rFonts w:ascii="Courier New" w:hAnsi="Courier New"/>
          <w:spacing w:val="-2"/>
          <w:sz w:val="24"/>
        </w:rPr>
        <w:t>.title()</w:t>
      </w:r>
      <w:r>
        <w:rPr>
          <w:spacing w:val="-2"/>
          <w:sz w:val="24"/>
        </w:rPr>
        <w:t>,</w:t>
      </w:r>
    </w:p>
    <w:p w14:paraId="21AF0632">
      <w:pPr>
        <w:pStyle w:val="13"/>
        <w:spacing w:before="48"/>
        <w:ind w:left="1440"/>
      </w:pPr>
      <w:r>
        <w:rPr>
          <w:rFonts w:ascii="Courier New"/>
          <w:spacing w:val="-2"/>
        </w:rPr>
        <w:t>.capitalize()</w:t>
      </w:r>
      <w:r>
        <w:rPr>
          <w:spacing w:val="-2"/>
        </w:rPr>
        <w:t>.</w:t>
      </w:r>
    </w:p>
    <w:p w14:paraId="7F30203E">
      <w:pPr>
        <w:pStyle w:val="16"/>
        <w:numPr>
          <w:ilvl w:val="1"/>
          <w:numId w:val="34"/>
        </w:numPr>
        <w:tabs>
          <w:tab w:val="left" w:pos="1439"/>
        </w:tabs>
        <w:spacing w:before="47" w:after="0" w:line="374" w:lineRule="auto"/>
        <w:ind w:left="720" w:right="2188" w:firstLine="360"/>
        <w:jc w:val="left"/>
        <w:rPr>
          <w:rFonts w:ascii="Arial" w:hAnsi="Arial"/>
          <w:sz w:val="24"/>
        </w:rPr>
      </w:pPr>
      <w:r>
        <w:rPr>
          <w:spacing w:val="-2"/>
          <w:sz w:val="24"/>
        </w:rPr>
        <w:t>Trimming: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Remove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extra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spaces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-16"/>
          <w:sz w:val="24"/>
        </w:rPr>
        <w:t xml:space="preserve"> </w:t>
      </w:r>
      <w:r>
        <w:rPr>
          <w:rFonts w:ascii="Courier New" w:hAnsi="Courier New"/>
          <w:spacing w:val="-2"/>
          <w:sz w:val="24"/>
        </w:rPr>
        <w:t>.strip()</w:t>
      </w:r>
      <w:r>
        <w:rPr>
          <w:spacing w:val="-2"/>
          <w:sz w:val="24"/>
        </w:rPr>
        <w:t>,</w:t>
      </w:r>
      <w:r>
        <w:rPr>
          <w:spacing w:val="-16"/>
          <w:sz w:val="24"/>
        </w:rPr>
        <w:t xml:space="preserve"> </w:t>
      </w:r>
      <w:r>
        <w:rPr>
          <w:rFonts w:ascii="Courier New" w:hAnsi="Courier New"/>
          <w:spacing w:val="-2"/>
          <w:sz w:val="24"/>
        </w:rPr>
        <w:t>.lstrip()</w:t>
      </w:r>
      <w:r>
        <w:rPr>
          <w:spacing w:val="-2"/>
          <w:sz w:val="24"/>
        </w:rPr>
        <w:t>,</w:t>
      </w:r>
      <w:r>
        <w:rPr>
          <w:spacing w:val="-16"/>
          <w:sz w:val="24"/>
        </w:rPr>
        <w:t xml:space="preserve"> </w:t>
      </w:r>
      <w:r>
        <w:rPr>
          <w:rFonts w:ascii="Courier New" w:hAnsi="Courier New"/>
          <w:spacing w:val="-2"/>
          <w:sz w:val="24"/>
        </w:rPr>
        <w:t>.rstrip()</w:t>
      </w:r>
      <w:r>
        <w:rPr>
          <w:spacing w:val="-2"/>
          <w:sz w:val="24"/>
        </w:rPr>
        <w:t>. Example:</w:t>
      </w:r>
    </w:p>
    <w:p w14:paraId="20C9D76C">
      <w:pPr>
        <w:pStyle w:val="13"/>
        <w:spacing w:before="26"/>
        <w:ind w:left="1440"/>
        <w:rPr>
          <w:rFonts w:ascii="Courier New"/>
        </w:rPr>
      </w:pPr>
      <w:r>
        <w:rPr>
          <w:rFonts w:ascii="Courier New"/>
          <w:spacing w:val="-2"/>
        </w:rPr>
        <w:t>python</w:t>
      </w:r>
    </w:p>
    <w:p w14:paraId="5E0D4A8E">
      <w:pPr>
        <w:pStyle w:val="13"/>
        <w:spacing w:before="60"/>
        <w:rPr>
          <w:rFonts w:ascii="Courier New"/>
        </w:rPr>
      </w:pPr>
    </w:p>
    <w:p w14:paraId="32D9838C">
      <w:pPr>
        <w:pStyle w:val="13"/>
        <w:ind w:left="2010"/>
        <w:rPr>
          <w:rFonts w:ascii="Courier New"/>
        </w:rPr>
      </w:pPr>
      <w:r>
        <w:rPr>
          <w:rFonts w:ascii="Courier New"/>
        </w:rPr>
        <w:t xml:space="preserve">text = " Hello Python! </w:t>
      </w:r>
      <w:r>
        <w:rPr>
          <w:rFonts w:ascii="Courier New"/>
          <w:spacing w:val="-10"/>
        </w:rPr>
        <w:t>"</w:t>
      </w:r>
    </w:p>
    <w:p w14:paraId="1562D230">
      <w:pPr>
        <w:tabs>
          <w:tab w:val="left" w:pos="6042"/>
          <w:tab w:val="left" w:pos="7770"/>
        </w:tabs>
        <w:spacing w:before="67" w:line="292" w:lineRule="auto"/>
        <w:ind w:left="2010" w:right="1328" w:firstLine="0"/>
        <w:jc w:val="left"/>
        <w:rPr>
          <w:i/>
          <w:sz w:val="24"/>
        </w:rPr>
      </w:pPr>
      <w:r>
        <w:rPr>
          <w:rFonts w:ascii="Courier New"/>
          <w:spacing w:val="-2"/>
          <w:w w:val="110"/>
          <w:sz w:val="24"/>
        </w:rPr>
        <w:t>print(text.strip())</w:t>
      </w:r>
      <w:r>
        <w:rPr>
          <w:rFonts w:ascii="Courier New"/>
          <w:sz w:val="24"/>
        </w:rPr>
        <w:tab/>
      </w:r>
      <w:r>
        <w:rPr>
          <w:i/>
          <w:w w:val="110"/>
          <w:sz w:val="24"/>
        </w:rPr>
        <w:t>#</w:t>
      </w:r>
      <w:r>
        <w:rPr>
          <w:i/>
          <w:spacing w:val="40"/>
          <w:w w:val="110"/>
          <w:sz w:val="24"/>
        </w:rPr>
        <w:t xml:space="preserve"> </w:t>
      </w:r>
      <w:r>
        <w:rPr>
          <w:i/>
          <w:w w:val="110"/>
          <w:sz w:val="24"/>
        </w:rPr>
        <w:t>"Hello</w:t>
      </w:r>
      <w:r>
        <w:rPr>
          <w:i/>
          <w:spacing w:val="40"/>
          <w:w w:val="110"/>
          <w:sz w:val="24"/>
        </w:rPr>
        <w:t xml:space="preserve"> </w:t>
      </w:r>
      <w:r>
        <w:rPr>
          <w:i/>
          <w:w w:val="110"/>
          <w:sz w:val="24"/>
        </w:rPr>
        <w:t>Python!"</w:t>
      </w:r>
      <w:r>
        <w:rPr>
          <w:i/>
          <w:spacing w:val="80"/>
          <w:w w:val="110"/>
          <w:sz w:val="24"/>
        </w:rPr>
        <w:t xml:space="preserve"> </w:t>
      </w:r>
      <w:r>
        <w:rPr>
          <w:rFonts w:ascii="Courier New"/>
          <w:w w:val="105"/>
          <w:sz w:val="24"/>
        </w:rPr>
        <w:t>print(text.replace("Python",</w:t>
      </w:r>
      <w:r>
        <w:rPr>
          <w:rFonts w:ascii="Courier New"/>
          <w:spacing w:val="-27"/>
          <w:w w:val="105"/>
          <w:sz w:val="24"/>
        </w:rPr>
        <w:t xml:space="preserve"> </w:t>
      </w:r>
      <w:r>
        <w:rPr>
          <w:rFonts w:ascii="Courier New"/>
          <w:w w:val="105"/>
          <w:sz w:val="24"/>
        </w:rPr>
        <w:t>"World"))</w:t>
      </w:r>
      <w:r>
        <w:rPr>
          <w:rFonts w:ascii="Courier New"/>
          <w:sz w:val="24"/>
        </w:rPr>
        <w:tab/>
      </w:r>
      <w:r>
        <w:rPr>
          <w:i/>
          <w:w w:val="110"/>
          <w:sz w:val="24"/>
        </w:rPr>
        <w:t>#</w:t>
      </w:r>
      <w:r>
        <w:rPr>
          <w:i/>
          <w:w w:val="150"/>
          <w:sz w:val="24"/>
        </w:rPr>
        <w:t xml:space="preserve"> " </w:t>
      </w:r>
      <w:r>
        <w:rPr>
          <w:i/>
          <w:w w:val="110"/>
          <w:sz w:val="24"/>
        </w:rPr>
        <w:t>Hello</w:t>
      </w:r>
      <w:r>
        <w:rPr>
          <w:i/>
          <w:spacing w:val="40"/>
          <w:w w:val="110"/>
          <w:sz w:val="24"/>
        </w:rPr>
        <w:t xml:space="preserve"> </w:t>
      </w:r>
      <w:r>
        <w:rPr>
          <w:i/>
          <w:w w:val="110"/>
          <w:sz w:val="24"/>
        </w:rPr>
        <w:t>World!</w:t>
      </w:r>
      <w:r>
        <w:rPr>
          <w:i/>
          <w:w w:val="150"/>
          <w:sz w:val="24"/>
        </w:rPr>
        <w:t xml:space="preserve"> "</w:t>
      </w:r>
      <w:r>
        <w:rPr>
          <w:i/>
          <w:spacing w:val="40"/>
          <w:w w:val="150"/>
          <w:sz w:val="24"/>
        </w:rPr>
        <w:t xml:space="preserve"> </w:t>
      </w:r>
      <w:r>
        <w:rPr>
          <w:rFonts w:ascii="Courier New"/>
          <w:spacing w:val="-2"/>
          <w:w w:val="110"/>
          <w:sz w:val="24"/>
        </w:rPr>
        <w:t>print(text.upper())</w:t>
      </w:r>
      <w:r>
        <w:rPr>
          <w:rFonts w:ascii="Courier New"/>
          <w:sz w:val="24"/>
        </w:rPr>
        <w:tab/>
      </w:r>
      <w:r>
        <w:rPr>
          <w:i/>
          <w:w w:val="110"/>
          <w:sz w:val="24"/>
        </w:rPr>
        <w:t>#</w:t>
      </w:r>
      <w:r>
        <w:rPr>
          <w:i/>
          <w:w w:val="150"/>
          <w:sz w:val="24"/>
        </w:rPr>
        <w:t xml:space="preserve"> " </w:t>
      </w:r>
      <w:r>
        <w:rPr>
          <w:i/>
          <w:w w:val="110"/>
          <w:sz w:val="24"/>
        </w:rPr>
        <w:t>HELLO</w:t>
      </w:r>
      <w:r>
        <w:rPr>
          <w:i/>
          <w:spacing w:val="40"/>
          <w:w w:val="110"/>
          <w:sz w:val="24"/>
        </w:rPr>
        <w:t xml:space="preserve"> </w:t>
      </w:r>
      <w:r>
        <w:rPr>
          <w:i/>
          <w:w w:val="110"/>
          <w:sz w:val="24"/>
        </w:rPr>
        <w:t>PYTHON!</w:t>
      </w:r>
      <w:r>
        <w:rPr>
          <w:i/>
          <w:w w:val="150"/>
          <w:sz w:val="24"/>
        </w:rPr>
        <w:t xml:space="preserve"> "</w:t>
      </w:r>
    </w:p>
    <w:p w14:paraId="29F40D65">
      <w:pPr>
        <w:spacing w:after="0" w:line="292" w:lineRule="auto"/>
        <w:jc w:val="left"/>
        <w:rPr>
          <w:i/>
          <w:sz w:val="24"/>
        </w:rPr>
        <w:sectPr>
          <w:pgSz w:w="11920" w:h="16840"/>
          <w:pgMar w:top="1360" w:right="283" w:bottom="260" w:left="0" w:header="0" w:footer="79" w:gutter="0"/>
          <w:cols w:space="720" w:num="1"/>
        </w:sectPr>
      </w:pPr>
    </w:p>
    <w:p w14:paraId="5AC9603A">
      <w:pPr>
        <w:numPr>
          <w:ilvl w:val="1"/>
          <w:numId w:val="34"/>
        </w:numPr>
        <w:tabs>
          <w:tab w:val="left" w:pos="1439"/>
        </w:tabs>
        <w:spacing w:before="82"/>
        <w:ind w:left="1439" w:right="0" w:hanging="359"/>
        <w:jc w:val="left"/>
        <w:rPr>
          <w:rFonts w:ascii="Arial"/>
          <w:b/>
          <w:sz w:val="24"/>
        </w:rPr>
      </w:pPr>
      <w:r>
        <w:rPr>
          <w:b/>
          <w:spacing w:val="-2"/>
          <w:sz w:val="24"/>
        </w:rPr>
        <w:t>Immutability</w:t>
      </w:r>
    </w:p>
    <w:p w14:paraId="0670F85A">
      <w:pPr>
        <w:pStyle w:val="13"/>
        <w:spacing w:before="173" w:line="278" w:lineRule="auto"/>
        <w:ind w:left="720" w:right="73" w:firstLine="720"/>
      </w:pPr>
      <w:r>
        <w:rPr>
          <w:spacing w:val="-2"/>
        </w:rPr>
        <w:t>Strings</w:t>
      </w:r>
      <w:r>
        <w:rPr>
          <w:spacing w:val="-9"/>
        </w:rPr>
        <w:t xml:space="preserve"> </w:t>
      </w:r>
      <w:r>
        <w:rPr>
          <w:spacing w:val="-2"/>
        </w:rPr>
        <w:t>are</w:t>
      </w:r>
      <w:r>
        <w:rPr>
          <w:spacing w:val="-9"/>
        </w:rPr>
        <w:t xml:space="preserve"> </w:t>
      </w:r>
      <w:r>
        <w:rPr>
          <w:spacing w:val="-2"/>
        </w:rPr>
        <w:t>immutable</w:t>
      </w:r>
      <w:r>
        <w:rPr>
          <w:spacing w:val="-9"/>
        </w:rPr>
        <w:t xml:space="preserve"> </w:t>
      </w:r>
      <w:r>
        <w:rPr>
          <w:spacing w:val="-2"/>
        </w:rPr>
        <w:t>in</w:t>
      </w:r>
      <w:r>
        <w:rPr>
          <w:spacing w:val="-9"/>
        </w:rPr>
        <w:t xml:space="preserve"> </w:t>
      </w:r>
      <w:r>
        <w:rPr>
          <w:spacing w:val="-2"/>
        </w:rPr>
        <w:t>Python,</w:t>
      </w:r>
      <w:r>
        <w:rPr>
          <w:spacing w:val="-9"/>
        </w:rPr>
        <w:t xml:space="preserve"> </w:t>
      </w:r>
      <w:r>
        <w:rPr>
          <w:spacing w:val="-2"/>
        </w:rPr>
        <w:t>meaning</w:t>
      </w:r>
      <w:r>
        <w:rPr>
          <w:spacing w:val="-9"/>
        </w:rPr>
        <w:t xml:space="preserve"> </w:t>
      </w:r>
      <w:r>
        <w:rPr>
          <w:spacing w:val="-2"/>
        </w:rPr>
        <w:t>methods</w:t>
      </w:r>
      <w:r>
        <w:rPr>
          <w:spacing w:val="-9"/>
        </w:rPr>
        <w:t xml:space="preserve"> </w:t>
      </w:r>
      <w:r>
        <w:rPr>
          <w:spacing w:val="-2"/>
        </w:rPr>
        <w:t>like</w:t>
      </w:r>
      <w:r>
        <w:rPr>
          <w:spacing w:val="-9"/>
        </w:rPr>
        <w:t xml:space="preserve"> </w:t>
      </w:r>
      <w:r>
        <w:rPr>
          <w:rFonts w:ascii="Courier New"/>
          <w:spacing w:val="-2"/>
        </w:rPr>
        <w:t>.replace()</w:t>
      </w:r>
      <w:r>
        <w:rPr>
          <w:rFonts w:ascii="Courier New"/>
          <w:spacing w:val="-81"/>
        </w:rPr>
        <w:t xml:space="preserve"> </w:t>
      </w:r>
      <w:r>
        <w:rPr>
          <w:spacing w:val="-2"/>
        </w:rPr>
        <w:t>or</w:t>
      </w:r>
      <w:r>
        <w:rPr>
          <w:spacing w:val="-9"/>
        </w:rPr>
        <w:t xml:space="preserve"> </w:t>
      </w:r>
      <w:r>
        <w:rPr>
          <w:rFonts w:ascii="Courier New"/>
          <w:spacing w:val="-2"/>
        </w:rPr>
        <w:t>.upper()</w:t>
      </w:r>
      <w:r>
        <w:rPr>
          <w:rFonts w:ascii="Courier New"/>
          <w:spacing w:val="-81"/>
        </w:rPr>
        <w:t xml:space="preserve"> </w:t>
      </w:r>
      <w:r>
        <w:rPr>
          <w:spacing w:val="-2"/>
        </w:rPr>
        <w:t>return</w:t>
      </w:r>
      <w:r>
        <w:rPr>
          <w:spacing w:val="-9"/>
        </w:rPr>
        <w:t xml:space="preserve"> </w:t>
      </w:r>
      <w:r>
        <w:rPr>
          <w:spacing w:val="-2"/>
        </w:rPr>
        <w:t xml:space="preserve">new </w:t>
      </w:r>
      <w:r>
        <w:t>strings; they do not change the original.</w:t>
      </w:r>
    </w:p>
    <w:p w14:paraId="7B9D15C9">
      <w:pPr>
        <w:pStyle w:val="13"/>
        <w:spacing w:before="7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78720" behindDoc="1" locked="0" layoutInCell="1" allowOverlap="1">
                <wp:simplePos x="0" y="0"/>
                <wp:positionH relativeFrom="page">
                  <wp:posOffset>863600</wp:posOffset>
                </wp:positionH>
                <wp:positionV relativeFrom="paragraph">
                  <wp:posOffset>210185</wp:posOffset>
                </wp:positionV>
                <wp:extent cx="6477000" cy="1270"/>
                <wp:effectExtent l="0" t="0" r="0" b="0"/>
                <wp:wrapTopAndBottom/>
                <wp:docPr id="34" name="Graphic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>
                              <a:moveTo>
                                <a:pt x="0" y="0"/>
                              </a:moveTo>
                              <a:lnTo>
                                <a:pt x="6477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4" o:spid="_x0000_s1026" o:spt="100" style="position:absolute;left:0pt;margin-left:68pt;margin-top:16.55pt;height:0.1pt;width:510pt;mso-position-horizontal-relative:page;mso-wrap-distance-bottom:0pt;mso-wrap-distance-top:0pt;z-index:-251637760;mso-width-relative:page;mso-height-relative:page;" filled="f" stroked="t" coordsize="6477000,1" o:gfxdata="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CSSEeXXAAAACgEAAA8AAAAAAAAA&#10;AQAgAAAAIgAAAGRycy9kb3ducmV2LnhtbFBLAQIUABQAAAAIAIdO4kAHyHy3EgIAAH0EAAAOAAAA&#10;AAAAAAEAIAAAACYBAABkcnMvZTJvRG9jLnhtbFBLBQYAAAAABgAGAFkBAACqBQAAAAA=&#10;" path="m0,0l6477000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59974F31">
      <w:pPr>
        <w:pStyle w:val="13"/>
        <w:spacing w:before="202"/>
      </w:pPr>
    </w:p>
    <w:p w14:paraId="0D8DBAF4">
      <w:pPr>
        <w:spacing w:before="1"/>
        <w:ind w:left="720" w:right="0" w:firstLine="0"/>
        <w:jc w:val="left"/>
        <w:rPr>
          <w:b/>
          <w:sz w:val="24"/>
        </w:rPr>
      </w:pPr>
      <w:bookmarkStart w:id="109" w:name="Notes:  "/>
      <w:bookmarkEnd w:id="109"/>
      <w:r>
        <w:rPr>
          <w:b/>
          <w:spacing w:val="-2"/>
          <w:sz w:val="24"/>
        </w:rPr>
        <w:t>Notes:</w:t>
      </w:r>
    </w:p>
    <w:p w14:paraId="48F123B5">
      <w:pPr>
        <w:pStyle w:val="16"/>
        <w:numPr>
          <w:ilvl w:val="1"/>
          <w:numId w:val="34"/>
        </w:numPr>
        <w:tabs>
          <w:tab w:val="left" w:pos="1439"/>
        </w:tabs>
        <w:spacing w:before="132" w:after="0" w:line="240" w:lineRule="auto"/>
        <w:ind w:left="1439" w:right="0" w:hanging="359"/>
        <w:jc w:val="left"/>
        <w:rPr>
          <w:rFonts w:ascii="Arial" w:hAnsi="Arial"/>
          <w:sz w:val="24"/>
        </w:rPr>
      </w:pP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indexing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slicing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access</w:t>
      </w:r>
      <w:r>
        <w:rPr>
          <w:spacing w:val="-1"/>
          <w:sz w:val="24"/>
        </w:rPr>
        <w:t xml:space="preserve"> </w:t>
      </w:r>
      <w:r>
        <w:rPr>
          <w:sz w:val="24"/>
        </w:rPr>
        <w:t>parts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strings.</w:t>
      </w:r>
    </w:p>
    <w:p w14:paraId="684332B0">
      <w:pPr>
        <w:pStyle w:val="16"/>
        <w:numPr>
          <w:ilvl w:val="1"/>
          <w:numId w:val="34"/>
        </w:numPr>
        <w:tabs>
          <w:tab w:val="left" w:pos="1439"/>
        </w:tabs>
        <w:spacing w:before="53" w:after="0" w:line="240" w:lineRule="auto"/>
        <w:ind w:left="1439" w:right="0" w:hanging="359"/>
        <w:jc w:val="left"/>
        <w:rPr>
          <w:rFonts w:ascii="Arial" w:hAnsi="Arial"/>
          <w:sz w:val="24"/>
        </w:rPr>
      </w:pPr>
      <w:r>
        <w:rPr>
          <w:spacing w:val="-2"/>
          <w:sz w:val="24"/>
        </w:rPr>
        <w:t>Use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built-in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methods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transform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analyze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strings.</w:t>
      </w:r>
    </w:p>
    <w:p w14:paraId="1CB38D7F">
      <w:pPr>
        <w:pStyle w:val="16"/>
        <w:numPr>
          <w:ilvl w:val="1"/>
          <w:numId w:val="34"/>
        </w:numPr>
        <w:tabs>
          <w:tab w:val="left" w:pos="1439"/>
        </w:tabs>
        <w:spacing w:before="52" w:after="0" w:line="240" w:lineRule="auto"/>
        <w:ind w:left="1439" w:right="0" w:hanging="359"/>
        <w:jc w:val="left"/>
        <w:rPr>
          <w:rFonts w:ascii="Arial" w:hAnsi="Arial"/>
          <w:sz w:val="24"/>
        </w:rPr>
      </w:pPr>
      <w:r>
        <w:rPr>
          <w:spacing w:val="-2"/>
          <w:sz w:val="24"/>
        </w:rPr>
        <w:t>Remember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strings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are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immutable;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methods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new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modiﬁed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strings.</w:t>
      </w:r>
    </w:p>
    <w:p w14:paraId="2D985EA3">
      <w:pPr>
        <w:pStyle w:val="13"/>
      </w:pPr>
    </w:p>
    <w:p w14:paraId="52C13336">
      <w:pPr>
        <w:pStyle w:val="13"/>
        <w:spacing w:before="178"/>
      </w:pPr>
    </w:p>
    <w:p w14:paraId="7B886868">
      <w:pPr>
        <w:pStyle w:val="16"/>
        <w:numPr>
          <w:ilvl w:val="0"/>
          <w:numId w:val="34"/>
        </w:numPr>
        <w:tabs>
          <w:tab w:val="left" w:pos="994"/>
        </w:tabs>
        <w:spacing w:before="0" w:after="0" w:line="240" w:lineRule="auto"/>
        <w:ind w:left="994" w:right="0" w:hanging="274"/>
        <w:jc w:val="left"/>
        <w:rPr>
          <w:b/>
          <w:sz w:val="30"/>
        </w:rPr>
      </w:pPr>
      <w:r>
        <w:rPr>
          <w:b/>
          <w:spacing w:val="-10"/>
          <w:sz w:val="32"/>
        </w:rPr>
        <w:t>Basic</w:t>
      </w:r>
      <w:r>
        <w:rPr>
          <w:b/>
          <w:spacing w:val="-4"/>
          <w:sz w:val="32"/>
        </w:rPr>
        <w:t xml:space="preserve"> </w:t>
      </w:r>
      <w:r>
        <w:rPr>
          <w:b/>
          <w:spacing w:val="-10"/>
          <w:sz w:val="32"/>
        </w:rPr>
        <w:t>operations:</w:t>
      </w:r>
      <w:r>
        <w:rPr>
          <w:b/>
          <w:spacing w:val="-3"/>
          <w:sz w:val="32"/>
        </w:rPr>
        <w:t xml:space="preserve"> </w:t>
      </w:r>
      <w:r>
        <w:rPr>
          <w:b/>
          <w:spacing w:val="-10"/>
          <w:sz w:val="32"/>
        </w:rPr>
        <w:t>concatenation,</w:t>
      </w:r>
      <w:r>
        <w:rPr>
          <w:b/>
          <w:spacing w:val="-3"/>
          <w:sz w:val="32"/>
        </w:rPr>
        <w:t xml:space="preserve"> </w:t>
      </w:r>
      <w:r>
        <w:rPr>
          <w:b/>
          <w:spacing w:val="-10"/>
          <w:sz w:val="32"/>
        </w:rPr>
        <w:t>repetition,</w:t>
      </w:r>
      <w:r>
        <w:rPr>
          <w:b/>
          <w:spacing w:val="-3"/>
          <w:sz w:val="32"/>
        </w:rPr>
        <w:t xml:space="preserve"> </w:t>
      </w:r>
      <w:r>
        <w:rPr>
          <w:b/>
          <w:spacing w:val="-10"/>
          <w:sz w:val="32"/>
        </w:rPr>
        <w:t>string</w:t>
      </w:r>
      <w:r>
        <w:rPr>
          <w:b/>
          <w:spacing w:val="-4"/>
          <w:sz w:val="32"/>
        </w:rPr>
        <w:t xml:space="preserve"> </w:t>
      </w:r>
      <w:r>
        <w:rPr>
          <w:b/>
          <w:spacing w:val="-10"/>
          <w:sz w:val="32"/>
        </w:rPr>
        <w:t>methods</w:t>
      </w:r>
      <w:r>
        <w:rPr>
          <w:b/>
          <w:spacing w:val="-3"/>
          <w:sz w:val="32"/>
        </w:rPr>
        <w:t xml:space="preserve"> </w:t>
      </w:r>
      <w:r>
        <w:rPr>
          <w:b/>
          <w:spacing w:val="-10"/>
          <w:sz w:val="32"/>
        </w:rPr>
        <w:t>(</w:t>
      </w:r>
      <w:r>
        <w:rPr>
          <w:rFonts w:ascii="Courier New"/>
          <w:b/>
          <w:spacing w:val="-10"/>
          <w:sz w:val="32"/>
        </w:rPr>
        <w:t>upper()</w:t>
      </w:r>
      <w:r>
        <w:rPr>
          <w:b/>
          <w:spacing w:val="-10"/>
          <w:sz w:val="32"/>
        </w:rPr>
        <w:t>,</w:t>
      </w:r>
    </w:p>
    <w:p w14:paraId="65D24FA2">
      <w:pPr>
        <w:spacing w:before="64"/>
        <w:ind w:left="720" w:right="0" w:firstLine="0"/>
        <w:jc w:val="left"/>
        <w:rPr>
          <w:b/>
          <w:sz w:val="32"/>
        </w:rPr>
      </w:pPr>
      <w:r>
        <w:rPr>
          <w:rFonts w:ascii="Courier New"/>
          <w:b/>
          <w:spacing w:val="-6"/>
          <w:sz w:val="32"/>
        </w:rPr>
        <w:t>lower()</w:t>
      </w:r>
      <w:r>
        <w:rPr>
          <w:b/>
          <w:spacing w:val="-6"/>
          <w:sz w:val="32"/>
        </w:rPr>
        <w:t>,</w:t>
      </w:r>
      <w:r>
        <w:rPr>
          <w:b/>
          <w:spacing w:val="-15"/>
          <w:sz w:val="32"/>
        </w:rPr>
        <w:t xml:space="preserve"> </w:t>
      </w:r>
      <w:r>
        <w:rPr>
          <w:b/>
          <w:spacing w:val="-2"/>
          <w:sz w:val="32"/>
        </w:rPr>
        <w:t>etc.).</w:t>
      </w:r>
    </w:p>
    <w:p w14:paraId="4EA7F3D9">
      <w:pPr>
        <w:pStyle w:val="13"/>
        <w:spacing w:before="52"/>
        <w:rPr>
          <w:b/>
          <w:sz w:val="32"/>
        </w:rPr>
      </w:pPr>
    </w:p>
    <w:p w14:paraId="441D8571">
      <w:pPr>
        <w:pStyle w:val="4"/>
        <w:numPr>
          <w:ilvl w:val="0"/>
          <w:numId w:val="35"/>
        </w:numPr>
        <w:tabs>
          <w:tab w:val="left" w:pos="1439"/>
        </w:tabs>
        <w:spacing w:before="0" w:after="0" w:line="240" w:lineRule="auto"/>
        <w:ind w:left="1439" w:right="0" w:hanging="359"/>
        <w:jc w:val="left"/>
        <w:rPr>
          <w:rFonts w:ascii="MS PGothic" w:hAnsi="MS PGothic"/>
          <w:b w:val="0"/>
          <w:sz w:val="24"/>
        </w:rPr>
      </w:pPr>
      <w:bookmarkStart w:id="110" w:name="❖​Accessing Characters and Slices "/>
      <w:bookmarkEnd w:id="110"/>
      <w:r>
        <w:rPr>
          <w:spacing w:val="-2"/>
        </w:rPr>
        <w:t>Accessing</w:t>
      </w:r>
      <w:r>
        <w:rPr>
          <w:spacing w:val="-17"/>
        </w:rPr>
        <w:t xml:space="preserve"> </w:t>
      </w:r>
      <w:r>
        <w:rPr>
          <w:spacing w:val="-2"/>
        </w:rPr>
        <w:t>Characters</w:t>
      </w:r>
      <w:r>
        <w:rPr>
          <w:spacing w:val="-16"/>
        </w:rPr>
        <w:t xml:space="preserve"> </w:t>
      </w:r>
      <w:r>
        <w:rPr>
          <w:spacing w:val="-2"/>
        </w:rPr>
        <w:t>and</w:t>
      </w:r>
      <w:r>
        <w:rPr>
          <w:spacing w:val="-16"/>
        </w:rPr>
        <w:t xml:space="preserve"> </w:t>
      </w:r>
      <w:r>
        <w:rPr>
          <w:spacing w:val="-2"/>
        </w:rPr>
        <w:t>Slices</w:t>
      </w:r>
    </w:p>
    <w:p w14:paraId="5B6FB360">
      <w:pPr>
        <w:pStyle w:val="9"/>
        <w:spacing w:before="191"/>
      </w:pPr>
      <w:r>
        <w:rPr>
          <w:spacing w:val="-2"/>
        </w:rPr>
        <w:t>python</w:t>
      </w:r>
    </w:p>
    <w:p w14:paraId="7758E9EC">
      <w:pPr>
        <w:spacing w:before="216"/>
        <w:ind w:left="855" w:right="0" w:firstLine="0"/>
        <w:jc w:val="left"/>
        <w:rPr>
          <w:rFonts w:ascii="Courier New"/>
          <w:sz w:val="25"/>
        </w:rPr>
      </w:pPr>
      <w:r>
        <w:rPr>
          <w:rFonts w:ascii="Courier New"/>
          <w:sz w:val="25"/>
        </w:rPr>
        <w:t>text</w:t>
      </w:r>
      <w:r>
        <w:rPr>
          <w:rFonts w:ascii="Courier New"/>
          <w:spacing w:val="-4"/>
          <w:sz w:val="25"/>
        </w:rPr>
        <w:t xml:space="preserve"> </w:t>
      </w:r>
      <w:r>
        <w:rPr>
          <w:rFonts w:ascii="Courier New"/>
          <w:sz w:val="25"/>
        </w:rPr>
        <w:t>=</w:t>
      </w:r>
      <w:r>
        <w:rPr>
          <w:rFonts w:ascii="Courier New"/>
          <w:spacing w:val="-4"/>
          <w:sz w:val="25"/>
        </w:rPr>
        <w:t xml:space="preserve"> </w:t>
      </w:r>
      <w:r>
        <w:rPr>
          <w:rFonts w:ascii="Courier New"/>
          <w:sz w:val="25"/>
        </w:rPr>
        <w:t>"Hello</w:t>
      </w:r>
      <w:r>
        <w:rPr>
          <w:rFonts w:ascii="Courier New"/>
          <w:spacing w:val="-3"/>
          <w:sz w:val="25"/>
        </w:rPr>
        <w:t xml:space="preserve"> </w:t>
      </w:r>
      <w:r>
        <w:rPr>
          <w:rFonts w:ascii="Courier New"/>
          <w:spacing w:val="-2"/>
          <w:sz w:val="25"/>
        </w:rPr>
        <w:t>Python"</w:t>
      </w:r>
    </w:p>
    <w:p w14:paraId="16FFB8AC">
      <w:pPr>
        <w:pStyle w:val="13"/>
        <w:rPr>
          <w:rFonts w:ascii="Courier New"/>
          <w:sz w:val="25"/>
        </w:rPr>
      </w:pPr>
    </w:p>
    <w:p w14:paraId="75B97617">
      <w:pPr>
        <w:pStyle w:val="13"/>
        <w:spacing w:before="122"/>
        <w:rPr>
          <w:rFonts w:ascii="Courier New"/>
          <w:sz w:val="25"/>
        </w:rPr>
      </w:pPr>
    </w:p>
    <w:p w14:paraId="28925C7B">
      <w:pPr>
        <w:pStyle w:val="10"/>
        <w:rPr>
          <w:i/>
        </w:rPr>
      </w:pPr>
      <w:r>
        <w:rPr>
          <w:i/>
          <w:w w:val="125"/>
        </w:rPr>
        <w:t>#</w:t>
      </w:r>
      <w:r>
        <w:rPr>
          <w:i/>
          <w:spacing w:val="54"/>
          <w:w w:val="125"/>
        </w:rPr>
        <w:t xml:space="preserve"> </w:t>
      </w:r>
      <w:r>
        <w:rPr>
          <w:i/>
          <w:w w:val="125"/>
        </w:rPr>
        <w:t>Access</w:t>
      </w:r>
      <w:r>
        <w:rPr>
          <w:i/>
          <w:spacing w:val="54"/>
          <w:w w:val="125"/>
        </w:rPr>
        <w:t xml:space="preserve"> </w:t>
      </w:r>
      <w:r>
        <w:rPr>
          <w:i/>
          <w:w w:val="125"/>
        </w:rPr>
        <w:t>individual</w:t>
      </w:r>
      <w:r>
        <w:rPr>
          <w:i/>
          <w:spacing w:val="54"/>
          <w:w w:val="125"/>
        </w:rPr>
        <w:t xml:space="preserve"> </w:t>
      </w:r>
      <w:r>
        <w:rPr>
          <w:i/>
          <w:spacing w:val="-2"/>
          <w:w w:val="125"/>
        </w:rPr>
        <w:t>characters</w:t>
      </w:r>
    </w:p>
    <w:p w14:paraId="598A8F90">
      <w:pPr>
        <w:tabs>
          <w:tab w:val="left" w:pos="3553"/>
        </w:tabs>
        <w:spacing w:before="209"/>
        <w:ind w:left="855" w:right="0" w:firstLine="0"/>
        <w:jc w:val="left"/>
        <w:rPr>
          <w:i/>
          <w:sz w:val="25"/>
        </w:rPr>
      </w:pPr>
      <w:r>
        <w:rPr>
          <w:rFonts w:ascii="Courier New"/>
          <w:spacing w:val="-2"/>
          <w:w w:val="110"/>
          <w:sz w:val="25"/>
        </w:rPr>
        <w:t>print(text[0])</w:t>
      </w:r>
      <w:r>
        <w:rPr>
          <w:rFonts w:ascii="Courier New"/>
          <w:sz w:val="25"/>
        </w:rPr>
        <w:tab/>
      </w:r>
      <w:r>
        <w:rPr>
          <w:i/>
          <w:w w:val="110"/>
          <w:sz w:val="25"/>
        </w:rPr>
        <w:t>#</w:t>
      </w:r>
      <w:r>
        <w:rPr>
          <w:i/>
          <w:spacing w:val="53"/>
          <w:w w:val="150"/>
          <w:sz w:val="25"/>
        </w:rPr>
        <w:t xml:space="preserve"> </w:t>
      </w:r>
      <w:r>
        <w:rPr>
          <w:i/>
          <w:w w:val="110"/>
          <w:sz w:val="25"/>
        </w:rPr>
        <w:t>Output:</w:t>
      </w:r>
      <w:r>
        <w:rPr>
          <w:i/>
          <w:spacing w:val="53"/>
          <w:w w:val="150"/>
          <w:sz w:val="25"/>
        </w:rPr>
        <w:t xml:space="preserve"> </w:t>
      </w:r>
      <w:r>
        <w:rPr>
          <w:i/>
          <w:spacing w:val="-10"/>
          <w:w w:val="110"/>
          <w:sz w:val="25"/>
        </w:rPr>
        <w:t>H</w:t>
      </w:r>
    </w:p>
    <w:p w14:paraId="1315F914">
      <w:pPr>
        <w:tabs>
          <w:tab w:val="left" w:pos="3553"/>
        </w:tabs>
        <w:spacing w:before="189"/>
        <w:ind w:left="855" w:right="0" w:firstLine="0"/>
        <w:jc w:val="left"/>
        <w:rPr>
          <w:i/>
          <w:sz w:val="25"/>
        </w:rPr>
      </w:pPr>
      <w:r>
        <w:rPr>
          <w:rFonts w:ascii="Courier New"/>
          <w:spacing w:val="-2"/>
          <w:sz w:val="25"/>
        </w:rPr>
        <w:t>print(text[-</w:t>
      </w:r>
      <w:r>
        <w:rPr>
          <w:rFonts w:ascii="Courier New"/>
          <w:spacing w:val="-5"/>
          <w:w w:val="110"/>
          <w:sz w:val="25"/>
        </w:rPr>
        <w:t>1])</w:t>
      </w:r>
      <w:r>
        <w:rPr>
          <w:rFonts w:ascii="Courier New"/>
          <w:sz w:val="25"/>
        </w:rPr>
        <w:tab/>
      </w:r>
      <w:r>
        <w:rPr>
          <w:i/>
          <w:w w:val="110"/>
          <w:sz w:val="25"/>
        </w:rPr>
        <w:t>#</w:t>
      </w:r>
      <w:r>
        <w:rPr>
          <w:i/>
          <w:spacing w:val="64"/>
          <w:w w:val="150"/>
          <w:sz w:val="25"/>
        </w:rPr>
        <w:t xml:space="preserve"> </w:t>
      </w:r>
      <w:r>
        <w:rPr>
          <w:i/>
          <w:w w:val="110"/>
          <w:sz w:val="25"/>
        </w:rPr>
        <w:t>Output:</w:t>
      </w:r>
      <w:r>
        <w:rPr>
          <w:i/>
          <w:spacing w:val="64"/>
          <w:w w:val="150"/>
          <w:sz w:val="25"/>
        </w:rPr>
        <w:t xml:space="preserve"> </w:t>
      </w:r>
      <w:r>
        <w:rPr>
          <w:i/>
          <w:w w:val="110"/>
          <w:sz w:val="25"/>
        </w:rPr>
        <w:t>n</w:t>
      </w:r>
      <w:r>
        <w:rPr>
          <w:i/>
          <w:spacing w:val="64"/>
          <w:w w:val="150"/>
          <w:sz w:val="25"/>
        </w:rPr>
        <w:t xml:space="preserve"> </w:t>
      </w:r>
      <w:r>
        <w:rPr>
          <w:i/>
          <w:w w:val="125"/>
          <w:sz w:val="25"/>
        </w:rPr>
        <w:t>(last</w:t>
      </w:r>
      <w:r>
        <w:rPr>
          <w:i/>
          <w:spacing w:val="64"/>
          <w:w w:val="150"/>
          <w:sz w:val="25"/>
        </w:rPr>
        <w:t xml:space="preserve"> </w:t>
      </w:r>
      <w:r>
        <w:rPr>
          <w:i/>
          <w:spacing w:val="-2"/>
          <w:w w:val="120"/>
          <w:sz w:val="25"/>
        </w:rPr>
        <w:t>character)</w:t>
      </w:r>
    </w:p>
    <w:p w14:paraId="67930076">
      <w:pPr>
        <w:pStyle w:val="13"/>
        <w:rPr>
          <w:i/>
          <w:sz w:val="25"/>
        </w:rPr>
      </w:pPr>
    </w:p>
    <w:p w14:paraId="5C3132B2">
      <w:pPr>
        <w:pStyle w:val="13"/>
        <w:spacing w:before="108"/>
        <w:rPr>
          <w:i/>
          <w:sz w:val="25"/>
        </w:rPr>
      </w:pPr>
    </w:p>
    <w:p w14:paraId="5E616689">
      <w:pPr>
        <w:pStyle w:val="10"/>
        <w:rPr>
          <w:i/>
        </w:rPr>
      </w:pPr>
      <w:r>
        <w:rPr>
          <w:i/>
          <w:w w:val="135"/>
        </w:rPr>
        <w:t>#</w:t>
      </w:r>
      <w:r>
        <w:rPr>
          <w:i/>
          <w:spacing w:val="43"/>
          <w:w w:val="135"/>
        </w:rPr>
        <w:t xml:space="preserve"> </w:t>
      </w:r>
      <w:r>
        <w:rPr>
          <w:i/>
          <w:w w:val="135"/>
        </w:rPr>
        <w:t>Slicing</w:t>
      </w:r>
      <w:r>
        <w:rPr>
          <w:i/>
          <w:spacing w:val="44"/>
          <w:w w:val="135"/>
        </w:rPr>
        <w:t xml:space="preserve"> </w:t>
      </w:r>
      <w:r>
        <w:rPr>
          <w:i/>
          <w:spacing w:val="-2"/>
          <w:w w:val="135"/>
        </w:rPr>
        <w:t>substrings</w:t>
      </w:r>
    </w:p>
    <w:p w14:paraId="021B9DC4">
      <w:pPr>
        <w:tabs>
          <w:tab w:val="left" w:pos="3553"/>
        </w:tabs>
        <w:spacing w:before="209" w:line="386" w:lineRule="auto"/>
        <w:ind w:left="855" w:right="895" w:firstLine="0"/>
        <w:jc w:val="left"/>
        <w:rPr>
          <w:i/>
          <w:sz w:val="25"/>
        </w:rPr>
      </w:pPr>
      <w:r>
        <w:rPr>
          <w:rFonts w:ascii="Courier New"/>
          <w:w w:val="110"/>
          <w:sz w:val="25"/>
        </w:rPr>
        <w:t>print(text[0:5])</w:t>
      </w:r>
      <w:r>
        <w:rPr>
          <w:rFonts w:ascii="Courier New"/>
          <w:spacing w:val="40"/>
          <w:w w:val="110"/>
          <w:sz w:val="25"/>
        </w:rPr>
        <w:t xml:space="preserve"> </w:t>
      </w:r>
      <w:r>
        <w:rPr>
          <w:i/>
          <w:w w:val="110"/>
          <w:sz w:val="25"/>
        </w:rPr>
        <w:t>#</w:t>
      </w:r>
      <w:r>
        <w:rPr>
          <w:i/>
          <w:spacing w:val="31"/>
          <w:w w:val="110"/>
          <w:sz w:val="25"/>
        </w:rPr>
        <w:t xml:space="preserve"> </w:t>
      </w:r>
      <w:r>
        <w:rPr>
          <w:i/>
          <w:w w:val="110"/>
          <w:sz w:val="25"/>
        </w:rPr>
        <w:t>Output:</w:t>
      </w:r>
      <w:r>
        <w:rPr>
          <w:i/>
          <w:w w:val="130"/>
          <w:sz w:val="25"/>
        </w:rPr>
        <w:t xml:space="preserve"> Hello (characters at index </w:t>
      </w:r>
      <w:r>
        <w:rPr>
          <w:i/>
          <w:w w:val="110"/>
          <w:sz w:val="25"/>
        </w:rPr>
        <w:t>0</w:t>
      </w:r>
      <w:r>
        <w:rPr>
          <w:i/>
          <w:spacing w:val="31"/>
          <w:w w:val="110"/>
          <w:sz w:val="25"/>
        </w:rPr>
        <w:t xml:space="preserve"> </w:t>
      </w:r>
      <w:r>
        <w:rPr>
          <w:i/>
          <w:w w:val="110"/>
          <w:sz w:val="25"/>
        </w:rPr>
        <w:t>through</w:t>
      </w:r>
      <w:r>
        <w:rPr>
          <w:i/>
          <w:w w:val="130"/>
          <w:sz w:val="25"/>
        </w:rPr>
        <w:t xml:space="preserve"> 4) </w:t>
      </w:r>
      <w:r>
        <w:rPr>
          <w:rFonts w:ascii="Courier New"/>
          <w:spacing w:val="-2"/>
          <w:w w:val="110"/>
          <w:sz w:val="25"/>
        </w:rPr>
        <w:t>print(text[6:])</w:t>
      </w:r>
      <w:r>
        <w:rPr>
          <w:rFonts w:ascii="Courier New"/>
          <w:sz w:val="25"/>
        </w:rPr>
        <w:tab/>
      </w:r>
      <w:r>
        <w:rPr>
          <w:i/>
          <w:w w:val="110"/>
          <w:sz w:val="25"/>
        </w:rPr>
        <w:t>#</w:t>
      </w:r>
      <w:r>
        <w:rPr>
          <w:i/>
          <w:spacing w:val="40"/>
          <w:w w:val="110"/>
          <w:sz w:val="25"/>
        </w:rPr>
        <w:t xml:space="preserve"> </w:t>
      </w:r>
      <w:r>
        <w:rPr>
          <w:i/>
          <w:w w:val="110"/>
          <w:sz w:val="25"/>
        </w:rPr>
        <w:t>Output:</w:t>
      </w:r>
      <w:r>
        <w:rPr>
          <w:i/>
          <w:spacing w:val="40"/>
          <w:w w:val="110"/>
          <w:sz w:val="25"/>
        </w:rPr>
        <w:t xml:space="preserve"> </w:t>
      </w:r>
      <w:r>
        <w:rPr>
          <w:i/>
          <w:w w:val="110"/>
          <w:sz w:val="25"/>
        </w:rPr>
        <w:t>Python</w:t>
      </w:r>
      <w:r>
        <w:rPr>
          <w:i/>
          <w:w w:val="130"/>
          <w:sz w:val="25"/>
        </w:rPr>
        <w:t xml:space="preserve"> (from index </w:t>
      </w:r>
      <w:r>
        <w:rPr>
          <w:i/>
          <w:w w:val="110"/>
          <w:sz w:val="25"/>
        </w:rPr>
        <w:t>6</w:t>
      </w:r>
      <w:r>
        <w:rPr>
          <w:i/>
          <w:w w:val="130"/>
          <w:sz w:val="25"/>
        </w:rPr>
        <w:t xml:space="preserve"> to </w:t>
      </w:r>
      <w:r>
        <w:rPr>
          <w:i/>
          <w:w w:val="110"/>
          <w:sz w:val="25"/>
        </w:rPr>
        <w:t xml:space="preserve">end) </w:t>
      </w:r>
      <w:r>
        <w:rPr>
          <w:rFonts w:ascii="Courier New"/>
          <w:spacing w:val="-2"/>
          <w:w w:val="110"/>
          <w:sz w:val="25"/>
        </w:rPr>
        <w:t>print(text[:5])</w:t>
      </w:r>
      <w:r>
        <w:rPr>
          <w:rFonts w:ascii="Courier New"/>
          <w:sz w:val="25"/>
        </w:rPr>
        <w:tab/>
      </w:r>
      <w:r>
        <w:rPr>
          <w:i/>
          <w:w w:val="110"/>
          <w:sz w:val="25"/>
        </w:rPr>
        <w:t>#</w:t>
      </w:r>
      <w:r>
        <w:rPr>
          <w:i/>
          <w:spacing w:val="40"/>
          <w:w w:val="110"/>
          <w:sz w:val="25"/>
        </w:rPr>
        <w:t xml:space="preserve"> </w:t>
      </w:r>
      <w:r>
        <w:rPr>
          <w:i/>
          <w:w w:val="110"/>
          <w:sz w:val="25"/>
        </w:rPr>
        <w:t>Output:</w:t>
      </w:r>
      <w:r>
        <w:rPr>
          <w:i/>
          <w:w w:val="130"/>
          <w:sz w:val="25"/>
        </w:rPr>
        <w:t xml:space="preserve"> Hello (from start to index 4) </w:t>
      </w:r>
      <w:r>
        <w:rPr>
          <w:rFonts w:ascii="Courier New"/>
          <w:w w:val="110"/>
          <w:sz w:val="25"/>
        </w:rPr>
        <w:t>print(text[-6:-1])</w:t>
      </w:r>
      <w:r>
        <w:rPr>
          <w:rFonts w:ascii="Courier New"/>
          <w:spacing w:val="-39"/>
          <w:w w:val="110"/>
          <w:sz w:val="25"/>
        </w:rPr>
        <w:t xml:space="preserve"> </w:t>
      </w:r>
      <w:r>
        <w:rPr>
          <w:i/>
          <w:w w:val="110"/>
          <w:sz w:val="25"/>
        </w:rPr>
        <w:t>#</w:t>
      </w:r>
      <w:r>
        <w:rPr>
          <w:i/>
          <w:spacing w:val="40"/>
          <w:w w:val="110"/>
          <w:sz w:val="25"/>
        </w:rPr>
        <w:t xml:space="preserve"> </w:t>
      </w:r>
      <w:r>
        <w:rPr>
          <w:i/>
          <w:w w:val="110"/>
          <w:sz w:val="25"/>
        </w:rPr>
        <w:t>Output:</w:t>
      </w:r>
      <w:r>
        <w:rPr>
          <w:i/>
          <w:spacing w:val="40"/>
          <w:w w:val="110"/>
          <w:sz w:val="25"/>
        </w:rPr>
        <w:t xml:space="preserve"> </w:t>
      </w:r>
      <w:r>
        <w:rPr>
          <w:i/>
          <w:w w:val="110"/>
          <w:sz w:val="25"/>
        </w:rPr>
        <w:t>Pytho</w:t>
      </w:r>
      <w:r>
        <w:rPr>
          <w:i/>
          <w:w w:val="130"/>
          <w:sz w:val="25"/>
        </w:rPr>
        <w:t xml:space="preserve"> (from index -</w:t>
      </w:r>
      <w:r>
        <w:rPr>
          <w:i/>
          <w:w w:val="110"/>
          <w:sz w:val="25"/>
        </w:rPr>
        <w:t>6</w:t>
      </w:r>
      <w:r>
        <w:rPr>
          <w:i/>
          <w:w w:val="130"/>
          <w:sz w:val="25"/>
        </w:rPr>
        <w:t xml:space="preserve"> to -2)</w:t>
      </w:r>
    </w:p>
    <w:p w14:paraId="7D79B1E1">
      <w:pPr>
        <w:spacing w:after="0" w:line="386" w:lineRule="auto"/>
        <w:jc w:val="left"/>
        <w:rPr>
          <w:i/>
          <w:sz w:val="25"/>
        </w:rPr>
        <w:sectPr>
          <w:pgSz w:w="11920" w:h="16840"/>
          <w:pgMar w:top="1360" w:right="283" w:bottom="260" w:left="0" w:header="0" w:footer="79" w:gutter="0"/>
          <w:cols w:space="720" w:num="1"/>
        </w:sectPr>
      </w:pPr>
    </w:p>
    <w:p w14:paraId="3CC2D816">
      <w:pPr>
        <w:pStyle w:val="4"/>
        <w:numPr>
          <w:ilvl w:val="0"/>
          <w:numId w:val="35"/>
        </w:numPr>
        <w:tabs>
          <w:tab w:val="left" w:pos="1439"/>
        </w:tabs>
        <w:spacing w:before="84" w:after="0" w:line="240" w:lineRule="auto"/>
        <w:ind w:left="1439" w:right="0" w:hanging="359"/>
        <w:jc w:val="left"/>
        <w:rPr>
          <w:rFonts w:ascii="MS PGothic" w:hAnsi="MS PGothic"/>
          <w:b w:val="0"/>
          <w:sz w:val="24"/>
        </w:rPr>
      </w:pPr>
      <w:bookmarkStart w:id="111" w:name=" "/>
      <w:bookmarkEnd w:id="111"/>
      <w:bookmarkStart w:id="112" w:name=" "/>
      <w:bookmarkEnd w:id="112"/>
      <w:bookmarkStart w:id="113" w:name="❖​String Concatenation and Repetition "/>
      <w:bookmarkEnd w:id="113"/>
      <w:r>
        <w:rPr>
          <w:spacing w:val="-8"/>
        </w:rPr>
        <w:t>String Concatenation</w:t>
      </w:r>
      <w:r>
        <w:rPr>
          <w:spacing w:val="-7"/>
        </w:rPr>
        <w:t xml:space="preserve"> </w:t>
      </w:r>
      <w:r>
        <w:rPr>
          <w:spacing w:val="-8"/>
        </w:rPr>
        <w:t>and</w:t>
      </w:r>
      <w:r>
        <w:rPr>
          <w:spacing w:val="-7"/>
        </w:rPr>
        <w:t xml:space="preserve"> </w:t>
      </w:r>
      <w:r>
        <w:rPr>
          <w:spacing w:val="-8"/>
        </w:rPr>
        <w:t>Repetition</w:t>
      </w:r>
    </w:p>
    <w:p w14:paraId="3ED516E2">
      <w:pPr>
        <w:pStyle w:val="13"/>
        <w:spacing w:before="73"/>
        <w:rPr>
          <w:b/>
          <w:sz w:val="34"/>
        </w:rPr>
      </w:pPr>
    </w:p>
    <w:p w14:paraId="467077B0">
      <w:pPr>
        <w:pStyle w:val="13"/>
        <w:ind w:left="720"/>
        <w:rPr>
          <w:rFonts w:ascii="Courier New"/>
        </w:rPr>
      </w:pPr>
      <w:r>
        <w:rPr>
          <w:rFonts w:ascii="Courier New"/>
          <w:spacing w:val="-2"/>
        </w:rPr>
        <w:t>python</w:t>
      </w:r>
    </w:p>
    <w:p w14:paraId="18D1F020">
      <w:pPr>
        <w:pStyle w:val="13"/>
        <w:spacing w:before="60"/>
        <w:rPr>
          <w:rFonts w:ascii="Courier New"/>
        </w:rPr>
      </w:pPr>
    </w:p>
    <w:p w14:paraId="4CEC59FD">
      <w:pPr>
        <w:pStyle w:val="13"/>
        <w:spacing w:line="321" w:lineRule="auto"/>
        <w:ind w:left="1290" w:right="8324"/>
        <w:rPr>
          <w:rFonts w:ascii="Courier New"/>
        </w:rPr>
      </w:pPr>
      <w:r>
        <w:rPr>
          <w:rFonts w:ascii="Courier New"/>
        </w:rPr>
        <w:t>str1</w:t>
      </w:r>
      <w:r>
        <w:rPr>
          <w:rFonts w:ascii="Courier New"/>
          <w:spacing w:val="-19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19"/>
        </w:rPr>
        <w:t xml:space="preserve"> </w:t>
      </w:r>
      <w:r>
        <w:rPr>
          <w:rFonts w:ascii="Courier New"/>
        </w:rPr>
        <w:t xml:space="preserve">"Hello" str2 = </w:t>
      </w:r>
      <w:r>
        <w:rPr>
          <w:rFonts w:ascii="Courier New"/>
          <w:spacing w:val="-2"/>
        </w:rPr>
        <w:t>"World"</w:t>
      </w:r>
    </w:p>
    <w:p w14:paraId="0B7ED8ED">
      <w:pPr>
        <w:pStyle w:val="13"/>
        <w:spacing w:before="66"/>
        <w:rPr>
          <w:rFonts w:ascii="Courier New"/>
        </w:rPr>
      </w:pPr>
    </w:p>
    <w:p w14:paraId="57CB8FC9">
      <w:pPr>
        <w:spacing w:before="0"/>
        <w:ind w:left="1290" w:right="0" w:firstLine="0"/>
        <w:jc w:val="left"/>
        <w:rPr>
          <w:i/>
          <w:sz w:val="24"/>
        </w:rPr>
      </w:pPr>
      <w:r>
        <w:rPr>
          <w:i/>
          <w:w w:val="115"/>
          <w:sz w:val="24"/>
        </w:rPr>
        <w:t>#</w:t>
      </w:r>
      <w:r>
        <w:rPr>
          <w:i/>
          <w:spacing w:val="52"/>
          <w:w w:val="115"/>
          <w:sz w:val="24"/>
        </w:rPr>
        <w:t xml:space="preserve"> </w:t>
      </w:r>
      <w:r>
        <w:rPr>
          <w:i/>
          <w:spacing w:val="-2"/>
          <w:w w:val="115"/>
          <w:sz w:val="24"/>
        </w:rPr>
        <w:t>Concatenate</w:t>
      </w:r>
    </w:p>
    <w:p w14:paraId="244D47AD">
      <w:pPr>
        <w:tabs>
          <w:tab w:val="left" w:pos="3882"/>
        </w:tabs>
        <w:spacing w:before="111" w:line="297" w:lineRule="auto"/>
        <w:ind w:left="1290" w:right="4794" w:firstLine="0"/>
        <w:jc w:val="left"/>
        <w:rPr>
          <w:i/>
          <w:sz w:val="24"/>
        </w:rPr>
      </w:pPr>
      <w:r>
        <w:rPr>
          <w:rFonts w:ascii="Courier New"/>
          <w:w w:val="105"/>
          <w:sz w:val="24"/>
        </w:rPr>
        <w:t>combined</w:t>
      </w:r>
      <w:r>
        <w:rPr>
          <w:rFonts w:ascii="Courier New"/>
          <w:spacing w:val="-6"/>
          <w:w w:val="105"/>
          <w:sz w:val="24"/>
        </w:rPr>
        <w:t xml:space="preserve"> </w:t>
      </w:r>
      <w:r>
        <w:rPr>
          <w:rFonts w:ascii="Courier New"/>
          <w:w w:val="105"/>
          <w:sz w:val="24"/>
        </w:rPr>
        <w:t>=</w:t>
      </w:r>
      <w:r>
        <w:rPr>
          <w:rFonts w:ascii="Courier New"/>
          <w:spacing w:val="-6"/>
          <w:w w:val="105"/>
          <w:sz w:val="24"/>
        </w:rPr>
        <w:t xml:space="preserve"> </w:t>
      </w:r>
      <w:r>
        <w:rPr>
          <w:rFonts w:ascii="Courier New"/>
          <w:w w:val="105"/>
          <w:sz w:val="24"/>
        </w:rPr>
        <w:t>str1</w:t>
      </w:r>
      <w:r>
        <w:rPr>
          <w:rFonts w:ascii="Courier New"/>
          <w:spacing w:val="-6"/>
          <w:w w:val="105"/>
          <w:sz w:val="24"/>
        </w:rPr>
        <w:t xml:space="preserve"> </w:t>
      </w:r>
      <w:r>
        <w:rPr>
          <w:rFonts w:ascii="Courier New"/>
          <w:w w:val="105"/>
          <w:sz w:val="24"/>
        </w:rPr>
        <w:t>+</w:t>
      </w:r>
      <w:r>
        <w:rPr>
          <w:rFonts w:ascii="Courier New"/>
          <w:spacing w:val="-6"/>
          <w:w w:val="105"/>
          <w:sz w:val="24"/>
        </w:rPr>
        <w:t xml:space="preserve"> </w:t>
      </w:r>
      <w:r>
        <w:rPr>
          <w:rFonts w:ascii="Courier New"/>
          <w:w w:val="105"/>
          <w:sz w:val="24"/>
        </w:rPr>
        <w:t>"</w:t>
      </w:r>
      <w:r>
        <w:rPr>
          <w:rFonts w:ascii="Courier New"/>
          <w:spacing w:val="-6"/>
          <w:w w:val="105"/>
          <w:sz w:val="24"/>
        </w:rPr>
        <w:t xml:space="preserve"> </w:t>
      </w:r>
      <w:r>
        <w:rPr>
          <w:rFonts w:ascii="Courier New"/>
          <w:w w:val="105"/>
          <w:sz w:val="24"/>
        </w:rPr>
        <w:t>"</w:t>
      </w:r>
      <w:r>
        <w:rPr>
          <w:rFonts w:ascii="Courier New"/>
          <w:spacing w:val="-6"/>
          <w:w w:val="105"/>
          <w:sz w:val="24"/>
        </w:rPr>
        <w:t xml:space="preserve"> </w:t>
      </w:r>
      <w:r>
        <w:rPr>
          <w:rFonts w:ascii="Courier New"/>
          <w:w w:val="105"/>
          <w:sz w:val="24"/>
        </w:rPr>
        <w:t>+</w:t>
      </w:r>
      <w:r>
        <w:rPr>
          <w:rFonts w:ascii="Courier New"/>
          <w:spacing w:val="-6"/>
          <w:w w:val="105"/>
          <w:sz w:val="24"/>
        </w:rPr>
        <w:t xml:space="preserve"> </w:t>
      </w:r>
      <w:r>
        <w:rPr>
          <w:rFonts w:ascii="Courier New"/>
          <w:w w:val="105"/>
          <w:sz w:val="24"/>
        </w:rPr>
        <w:t xml:space="preserve">str2 </w:t>
      </w:r>
      <w:r>
        <w:rPr>
          <w:rFonts w:ascii="Courier New"/>
          <w:spacing w:val="-2"/>
          <w:w w:val="105"/>
          <w:sz w:val="24"/>
        </w:rPr>
        <w:t>print(combined)</w:t>
      </w:r>
      <w:r>
        <w:rPr>
          <w:rFonts w:ascii="Courier New"/>
          <w:sz w:val="24"/>
        </w:rPr>
        <w:tab/>
      </w:r>
      <w:r>
        <w:rPr>
          <w:i/>
          <w:w w:val="105"/>
          <w:sz w:val="24"/>
        </w:rPr>
        <w:t>#</w:t>
      </w:r>
      <w:r>
        <w:rPr>
          <w:i/>
          <w:spacing w:val="80"/>
          <w:w w:val="105"/>
          <w:sz w:val="24"/>
        </w:rPr>
        <w:t xml:space="preserve"> </w:t>
      </w:r>
      <w:r>
        <w:rPr>
          <w:i/>
          <w:w w:val="105"/>
          <w:sz w:val="24"/>
        </w:rPr>
        <w:t>Output:</w:t>
      </w:r>
      <w:r>
        <w:rPr>
          <w:i/>
          <w:spacing w:val="80"/>
          <w:w w:val="105"/>
          <w:sz w:val="24"/>
        </w:rPr>
        <w:t xml:space="preserve"> </w:t>
      </w:r>
      <w:r>
        <w:rPr>
          <w:i/>
          <w:w w:val="105"/>
          <w:sz w:val="24"/>
        </w:rPr>
        <w:t>Hello</w:t>
      </w:r>
      <w:r>
        <w:rPr>
          <w:i/>
          <w:spacing w:val="80"/>
          <w:w w:val="105"/>
          <w:sz w:val="24"/>
        </w:rPr>
        <w:t xml:space="preserve"> </w:t>
      </w:r>
      <w:r>
        <w:rPr>
          <w:i/>
          <w:w w:val="105"/>
          <w:sz w:val="24"/>
        </w:rPr>
        <w:t>World</w:t>
      </w:r>
    </w:p>
    <w:p w14:paraId="711E06EE">
      <w:pPr>
        <w:pStyle w:val="13"/>
        <w:spacing w:before="86"/>
        <w:rPr>
          <w:i/>
        </w:rPr>
      </w:pPr>
    </w:p>
    <w:p w14:paraId="5FA78A9B">
      <w:pPr>
        <w:spacing w:before="1"/>
        <w:ind w:left="1290" w:right="0" w:firstLine="0"/>
        <w:jc w:val="left"/>
        <w:rPr>
          <w:i/>
          <w:sz w:val="24"/>
        </w:rPr>
      </w:pPr>
      <w:r>
        <w:rPr>
          <w:i/>
          <w:w w:val="110"/>
          <w:sz w:val="24"/>
        </w:rPr>
        <w:t>#</w:t>
      </w:r>
      <w:r>
        <w:rPr>
          <w:i/>
          <w:spacing w:val="62"/>
          <w:w w:val="110"/>
          <w:sz w:val="24"/>
        </w:rPr>
        <w:t xml:space="preserve"> </w:t>
      </w:r>
      <w:r>
        <w:rPr>
          <w:i/>
          <w:spacing w:val="-2"/>
          <w:w w:val="110"/>
          <w:sz w:val="24"/>
        </w:rPr>
        <w:t>Repeat</w:t>
      </w:r>
    </w:p>
    <w:p w14:paraId="70EDEDC2">
      <w:pPr>
        <w:pStyle w:val="13"/>
        <w:spacing w:before="111"/>
        <w:ind w:left="1290"/>
        <w:rPr>
          <w:rFonts w:ascii="Courier New"/>
        </w:rPr>
      </w:pPr>
      <w:r>
        <w:rPr>
          <w:rFonts w:ascii="Courier New"/>
        </w:rPr>
        <w:t xml:space="preserve">repeat = str1 * </w:t>
      </w:r>
      <w:r>
        <w:rPr>
          <w:rFonts w:ascii="Courier New"/>
          <w:spacing w:val="-10"/>
        </w:rPr>
        <w:t>3</w:t>
      </w:r>
    </w:p>
    <w:p w14:paraId="265155FE">
      <w:pPr>
        <w:tabs>
          <w:tab w:val="left" w:pos="3882"/>
        </w:tabs>
        <w:spacing w:before="66"/>
        <w:ind w:left="1290" w:right="0" w:firstLine="0"/>
        <w:jc w:val="left"/>
        <w:rPr>
          <w:i/>
          <w:sz w:val="24"/>
        </w:rPr>
      </w:pPr>
      <w:r>
        <w:rPr>
          <w:rFonts w:ascii="Courier New"/>
          <w:spacing w:val="-2"/>
          <w:w w:val="110"/>
          <w:sz w:val="24"/>
        </w:rPr>
        <w:t>print(repeat)</w:t>
      </w:r>
      <w:r>
        <w:rPr>
          <w:rFonts w:ascii="Courier New"/>
          <w:sz w:val="24"/>
        </w:rPr>
        <w:tab/>
      </w:r>
      <w:r>
        <w:rPr>
          <w:i/>
          <w:w w:val="110"/>
          <w:sz w:val="24"/>
        </w:rPr>
        <w:t>#</w:t>
      </w:r>
      <w:r>
        <w:rPr>
          <w:i/>
          <w:spacing w:val="20"/>
          <w:w w:val="110"/>
          <w:sz w:val="24"/>
        </w:rPr>
        <w:t xml:space="preserve">  </w:t>
      </w:r>
      <w:r>
        <w:rPr>
          <w:i/>
          <w:w w:val="110"/>
          <w:sz w:val="24"/>
        </w:rPr>
        <w:t>Output:</w:t>
      </w:r>
      <w:r>
        <w:rPr>
          <w:i/>
          <w:spacing w:val="20"/>
          <w:w w:val="110"/>
          <w:sz w:val="24"/>
        </w:rPr>
        <w:t xml:space="preserve">  </w:t>
      </w:r>
      <w:r>
        <w:rPr>
          <w:i/>
          <w:spacing w:val="-2"/>
          <w:w w:val="110"/>
          <w:sz w:val="24"/>
        </w:rPr>
        <w:t>HelloHelloHello</w:t>
      </w:r>
    </w:p>
    <w:p w14:paraId="2233992F">
      <w:pPr>
        <w:pStyle w:val="13"/>
        <w:rPr>
          <w:i/>
          <w:sz w:val="20"/>
        </w:rPr>
      </w:pPr>
    </w:p>
    <w:p w14:paraId="7C982D68">
      <w:pPr>
        <w:pStyle w:val="13"/>
        <w:rPr>
          <w:i/>
          <w:sz w:val="20"/>
        </w:rPr>
      </w:pPr>
    </w:p>
    <w:p w14:paraId="58A5AB56">
      <w:pPr>
        <w:pStyle w:val="13"/>
        <w:spacing w:before="150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simplePos="0" relativeHeight="251678720" behindDoc="1" locked="0" layoutInCell="1" allowOverlap="1">
                <wp:simplePos x="0" y="0"/>
                <wp:positionH relativeFrom="page">
                  <wp:posOffset>863600</wp:posOffset>
                </wp:positionH>
                <wp:positionV relativeFrom="paragraph">
                  <wp:posOffset>257810</wp:posOffset>
                </wp:positionV>
                <wp:extent cx="6477000" cy="1270"/>
                <wp:effectExtent l="0" t="0" r="0" b="0"/>
                <wp:wrapTopAndBottom/>
                <wp:docPr id="35" name="Graphic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>
                              <a:moveTo>
                                <a:pt x="0" y="0"/>
                              </a:moveTo>
                              <a:lnTo>
                                <a:pt x="6477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5" o:spid="_x0000_s1026" o:spt="100" style="position:absolute;left:0pt;margin-left:68pt;margin-top:20.3pt;height:0.1pt;width:510pt;mso-position-horizontal-relative:page;mso-wrap-distance-bottom:0pt;mso-wrap-distance-top:0pt;z-index:-251637760;mso-width-relative:page;mso-height-relative:page;" filled="f" stroked="t" coordsize="6477000,1" o:gfxdata="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A8n7zC2AAAAAoBAAAPAAAAAAAA&#10;AAEAIAAAACIAAABkcnMvZG93bnJldi54bWxQSwECFAAUAAAACACHTuJADeQWBhICAAB9BAAADgAA&#10;AAAAAAABACAAAAAnAQAAZHJzL2Uyb0RvYy54bWxQSwUGAAAAAAYABgBZAQAAqwUAAAAA&#10;" path="m0,0l6477000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05F8E0E2">
      <w:pPr>
        <w:pStyle w:val="13"/>
        <w:spacing w:before="71"/>
        <w:rPr>
          <w:i/>
          <w:sz w:val="32"/>
        </w:rPr>
      </w:pPr>
    </w:p>
    <w:p w14:paraId="02612420">
      <w:pPr>
        <w:pStyle w:val="5"/>
        <w:numPr>
          <w:ilvl w:val="0"/>
          <w:numId w:val="35"/>
        </w:numPr>
        <w:tabs>
          <w:tab w:val="left" w:pos="1439"/>
        </w:tabs>
        <w:spacing w:before="0" w:after="0" w:line="240" w:lineRule="auto"/>
        <w:ind w:left="1439" w:right="0" w:hanging="359"/>
        <w:jc w:val="left"/>
        <w:rPr>
          <w:rFonts w:ascii="MS PGothic" w:hAnsi="MS PGothic"/>
          <w:b w:val="0"/>
        </w:rPr>
      </w:pPr>
      <w:bookmarkStart w:id="114" w:name="❖​Searching and Replacing "/>
      <w:bookmarkEnd w:id="114"/>
      <w:r>
        <w:rPr>
          <w:spacing w:val="-4"/>
        </w:rPr>
        <w:t>Searching</w:t>
      </w:r>
      <w:r>
        <w:rPr>
          <w:spacing w:val="-15"/>
        </w:rPr>
        <w:t xml:space="preserve"> </w:t>
      </w:r>
      <w:r>
        <w:rPr>
          <w:spacing w:val="-4"/>
        </w:rPr>
        <w:t>and</w:t>
      </w:r>
      <w:r>
        <w:rPr>
          <w:spacing w:val="-15"/>
        </w:rPr>
        <w:t xml:space="preserve"> </w:t>
      </w:r>
      <w:r>
        <w:rPr>
          <w:spacing w:val="-4"/>
        </w:rPr>
        <w:t>Replacing</w:t>
      </w:r>
    </w:p>
    <w:p w14:paraId="0B5FA142">
      <w:pPr>
        <w:pStyle w:val="13"/>
        <w:spacing w:before="128"/>
        <w:ind w:left="720"/>
        <w:rPr>
          <w:rFonts w:ascii="Courier New"/>
        </w:rPr>
      </w:pPr>
      <w:r>
        <w:rPr>
          <w:rFonts w:ascii="Courier New"/>
          <w:spacing w:val="-2"/>
        </w:rPr>
        <w:t>python</w:t>
      </w:r>
    </w:p>
    <w:p w14:paraId="3BBE0787">
      <w:pPr>
        <w:pStyle w:val="13"/>
        <w:spacing w:before="60"/>
        <w:rPr>
          <w:rFonts w:ascii="Courier New"/>
        </w:rPr>
      </w:pPr>
    </w:p>
    <w:p w14:paraId="6BE0D68C">
      <w:pPr>
        <w:pStyle w:val="13"/>
        <w:ind w:left="1290"/>
        <w:rPr>
          <w:rFonts w:ascii="Courier New"/>
        </w:rPr>
      </w:pPr>
      <w:r>
        <w:rPr>
          <w:rFonts w:ascii="Courier New"/>
        </w:rPr>
        <w:t xml:space="preserve">sentence = "I love Python </w:t>
      </w:r>
      <w:r>
        <w:rPr>
          <w:rFonts w:ascii="Courier New"/>
          <w:spacing w:val="-2"/>
        </w:rPr>
        <w:t>programming"</w:t>
      </w:r>
    </w:p>
    <w:p w14:paraId="7A9EA9DA">
      <w:pPr>
        <w:pStyle w:val="13"/>
        <w:spacing w:before="159"/>
        <w:rPr>
          <w:rFonts w:ascii="Courier New"/>
        </w:rPr>
      </w:pPr>
    </w:p>
    <w:p w14:paraId="1BE76072">
      <w:pPr>
        <w:spacing w:before="0"/>
        <w:ind w:left="1290" w:right="0" w:firstLine="0"/>
        <w:jc w:val="left"/>
        <w:rPr>
          <w:i/>
          <w:sz w:val="24"/>
        </w:rPr>
      </w:pPr>
      <w:r>
        <w:rPr>
          <w:i/>
          <w:w w:val="125"/>
          <w:sz w:val="24"/>
        </w:rPr>
        <w:t>#</w:t>
      </w:r>
      <w:r>
        <w:rPr>
          <w:i/>
          <w:spacing w:val="49"/>
          <w:w w:val="125"/>
          <w:sz w:val="24"/>
        </w:rPr>
        <w:t xml:space="preserve"> </w:t>
      </w:r>
      <w:r>
        <w:rPr>
          <w:i/>
          <w:w w:val="125"/>
          <w:sz w:val="24"/>
        </w:rPr>
        <w:t>Find</w:t>
      </w:r>
      <w:r>
        <w:rPr>
          <w:i/>
          <w:spacing w:val="50"/>
          <w:w w:val="125"/>
          <w:sz w:val="24"/>
        </w:rPr>
        <w:t xml:space="preserve"> </w:t>
      </w:r>
      <w:r>
        <w:rPr>
          <w:i/>
          <w:w w:val="125"/>
          <w:sz w:val="24"/>
        </w:rPr>
        <w:t>position</w:t>
      </w:r>
      <w:r>
        <w:rPr>
          <w:i/>
          <w:spacing w:val="49"/>
          <w:w w:val="125"/>
          <w:sz w:val="24"/>
        </w:rPr>
        <w:t xml:space="preserve"> </w:t>
      </w:r>
      <w:r>
        <w:rPr>
          <w:i/>
          <w:w w:val="125"/>
          <w:sz w:val="24"/>
        </w:rPr>
        <w:t>of</w:t>
      </w:r>
      <w:r>
        <w:rPr>
          <w:i/>
          <w:spacing w:val="50"/>
          <w:w w:val="125"/>
          <w:sz w:val="24"/>
        </w:rPr>
        <w:t xml:space="preserve"> </w:t>
      </w:r>
      <w:r>
        <w:rPr>
          <w:i/>
          <w:spacing w:val="-2"/>
          <w:w w:val="125"/>
          <w:sz w:val="24"/>
        </w:rPr>
        <w:t>substring</w:t>
      </w:r>
    </w:p>
    <w:p w14:paraId="18DB02A6">
      <w:pPr>
        <w:pStyle w:val="13"/>
        <w:spacing w:before="196"/>
        <w:rPr>
          <w:i/>
        </w:rPr>
      </w:pPr>
    </w:p>
    <w:p w14:paraId="5BC13E6E">
      <w:pPr>
        <w:tabs>
          <w:tab w:val="left" w:pos="3018"/>
        </w:tabs>
        <w:spacing w:before="0" w:line="297" w:lineRule="auto"/>
        <w:ind w:left="1290" w:right="6168" w:firstLine="0"/>
        <w:jc w:val="left"/>
        <w:rPr>
          <w:i/>
          <w:sz w:val="24"/>
        </w:rPr>
      </w:pPr>
      <w:r>
        <w:rPr>
          <w:rFonts w:ascii="Courier New"/>
          <w:sz w:val="24"/>
        </w:rPr>
        <w:t>pos</w:t>
      </w:r>
      <w:r>
        <w:rPr>
          <w:rFonts w:ascii="Courier New"/>
          <w:spacing w:val="-19"/>
          <w:sz w:val="24"/>
        </w:rPr>
        <w:t xml:space="preserve"> </w:t>
      </w:r>
      <w:r>
        <w:rPr>
          <w:rFonts w:ascii="Courier New"/>
          <w:sz w:val="24"/>
        </w:rPr>
        <w:t>=</w:t>
      </w:r>
      <w:r>
        <w:rPr>
          <w:rFonts w:ascii="Courier New"/>
          <w:spacing w:val="-19"/>
          <w:sz w:val="24"/>
        </w:rPr>
        <w:t xml:space="preserve"> </w:t>
      </w:r>
      <w:r>
        <w:rPr>
          <w:rFonts w:ascii="Courier New"/>
          <w:sz w:val="24"/>
        </w:rPr>
        <w:t xml:space="preserve">sentence.find("Python") </w:t>
      </w:r>
      <w:r>
        <w:rPr>
          <w:rFonts w:ascii="Courier New"/>
          <w:spacing w:val="-2"/>
          <w:sz w:val="24"/>
        </w:rPr>
        <w:t>print(pos)</w:t>
      </w:r>
      <w:r>
        <w:rPr>
          <w:rFonts w:ascii="Courier New"/>
          <w:sz w:val="24"/>
        </w:rPr>
        <w:tab/>
      </w:r>
      <w:r>
        <w:rPr>
          <w:i/>
          <w:sz w:val="24"/>
        </w:rPr>
        <w:t>#</w:t>
      </w:r>
      <w:r>
        <w:rPr>
          <w:i/>
          <w:spacing w:val="80"/>
          <w:sz w:val="24"/>
        </w:rPr>
        <w:t xml:space="preserve"> </w:t>
      </w:r>
      <w:r>
        <w:rPr>
          <w:i/>
          <w:sz w:val="24"/>
        </w:rPr>
        <w:t>Output:</w:t>
      </w:r>
      <w:r>
        <w:rPr>
          <w:i/>
          <w:spacing w:val="80"/>
          <w:sz w:val="24"/>
        </w:rPr>
        <w:t xml:space="preserve"> </w:t>
      </w:r>
      <w:r>
        <w:rPr>
          <w:i/>
          <w:sz w:val="24"/>
        </w:rPr>
        <w:t>7</w:t>
      </w:r>
    </w:p>
    <w:p w14:paraId="26C3EC4E">
      <w:pPr>
        <w:pStyle w:val="13"/>
        <w:spacing w:before="87"/>
        <w:rPr>
          <w:i/>
        </w:rPr>
      </w:pPr>
    </w:p>
    <w:p w14:paraId="2E6BD8CB">
      <w:pPr>
        <w:spacing w:before="0"/>
        <w:ind w:left="1290" w:right="0" w:firstLine="0"/>
        <w:jc w:val="left"/>
        <w:rPr>
          <w:i/>
          <w:sz w:val="24"/>
        </w:rPr>
      </w:pPr>
      <w:r>
        <w:rPr>
          <w:i/>
          <w:w w:val="120"/>
          <w:sz w:val="24"/>
        </w:rPr>
        <w:t>#</w:t>
      </w:r>
      <w:r>
        <w:rPr>
          <w:i/>
          <w:spacing w:val="30"/>
          <w:w w:val="120"/>
          <w:sz w:val="24"/>
        </w:rPr>
        <w:t xml:space="preserve"> </w:t>
      </w:r>
      <w:r>
        <w:rPr>
          <w:i/>
          <w:w w:val="120"/>
          <w:sz w:val="24"/>
        </w:rPr>
        <w:t>Replace</w:t>
      </w:r>
      <w:r>
        <w:rPr>
          <w:i/>
          <w:spacing w:val="31"/>
          <w:w w:val="120"/>
          <w:sz w:val="24"/>
        </w:rPr>
        <w:t xml:space="preserve"> </w:t>
      </w:r>
      <w:r>
        <w:rPr>
          <w:i/>
          <w:spacing w:val="-2"/>
          <w:w w:val="120"/>
          <w:sz w:val="24"/>
        </w:rPr>
        <w:t>substring</w:t>
      </w:r>
    </w:p>
    <w:p w14:paraId="562E40BB">
      <w:pPr>
        <w:pStyle w:val="13"/>
        <w:spacing w:before="196"/>
        <w:rPr>
          <w:i/>
        </w:rPr>
      </w:pPr>
    </w:p>
    <w:p w14:paraId="60BA133A">
      <w:pPr>
        <w:tabs>
          <w:tab w:val="left" w:pos="4314"/>
        </w:tabs>
        <w:spacing w:before="0" w:line="300" w:lineRule="auto"/>
        <w:ind w:left="1290" w:right="2672" w:firstLine="0"/>
        <w:jc w:val="left"/>
        <w:rPr>
          <w:i/>
          <w:sz w:val="24"/>
        </w:rPr>
      </w:pPr>
      <w:r>
        <w:rPr>
          <w:rFonts w:ascii="Courier New"/>
          <w:sz w:val="24"/>
        </w:rPr>
        <w:t xml:space="preserve">new_sentence = sentence.replace("Python", "Java") </w:t>
      </w:r>
      <w:r>
        <w:rPr>
          <w:rFonts w:ascii="Courier New"/>
          <w:spacing w:val="-2"/>
          <w:w w:val="110"/>
          <w:sz w:val="24"/>
        </w:rPr>
        <w:t>print(new_sentence)</w:t>
      </w:r>
      <w:r>
        <w:rPr>
          <w:rFonts w:ascii="Courier New"/>
          <w:sz w:val="24"/>
        </w:rPr>
        <w:tab/>
      </w:r>
      <w:r>
        <w:rPr>
          <w:i/>
          <w:w w:val="110"/>
          <w:sz w:val="24"/>
        </w:rPr>
        <w:t>#</w:t>
      </w:r>
      <w:r>
        <w:rPr>
          <w:i/>
          <w:spacing w:val="80"/>
          <w:w w:val="110"/>
          <w:sz w:val="24"/>
        </w:rPr>
        <w:t xml:space="preserve"> </w:t>
      </w:r>
      <w:r>
        <w:rPr>
          <w:i/>
          <w:w w:val="110"/>
          <w:sz w:val="24"/>
        </w:rPr>
        <w:t>Output:</w:t>
      </w:r>
      <w:r>
        <w:rPr>
          <w:i/>
          <w:w w:val="180"/>
          <w:sz w:val="24"/>
        </w:rPr>
        <w:t xml:space="preserve"> I </w:t>
      </w:r>
      <w:r>
        <w:rPr>
          <w:i/>
          <w:w w:val="110"/>
          <w:sz w:val="24"/>
        </w:rPr>
        <w:t>love</w:t>
      </w:r>
      <w:r>
        <w:rPr>
          <w:i/>
          <w:spacing w:val="80"/>
          <w:w w:val="110"/>
          <w:sz w:val="24"/>
        </w:rPr>
        <w:t xml:space="preserve"> </w:t>
      </w:r>
      <w:r>
        <w:rPr>
          <w:i/>
          <w:w w:val="110"/>
          <w:sz w:val="24"/>
        </w:rPr>
        <w:t>Java</w:t>
      </w:r>
      <w:r>
        <w:rPr>
          <w:i/>
          <w:spacing w:val="80"/>
          <w:w w:val="110"/>
          <w:sz w:val="24"/>
        </w:rPr>
        <w:t xml:space="preserve"> </w:t>
      </w:r>
      <w:r>
        <w:rPr>
          <w:i/>
          <w:w w:val="110"/>
          <w:sz w:val="24"/>
        </w:rPr>
        <w:t>programming</w:t>
      </w:r>
    </w:p>
    <w:p w14:paraId="37E115E0">
      <w:pPr>
        <w:pStyle w:val="13"/>
        <w:rPr>
          <w:i/>
          <w:sz w:val="20"/>
        </w:rPr>
      </w:pPr>
    </w:p>
    <w:p w14:paraId="53A74F52">
      <w:pPr>
        <w:pStyle w:val="13"/>
        <w:rPr>
          <w:i/>
          <w:sz w:val="20"/>
        </w:rPr>
      </w:pPr>
    </w:p>
    <w:p w14:paraId="46250D8C">
      <w:pPr>
        <w:pStyle w:val="13"/>
        <w:spacing w:before="75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simplePos="0" relativeHeight="251679744" behindDoc="1" locked="0" layoutInCell="1" allowOverlap="1">
                <wp:simplePos x="0" y="0"/>
                <wp:positionH relativeFrom="page">
                  <wp:posOffset>863600</wp:posOffset>
                </wp:positionH>
                <wp:positionV relativeFrom="paragraph">
                  <wp:posOffset>210185</wp:posOffset>
                </wp:positionV>
                <wp:extent cx="6477000" cy="1270"/>
                <wp:effectExtent l="0" t="0" r="0" b="0"/>
                <wp:wrapTopAndBottom/>
                <wp:docPr id="36" name="Graphic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>
                              <a:moveTo>
                                <a:pt x="0" y="0"/>
                              </a:moveTo>
                              <a:lnTo>
                                <a:pt x="6477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6" o:spid="_x0000_s1026" o:spt="100" style="position:absolute;left:0pt;margin-left:68pt;margin-top:16.55pt;height:0.1pt;width:510pt;mso-position-horizontal-relative:page;mso-wrap-distance-bottom:0pt;mso-wrap-distance-top:0pt;z-index:-251636736;mso-width-relative:page;mso-height-relative:page;" filled="f" stroked="t" coordsize="6477000,1" o:gfxdata="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CSSEeXXAAAACgEAAA8AAAAAAAAA&#10;AQAgAAAAIgAAAGRycy9kb3ducmV2LnhtbFBLAQIUABQAAAAIAIdO4kBSltkOEgIAAH0EAAAOAAAA&#10;AAAAAAEAIAAAACYBAABkcnMvZTJvRG9jLnhtbFBLBQYAAAAABgAGAFkBAACqBQAAAAA=&#10;" path="m0,0l6477000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50FE095F">
      <w:pPr>
        <w:pStyle w:val="13"/>
        <w:spacing w:after="0"/>
        <w:rPr>
          <w:i/>
          <w:sz w:val="20"/>
        </w:rPr>
        <w:sectPr>
          <w:pgSz w:w="11920" w:h="16840"/>
          <w:pgMar w:top="1360" w:right="283" w:bottom="260" w:left="0" w:header="0" w:footer="79" w:gutter="0"/>
          <w:cols w:space="720" w:num="1"/>
        </w:sectPr>
      </w:pPr>
    </w:p>
    <w:p w14:paraId="58661717">
      <w:pPr>
        <w:pStyle w:val="5"/>
        <w:numPr>
          <w:ilvl w:val="0"/>
          <w:numId w:val="35"/>
        </w:numPr>
        <w:tabs>
          <w:tab w:val="left" w:pos="1439"/>
        </w:tabs>
        <w:spacing w:before="58" w:after="0" w:line="240" w:lineRule="auto"/>
        <w:ind w:left="1439" w:right="0" w:hanging="359"/>
        <w:jc w:val="left"/>
        <w:rPr>
          <w:rFonts w:ascii="MS PGothic" w:hAnsi="MS PGothic"/>
          <w:b w:val="0"/>
        </w:rPr>
      </w:pPr>
      <w:bookmarkStart w:id="115" w:name="❖​Case Conversion and Trimming "/>
      <w:bookmarkEnd w:id="115"/>
      <w:r>
        <w:rPr>
          <w:spacing w:val="-4"/>
        </w:rPr>
        <w:t>Case</w:t>
      </w:r>
      <w:r>
        <w:rPr>
          <w:spacing w:val="-11"/>
        </w:rPr>
        <w:t xml:space="preserve"> </w:t>
      </w:r>
      <w:r>
        <w:rPr>
          <w:spacing w:val="-4"/>
        </w:rPr>
        <w:t>Conversion</w:t>
      </w:r>
      <w:r>
        <w:rPr>
          <w:spacing w:val="-11"/>
        </w:rPr>
        <w:t xml:space="preserve"> </w:t>
      </w:r>
      <w:r>
        <w:rPr>
          <w:spacing w:val="-4"/>
        </w:rPr>
        <w:t>and</w:t>
      </w:r>
      <w:r>
        <w:rPr>
          <w:spacing w:val="-11"/>
        </w:rPr>
        <w:t xml:space="preserve"> </w:t>
      </w:r>
      <w:r>
        <w:rPr>
          <w:spacing w:val="-4"/>
        </w:rPr>
        <w:t>Trimming</w:t>
      </w:r>
    </w:p>
    <w:p w14:paraId="61BFDFD5">
      <w:pPr>
        <w:pStyle w:val="13"/>
        <w:spacing w:before="127"/>
        <w:ind w:left="720"/>
        <w:rPr>
          <w:rFonts w:ascii="Courier New"/>
        </w:rPr>
      </w:pPr>
      <w:r>
        <w:rPr>
          <w:rFonts w:ascii="Courier New"/>
          <w:spacing w:val="-2"/>
        </w:rPr>
        <w:t>python</w:t>
      </w:r>
    </w:p>
    <w:p w14:paraId="4D58F731">
      <w:pPr>
        <w:pStyle w:val="13"/>
        <w:spacing w:before="61"/>
        <w:rPr>
          <w:rFonts w:ascii="Courier New"/>
        </w:rPr>
      </w:pPr>
    </w:p>
    <w:p w14:paraId="652AEAD1">
      <w:pPr>
        <w:pStyle w:val="13"/>
        <w:tabs>
          <w:tab w:val="left" w:pos="2586"/>
          <w:tab w:val="left" w:pos="4602"/>
        </w:tabs>
        <w:ind w:left="1290"/>
        <w:rPr>
          <w:rFonts w:ascii="Courier New"/>
        </w:rPr>
      </w:pPr>
      <w:r>
        <w:rPr>
          <w:rFonts w:ascii="Courier New"/>
        </w:rPr>
        <w:t xml:space="preserve">raw = </w:t>
      </w:r>
      <w:r>
        <w:rPr>
          <w:rFonts w:ascii="Courier New"/>
          <w:spacing w:val="-10"/>
        </w:rPr>
        <w:t>"</w:t>
      </w:r>
      <w:r>
        <w:rPr>
          <w:rFonts w:ascii="Courier New"/>
        </w:rPr>
        <w:tab/>
      </w:r>
      <w:r>
        <w:rPr>
          <w:rFonts w:ascii="Courier New"/>
        </w:rPr>
        <w:t xml:space="preserve">Hello </w:t>
      </w:r>
      <w:r>
        <w:rPr>
          <w:rFonts w:ascii="Courier New"/>
          <w:spacing w:val="-2"/>
        </w:rPr>
        <w:t>World!</w:t>
      </w:r>
      <w:r>
        <w:rPr>
          <w:rFonts w:ascii="Courier New"/>
        </w:rPr>
        <w:tab/>
      </w:r>
      <w:r>
        <w:rPr>
          <w:rFonts w:ascii="Courier New"/>
          <w:spacing w:val="-10"/>
        </w:rPr>
        <w:t>"</w:t>
      </w:r>
    </w:p>
    <w:p w14:paraId="6CB2B494">
      <w:pPr>
        <w:pStyle w:val="13"/>
        <w:spacing w:before="158"/>
        <w:rPr>
          <w:rFonts w:ascii="Courier New"/>
        </w:rPr>
      </w:pPr>
    </w:p>
    <w:p w14:paraId="42D36780">
      <w:pPr>
        <w:spacing w:before="1"/>
        <w:ind w:left="1290" w:right="0" w:firstLine="0"/>
        <w:jc w:val="left"/>
        <w:rPr>
          <w:i/>
          <w:sz w:val="24"/>
        </w:rPr>
      </w:pPr>
      <w:r>
        <w:rPr>
          <w:i/>
          <w:w w:val="115"/>
          <w:sz w:val="24"/>
        </w:rPr>
        <w:t>#</w:t>
      </w:r>
      <w:r>
        <w:rPr>
          <w:i/>
          <w:spacing w:val="41"/>
          <w:w w:val="115"/>
          <w:sz w:val="24"/>
        </w:rPr>
        <w:t xml:space="preserve"> </w:t>
      </w:r>
      <w:r>
        <w:rPr>
          <w:i/>
          <w:w w:val="115"/>
          <w:sz w:val="24"/>
        </w:rPr>
        <w:t>Trim</w:t>
      </w:r>
      <w:r>
        <w:rPr>
          <w:i/>
          <w:spacing w:val="42"/>
          <w:w w:val="115"/>
          <w:sz w:val="24"/>
        </w:rPr>
        <w:t xml:space="preserve"> </w:t>
      </w:r>
      <w:r>
        <w:rPr>
          <w:i/>
          <w:spacing w:val="-2"/>
          <w:w w:val="115"/>
          <w:sz w:val="24"/>
        </w:rPr>
        <w:t>whitespace</w:t>
      </w:r>
    </w:p>
    <w:p w14:paraId="4D84A8AC">
      <w:pPr>
        <w:tabs>
          <w:tab w:val="left" w:pos="4602"/>
        </w:tabs>
        <w:spacing w:before="85"/>
        <w:ind w:left="1290" w:right="0" w:firstLine="0"/>
        <w:jc w:val="left"/>
        <w:rPr>
          <w:i/>
          <w:sz w:val="24"/>
        </w:rPr>
      </w:pPr>
      <w:r>
        <w:rPr>
          <w:rFonts w:ascii="Courier New"/>
          <w:spacing w:val="-2"/>
          <w:w w:val="115"/>
          <w:sz w:val="24"/>
        </w:rPr>
        <w:t>print(raw.strip())</w:t>
      </w:r>
      <w:r>
        <w:rPr>
          <w:rFonts w:ascii="Courier New"/>
          <w:sz w:val="24"/>
        </w:rPr>
        <w:tab/>
      </w:r>
      <w:r>
        <w:rPr>
          <w:i/>
          <w:w w:val="115"/>
          <w:sz w:val="24"/>
        </w:rPr>
        <w:t>#</w:t>
      </w:r>
      <w:r>
        <w:rPr>
          <w:i/>
          <w:spacing w:val="70"/>
          <w:w w:val="115"/>
          <w:sz w:val="24"/>
        </w:rPr>
        <w:t xml:space="preserve"> </w:t>
      </w:r>
      <w:r>
        <w:rPr>
          <w:i/>
          <w:w w:val="115"/>
          <w:sz w:val="24"/>
        </w:rPr>
        <w:t>Output:</w:t>
      </w:r>
      <w:r>
        <w:rPr>
          <w:i/>
          <w:spacing w:val="71"/>
          <w:w w:val="115"/>
          <w:sz w:val="24"/>
        </w:rPr>
        <w:t xml:space="preserve"> </w:t>
      </w:r>
      <w:r>
        <w:rPr>
          <w:i/>
          <w:w w:val="115"/>
          <w:sz w:val="24"/>
        </w:rPr>
        <w:t>Hello</w:t>
      </w:r>
      <w:r>
        <w:rPr>
          <w:i/>
          <w:spacing w:val="70"/>
          <w:w w:val="115"/>
          <w:sz w:val="24"/>
        </w:rPr>
        <w:t xml:space="preserve"> </w:t>
      </w:r>
      <w:r>
        <w:rPr>
          <w:i/>
          <w:spacing w:val="-2"/>
          <w:w w:val="115"/>
          <w:sz w:val="24"/>
        </w:rPr>
        <w:t>World!</w:t>
      </w:r>
    </w:p>
    <w:p w14:paraId="5B531034">
      <w:pPr>
        <w:pStyle w:val="13"/>
        <w:spacing w:before="172"/>
        <w:rPr>
          <w:i/>
          <w:sz w:val="20"/>
        </w:rPr>
      </w:pPr>
    </w:p>
    <w:tbl>
      <w:tblPr>
        <w:tblStyle w:val="12"/>
        <w:tblW w:w="0" w:type="auto"/>
        <w:tblInd w:w="124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02"/>
        <w:gridCol w:w="571"/>
        <w:gridCol w:w="1267"/>
        <w:gridCol w:w="1951"/>
      </w:tblGrid>
      <w:tr w14:paraId="2D90C8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3002" w:type="dxa"/>
          </w:tcPr>
          <w:p w14:paraId="72349A6F">
            <w:pPr>
              <w:pStyle w:val="17"/>
              <w:spacing w:before="26"/>
              <w:ind w:left="50"/>
              <w:rPr>
                <w:i/>
                <w:sz w:val="24"/>
              </w:rPr>
            </w:pPr>
            <w:r>
              <w:rPr>
                <w:i/>
                <w:w w:val="110"/>
                <w:sz w:val="24"/>
              </w:rPr>
              <w:t>#</w:t>
            </w:r>
            <w:r>
              <w:rPr>
                <w:i/>
                <w:spacing w:val="49"/>
                <w:w w:val="110"/>
                <w:sz w:val="24"/>
              </w:rPr>
              <w:t xml:space="preserve"> </w:t>
            </w:r>
            <w:r>
              <w:rPr>
                <w:i/>
                <w:w w:val="110"/>
                <w:sz w:val="24"/>
              </w:rPr>
              <w:t>Change</w:t>
            </w:r>
            <w:r>
              <w:rPr>
                <w:i/>
                <w:spacing w:val="50"/>
                <w:w w:val="110"/>
                <w:sz w:val="24"/>
              </w:rPr>
              <w:t xml:space="preserve"> </w:t>
            </w:r>
            <w:r>
              <w:rPr>
                <w:i/>
                <w:spacing w:val="-4"/>
                <w:w w:val="110"/>
                <w:sz w:val="24"/>
              </w:rPr>
              <w:t>case</w:t>
            </w:r>
          </w:p>
        </w:tc>
        <w:tc>
          <w:tcPr>
            <w:tcW w:w="3789" w:type="dxa"/>
            <w:gridSpan w:val="3"/>
          </w:tcPr>
          <w:p w14:paraId="684D6C32">
            <w:pPr>
              <w:pStyle w:val="17"/>
              <w:rPr>
                <w:rFonts w:ascii="Times New Roman"/>
                <w:sz w:val="24"/>
              </w:rPr>
            </w:pPr>
          </w:p>
        </w:tc>
      </w:tr>
      <w:tr w14:paraId="6905FF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3002" w:type="dxa"/>
          </w:tcPr>
          <w:p w14:paraId="1E8DAA95">
            <w:pPr>
              <w:pStyle w:val="17"/>
              <w:spacing w:before="75" w:line="269" w:lineRule="exact"/>
              <w:ind w:left="50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2"/>
                <w:sz w:val="24"/>
              </w:rPr>
              <w:t>print(raw.upper())</w:t>
            </w:r>
          </w:p>
        </w:tc>
        <w:tc>
          <w:tcPr>
            <w:tcW w:w="571" w:type="dxa"/>
          </w:tcPr>
          <w:p w14:paraId="0603528D">
            <w:pPr>
              <w:pStyle w:val="17"/>
              <w:spacing w:before="50"/>
              <w:ind w:right="67"/>
              <w:jc w:val="right"/>
              <w:rPr>
                <w:i/>
                <w:sz w:val="24"/>
              </w:rPr>
            </w:pPr>
            <w:r>
              <w:rPr>
                <w:i/>
                <w:spacing w:val="-10"/>
                <w:w w:val="110"/>
                <w:sz w:val="24"/>
              </w:rPr>
              <w:t>#</w:t>
            </w:r>
          </w:p>
        </w:tc>
        <w:tc>
          <w:tcPr>
            <w:tcW w:w="1267" w:type="dxa"/>
          </w:tcPr>
          <w:p w14:paraId="71D06CD6">
            <w:pPr>
              <w:pStyle w:val="17"/>
              <w:spacing w:before="50"/>
              <w:ind w:left="71"/>
              <w:rPr>
                <w:i/>
                <w:sz w:val="24"/>
              </w:rPr>
            </w:pPr>
            <w:r>
              <w:rPr>
                <w:i/>
                <w:spacing w:val="-2"/>
                <w:w w:val="115"/>
                <w:sz w:val="24"/>
              </w:rPr>
              <w:t>Output:</w:t>
            </w:r>
          </w:p>
        </w:tc>
        <w:tc>
          <w:tcPr>
            <w:tcW w:w="1951" w:type="dxa"/>
          </w:tcPr>
          <w:p w14:paraId="4CC808E1">
            <w:pPr>
              <w:pStyle w:val="17"/>
              <w:spacing w:before="50"/>
              <w:ind w:right="45"/>
              <w:jc w:val="right"/>
              <w:rPr>
                <w:i/>
                <w:sz w:val="24"/>
              </w:rPr>
            </w:pPr>
            <w:r>
              <w:rPr>
                <w:i/>
                <w:sz w:val="24"/>
              </w:rPr>
              <w:t>HELLO</w:t>
            </w:r>
            <w:r>
              <w:rPr>
                <w:i/>
                <w:spacing w:val="45"/>
                <w:w w:val="150"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>WORLD!</w:t>
            </w:r>
          </w:p>
        </w:tc>
      </w:tr>
      <w:tr w14:paraId="03EEE7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3002" w:type="dxa"/>
          </w:tcPr>
          <w:p w14:paraId="6B2094F0">
            <w:pPr>
              <w:pStyle w:val="17"/>
              <w:spacing w:before="75" w:line="245" w:lineRule="exact"/>
              <w:ind w:left="50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2"/>
                <w:sz w:val="24"/>
              </w:rPr>
              <w:t>print(raw.lower())</w:t>
            </w:r>
          </w:p>
        </w:tc>
        <w:tc>
          <w:tcPr>
            <w:tcW w:w="571" w:type="dxa"/>
          </w:tcPr>
          <w:p w14:paraId="7433D4BF">
            <w:pPr>
              <w:pStyle w:val="17"/>
              <w:spacing w:before="50" w:line="270" w:lineRule="exact"/>
              <w:ind w:right="67"/>
              <w:jc w:val="right"/>
              <w:rPr>
                <w:i/>
                <w:sz w:val="24"/>
              </w:rPr>
            </w:pPr>
            <w:r>
              <w:rPr>
                <w:i/>
                <w:spacing w:val="-10"/>
                <w:w w:val="110"/>
                <w:sz w:val="24"/>
              </w:rPr>
              <w:t>#</w:t>
            </w:r>
          </w:p>
        </w:tc>
        <w:tc>
          <w:tcPr>
            <w:tcW w:w="1267" w:type="dxa"/>
          </w:tcPr>
          <w:p w14:paraId="695A1086">
            <w:pPr>
              <w:pStyle w:val="17"/>
              <w:spacing w:before="50" w:line="270" w:lineRule="exact"/>
              <w:ind w:left="71"/>
              <w:rPr>
                <w:i/>
                <w:sz w:val="24"/>
              </w:rPr>
            </w:pPr>
            <w:r>
              <w:rPr>
                <w:i/>
                <w:spacing w:val="-2"/>
                <w:w w:val="115"/>
                <w:sz w:val="24"/>
              </w:rPr>
              <w:t>Output:</w:t>
            </w:r>
          </w:p>
        </w:tc>
        <w:tc>
          <w:tcPr>
            <w:tcW w:w="1951" w:type="dxa"/>
          </w:tcPr>
          <w:p w14:paraId="227F98A3">
            <w:pPr>
              <w:pStyle w:val="17"/>
              <w:spacing w:before="50" w:line="270" w:lineRule="exact"/>
              <w:ind w:right="45"/>
              <w:jc w:val="right"/>
              <w:rPr>
                <w:i/>
                <w:sz w:val="24"/>
              </w:rPr>
            </w:pPr>
            <w:r>
              <w:rPr>
                <w:i/>
                <w:w w:val="125"/>
                <w:sz w:val="24"/>
              </w:rPr>
              <w:t>hello</w:t>
            </w:r>
            <w:r>
              <w:rPr>
                <w:i/>
                <w:spacing w:val="71"/>
                <w:w w:val="125"/>
                <w:sz w:val="24"/>
              </w:rPr>
              <w:t xml:space="preserve"> </w:t>
            </w:r>
            <w:r>
              <w:rPr>
                <w:i/>
                <w:spacing w:val="-2"/>
                <w:w w:val="125"/>
                <w:sz w:val="24"/>
              </w:rPr>
              <w:t>world!</w:t>
            </w:r>
          </w:p>
        </w:tc>
      </w:tr>
    </w:tbl>
    <w:p w14:paraId="41251EFE">
      <w:pPr>
        <w:pStyle w:val="13"/>
        <w:spacing w:before="159"/>
        <w:rPr>
          <w:i/>
        </w:rPr>
      </w:pPr>
    </w:p>
    <w:p w14:paraId="37CBFD3A">
      <w:pPr>
        <w:spacing w:before="0"/>
        <w:ind w:left="1290" w:right="0" w:firstLine="0"/>
        <w:jc w:val="left"/>
        <w:rPr>
          <w:i/>
          <w:sz w:val="24"/>
        </w:rPr>
      </w:pPr>
      <w:r>
        <w:rPr>
          <w:i/>
          <w:w w:val="130"/>
          <w:sz w:val="24"/>
        </w:rPr>
        <w:t>#</w:t>
      </w:r>
      <w:r>
        <w:rPr>
          <w:i/>
          <w:spacing w:val="61"/>
          <w:w w:val="130"/>
          <w:sz w:val="24"/>
        </w:rPr>
        <w:t xml:space="preserve"> </w:t>
      </w:r>
      <w:r>
        <w:rPr>
          <w:i/>
          <w:w w:val="130"/>
          <w:sz w:val="24"/>
        </w:rPr>
        <w:t>Capitalize</w:t>
      </w:r>
      <w:r>
        <w:rPr>
          <w:i/>
          <w:spacing w:val="61"/>
          <w:w w:val="130"/>
          <w:sz w:val="24"/>
        </w:rPr>
        <w:t xml:space="preserve"> </w:t>
      </w:r>
      <w:r>
        <w:rPr>
          <w:i/>
          <w:w w:val="130"/>
          <w:sz w:val="24"/>
        </w:rPr>
        <w:t>first</w:t>
      </w:r>
      <w:r>
        <w:rPr>
          <w:i/>
          <w:spacing w:val="62"/>
          <w:w w:val="130"/>
          <w:sz w:val="24"/>
        </w:rPr>
        <w:t xml:space="preserve"> </w:t>
      </w:r>
      <w:r>
        <w:rPr>
          <w:i/>
          <w:w w:val="130"/>
          <w:sz w:val="24"/>
        </w:rPr>
        <w:t>letter</w:t>
      </w:r>
      <w:r>
        <w:rPr>
          <w:i/>
          <w:spacing w:val="61"/>
          <w:w w:val="130"/>
          <w:sz w:val="24"/>
        </w:rPr>
        <w:t xml:space="preserve"> </w:t>
      </w:r>
      <w:r>
        <w:rPr>
          <w:i/>
          <w:spacing w:val="-4"/>
          <w:w w:val="130"/>
          <w:sz w:val="24"/>
        </w:rPr>
        <w:t>only</w:t>
      </w:r>
    </w:p>
    <w:p w14:paraId="6B472C15">
      <w:pPr>
        <w:tabs>
          <w:tab w:val="left" w:pos="6436"/>
        </w:tabs>
        <w:spacing w:before="86"/>
        <w:ind w:left="1290" w:right="0" w:firstLine="0"/>
        <w:jc w:val="left"/>
        <w:rPr>
          <w:i/>
          <w:sz w:val="24"/>
        </w:rPr>
      </w:pPr>
      <w:r>
        <w:rPr>
          <w:rFonts w:ascii="Courier New"/>
          <w:sz w:val="24"/>
        </w:rPr>
        <w:t>print(raw.capitalize())</w:t>
      </w:r>
      <w:r>
        <w:rPr>
          <w:rFonts w:ascii="Courier New"/>
          <w:spacing w:val="7"/>
          <w:sz w:val="24"/>
        </w:rPr>
        <w:t xml:space="preserve"> </w:t>
      </w:r>
      <w:r>
        <w:rPr>
          <w:i/>
          <w:sz w:val="24"/>
        </w:rPr>
        <w:t>#</w:t>
      </w:r>
      <w:r>
        <w:rPr>
          <w:i/>
          <w:spacing w:val="74"/>
          <w:sz w:val="24"/>
        </w:rPr>
        <w:t xml:space="preserve"> </w:t>
      </w:r>
      <w:r>
        <w:rPr>
          <w:i/>
          <w:spacing w:val="-2"/>
          <w:sz w:val="24"/>
        </w:rPr>
        <w:t>Output:</w:t>
      </w:r>
      <w:r>
        <w:rPr>
          <w:i/>
          <w:sz w:val="24"/>
        </w:rPr>
        <w:tab/>
      </w:r>
      <w:r>
        <w:rPr>
          <w:i/>
          <w:w w:val="115"/>
          <w:sz w:val="24"/>
        </w:rPr>
        <w:t>hello</w:t>
      </w:r>
      <w:r>
        <w:rPr>
          <w:i/>
          <w:spacing w:val="25"/>
          <w:w w:val="115"/>
          <w:sz w:val="24"/>
        </w:rPr>
        <w:t xml:space="preserve">  </w:t>
      </w:r>
      <w:r>
        <w:rPr>
          <w:i/>
          <w:spacing w:val="-2"/>
          <w:w w:val="115"/>
          <w:sz w:val="24"/>
        </w:rPr>
        <w:t>world!</w:t>
      </w:r>
    </w:p>
    <w:p w14:paraId="3D1EAD71">
      <w:pPr>
        <w:pStyle w:val="13"/>
        <w:rPr>
          <w:i/>
          <w:sz w:val="20"/>
        </w:rPr>
      </w:pPr>
    </w:p>
    <w:p w14:paraId="7891E98F">
      <w:pPr>
        <w:pStyle w:val="13"/>
        <w:rPr>
          <w:i/>
          <w:sz w:val="20"/>
        </w:rPr>
      </w:pPr>
    </w:p>
    <w:p w14:paraId="1F6F4A18">
      <w:pPr>
        <w:pStyle w:val="13"/>
        <w:spacing w:before="131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simplePos="0" relativeHeight="251679744" behindDoc="1" locked="0" layoutInCell="1" allowOverlap="1">
                <wp:simplePos x="0" y="0"/>
                <wp:positionH relativeFrom="page">
                  <wp:posOffset>406400</wp:posOffset>
                </wp:positionH>
                <wp:positionV relativeFrom="paragraph">
                  <wp:posOffset>245745</wp:posOffset>
                </wp:positionV>
                <wp:extent cx="6934200" cy="1270"/>
                <wp:effectExtent l="0" t="0" r="0" b="0"/>
                <wp:wrapTopAndBottom/>
                <wp:docPr id="39" name="Graphic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4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34200">
                              <a:moveTo>
                                <a:pt x="0" y="0"/>
                              </a:moveTo>
                              <a:lnTo>
                                <a:pt x="69342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9" o:spid="_x0000_s1026" o:spt="100" style="position:absolute;left:0pt;margin-left:32pt;margin-top:19.35pt;height:0.1pt;width:546pt;mso-position-horizontal-relative:page;mso-wrap-distance-bottom:0pt;mso-wrap-distance-top:0pt;z-index:-251636736;mso-width-relative:page;mso-height-relative:page;" filled="f" stroked="t" coordsize="6934200,1" o:gfxdata="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PLwU9LXAAAACQEAAA8AAAAAAAAA&#10;AQAgAAAAIgAAAGRycy9kb3ducmV2LnhtbFBLAQIUABQAAAAIAIdO4kBPLCnyEgIAAH0EAAAOAAAA&#10;AAAAAAEAIAAAACYBAABkcnMvZTJvRG9jLnhtbFBLBQYAAAAABgAGAFkBAACqBQAAAAA=&#10;" path="m0,0l6934200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7F1F89F1">
      <w:pPr>
        <w:pStyle w:val="13"/>
        <w:rPr>
          <w:i/>
          <w:sz w:val="32"/>
        </w:rPr>
      </w:pPr>
    </w:p>
    <w:p w14:paraId="75D7186B">
      <w:pPr>
        <w:pStyle w:val="13"/>
        <w:spacing w:before="9"/>
        <w:rPr>
          <w:i/>
          <w:sz w:val="32"/>
        </w:rPr>
      </w:pPr>
    </w:p>
    <w:p w14:paraId="6769B388">
      <w:pPr>
        <w:pStyle w:val="5"/>
        <w:numPr>
          <w:ilvl w:val="0"/>
          <w:numId w:val="34"/>
        </w:numPr>
        <w:tabs>
          <w:tab w:val="left" w:pos="1074"/>
        </w:tabs>
        <w:spacing w:before="0" w:after="0" w:line="240" w:lineRule="auto"/>
        <w:ind w:left="1074" w:right="0" w:hanging="354"/>
        <w:jc w:val="left"/>
      </w:pPr>
      <w:bookmarkStart w:id="116" w:name="3. String slicing. "/>
      <w:bookmarkEnd w:id="116"/>
      <w:r>
        <w:rPr>
          <w:spacing w:val="-2"/>
        </w:rPr>
        <w:t>String</w:t>
      </w:r>
      <w:r>
        <w:rPr>
          <w:spacing w:val="-19"/>
        </w:rPr>
        <w:t xml:space="preserve"> </w:t>
      </w:r>
      <w:r>
        <w:rPr>
          <w:spacing w:val="-2"/>
        </w:rPr>
        <w:t>slicing.</w:t>
      </w:r>
    </w:p>
    <w:p w14:paraId="7993D77D">
      <w:pPr>
        <w:spacing w:before="146"/>
        <w:ind w:left="720" w:right="0" w:firstLine="0"/>
        <w:jc w:val="left"/>
        <w:rPr>
          <w:rFonts w:ascii="Arial"/>
          <w:sz w:val="28"/>
        </w:rPr>
      </w:pPr>
      <w:r>
        <w:rPr>
          <w:rFonts w:ascii="Arial"/>
          <w:spacing w:val="-4"/>
          <w:sz w:val="28"/>
        </w:rPr>
        <w:t>Ans:</w:t>
      </w:r>
    </w:p>
    <w:p w14:paraId="7F34A915">
      <w:pPr>
        <w:pStyle w:val="13"/>
        <w:spacing w:before="181"/>
        <w:rPr>
          <w:rFonts w:ascii="Arial"/>
          <w:sz w:val="28"/>
        </w:rPr>
      </w:pPr>
    </w:p>
    <w:p w14:paraId="4356AD77">
      <w:pPr>
        <w:pStyle w:val="13"/>
        <w:spacing w:line="403" w:lineRule="auto"/>
        <w:ind w:left="720" w:right="73"/>
      </w:pPr>
      <w:r>
        <w:t>String</w:t>
      </w:r>
      <w:r>
        <w:rPr>
          <w:spacing w:val="-18"/>
        </w:rPr>
        <w:t xml:space="preserve"> </w:t>
      </w:r>
      <w:r>
        <w:t>slicing</w:t>
      </w:r>
      <w:r>
        <w:rPr>
          <w:spacing w:val="-18"/>
        </w:rPr>
        <w:t xml:space="preserve"> </w:t>
      </w:r>
      <w:r>
        <w:t>is</w:t>
      </w:r>
      <w:r>
        <w:rPr>
          <w:spacing w:val="-18"/>
        </w:rPr>
        <w:t xml:space="preserve"> </w:t>
      </w:r>
      <w:r>
        <w:t>a</w:t>
      </w:r>
      <w:r>
        <w:rPr>
          <w:spacing w:val="-18"/>
        </w:rPr>
        <w:t xml:space="preserve"> </w:t>
      </w:r>
      <w:r>
        <w:t>way</w:t>
      </w:r>
      <w:r>
        <w:rPr>
          <w:spacing w:val="-18"/>
        </w:rPr>
        <w:t xml:space="preserve"> </w:t>
      </w:r>
      <w:r>
        <w:t>to</w:t>
      </w:r>
      <w:r>
        <w:rPr>
          <w:spacing w:val="-18"/>
        </w:rPr>
        <w:t xml:space="preserve"> </w:t>
      </w:r>
      <w:r>
        <w:t>extract</w:t>
      </w:r>
      <w:r>
        <w:rPr>
          <w:spacing w:val="-18"/>
        </w:rPr>
        <w:t xml:space="preserve"> </w:t>
      </w:r>
      <w:r>
        <w:t>a</w:t>
      </w:r>
      <w:r>
        <w:rPr>
          <w:spacing w:val="-18"/>
        </w:rPr>
        <w:t xml:space="preserve"> </w:t>
      </w:r>
      <w:r>
        <w:t>substring</w:t>
      </w:r>
      <w:r>
        <w:rPr>
          <w:spacing w:val="-18"/>
        </w:rPr>
        <w:t xml:space="preserve"> </w:t>
      </w:r>
      <w:r>
        <w:t>from</w:t>
      </w:r>
      <w:r>
        <w:rPr>
          <w:spacing w:val="-18"/>
        </w:rPr>
        <w:t xml:space="preserve"> </w:t>
      </w:r>
      <w:r>
        <w:t>a</w:t>
      </w:r>
      <w:r>
        <w:rPr>
          <w:spacing w:val="-18"/>
        </w:rPr>
        <w:t xml:space="preserve"> </w:t>
      </w:r>
      <w:r>
        <w:t>string</w:t>
      </w:r>
      <w:r>
        <w:rPr>
          <w:spacing w:val="-18"/>
        </w:rPr>
        <w:t xml:space="preserve"> </w:t>
      </w:r>
      <w:r>
        <w:t>by</w:t>
      </w:r>
      <w:r>
        <w:rPr>
          <w:spacing w:val="-18"/>
        </w:rPr>
        <w:t xml:space="preserve"> </w:t>
      </w:r>
      <w:r>
        <w:t>specifying</w:t>
      </w:r>
      <w:r>
        <w:rPr>
          <w:spacing w:val="-18"/>
        </w:rPr>
        <w:t xml:space="preserve"> </w:t>
      </w:r>
      <w:r>
        <w:t>a</w:t>
      </w:r>
      <w:r>
        <w:rPr>
          <w:spacing w:val="-18"/>
        </w:rPr>
        <w:t xml:space="preserve"> </w:t>
      </w:r>
      <w:r>
        <w:t>start</w:t>
      </w:r>
      <w:r>
        <w:rPr>
          <w:spacing w:val="-18"/>
        </w:rPr>
        <w:t xml:space="preserve"> </w:t>
      </w:r>
      <w:r>
        <w:t>index,</w:t>
      </w:r>
      <w:r>
        <w:rPr>
          <w:spacing w:val="-18"/>
        </w:rPr>
        <w:t xml:space="preserve"> </w:t>
      </w:r>
      <w:r>
        <w:t>an</w:t>
      </w:r>
      <w:r>
        <w:rPr>
          <w:spacing w:val="-18"/>
        </w:rPr>
        <w:t xml:space="preserve"> </w:t>
      </w:r>
      <w:r>
        <w:t>end</w:t>
      </w:r>
      <w:r>
        <w:rPr>
          <w:spacing w:val="-18"/>
        </w:rPr>
        <w:t xml:space="preserve"> </w:t>
      </w:r>
      <w:r>
        <w:t>index,</w:t>
      </w:r>
      <w:r>
        <w:rPr>
          <w:spacing w:val="-18"/>
        </w:rPr>
        <w:t xml:space="preserve"> </w:t>
      </w:r>
      <w:r>
        <w:t>and optionally a step value.</w:t>
      </w:r>
    </w:p>
    <w:p w14:paraId="4E08C1BE">
      <w:pPr>
        <w:pStyle w:val="13"/>
        <w:spacing w:before="81"/>
      </w:pPr>
    </w:p>
    <w:p w14:paraId="57475A3B">
      <w:pPr>
        <w:spacing w:before="0"/>
        <w:ind w:left="720" w:right="0" w:firstLine="0"/>
        <w:jc w:val="left"/>
        <w:rPr>
          <w:b/>
          <w:sz w:val="24"/>
        </w:rPr>
      </w:pPr>
      <w:bookmarkStart w:id="117" w:name="Syntax "/>
      <w:bookmarkEnd w:id="117"/>
      <w:r>
        <w:rPr>
          <w:b/>
          <w:spacing w:val="-2"/>
          <w:sz w:val="24"/>
        </w:rPr>
        <w:t>Syntax</w:t>
      </w:r>
    </w:p>
    <w:p w14:paraId="760D56D1">
      <w:pPr>
        <w:pStyle w:val="13"/>
        <w:spacing w:before="266"/>
        <w:ind w:left="720"/>
        <w:rPr>
          <w:rFonts w:ascii="Courier New"/>
        </w:rPr>
      </w:pPr>
      <w:r>
        <w:rPr>
          <w:rFonts w:ascii="Courier New"/>
          <w:spacing w:val="-2"/>
        </w:rPr>
        <w:t>python</w:t>
      </w:r>
    </w:p>
    <w:p w14:paraId="10367BAC">
      <w:pPr>
        <w:pStyle w:val="13"/>
        <w:spacing w:before="190"/>
        <w:rPr>
          <w:rFonts w:ascii="Courier New"/>
        </w:rPr>
      </w:pPr>
    </w:p>
    <w:p w14:paraId="1B5F440B">
      <w:pPr>
        <w:pStyle w:val="13"/>
        <w:ind w:left="1290"/>
        <w:rPr>
          <w:rFonts w:ascii="Courier New"/>
        </w:rPr>
      </w:pPr>
      <w:r>
        <w:rPr>
          <w:rFonts w:ascii="Courier New"/>
        </w:rPr>
        <w:t xml:space="preserve">substring = </w:t>
      </w:r>
      <w:r>
        <w:rPr>
          <w:rFonts w:ascii="Courier New"/>
          <w:spacing w:val="-2"/>
        </w:rPr>
        <w:t>string[start:end:step]</w:t>
      </w:r>
    </w:p>
    <w:p w14:paraId="29D05DB7">
      <w:pPr>
        <w:pStyle w:val="13"/>
        <w:rPr>
          <w:rFonts w:ascii="Courier New"/>
        </w:rPr>
      </w:pPr>
    </w:p>
    <w:p w14:paraId="621DDB70">
      <w:pPr>
        <w:pStyle w:val="13"/>
        <w:spacing w:before="128"/>
        <w:rPr>
          <w:rFonts w:ascii="Courier New"/>
        </w:rPr>
      </w:pPr>
    </w:p>
    <w:p w14:paraId="524D7C1E">
      <w:pPr>
        <w:pStyle w:val="16"/>
        <w:numPr>
          <w:ilvl w:val="1"/>
          <w:numId w:val="34"/>
        </w:numPr>
        <w:tabs>
          <w:tab w:val="left" w:pos="1439"/>
        </w:tabs>
        <w:spacing w:before="0" w:after="0" w:line="240" w:lineRule="auto"/>
        <w:ind w:left="1439" w:right="0" w:hanging="359"/>
        <w:jc w:val="left"/>
        <w:rPr>
          <w:rFonts w:ascii="Arial" w:hAnsi="Arial"/>
          <w:sz w:val="24"/>
        </w:rPr>
      </w:pPr>
      <w:r>
        <w:rPr>
          <w:spacing w:val="-2"/>
          <w:sz w:val="24"/>
        </w:rPr>
        <w:t>start: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beginning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index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slice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(inclusive).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Defaults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0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if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omitted.</w:t>
      </w:r>
    </w:p>
    <w:p w14:paraId="6AF55FF8">
      <w:pPr>
        <w:pStyle w:val="16"/>
        <w:numPr>
          <w:ilvl w:val="1"/>
          <w:numId w:val="34"/>
        </w:numPr>
        <w:tabs>
          <w:tab w:val="left" w:pos="1439"/>
        </w:tabs>
        <w:spacing w:before="52" w:after="0" w:line="240" w:lineRule="auto"/>
        <w:ind w:left="1439" w:right="0" w:hanging="359"/>
        <w:jc w:val="left"/>
        <w:rPr>
          <w:rFonts w:ascii="Arial" w:hAnsi="Arial"/>
          <w:sz w:val="24"/>
        </w:rPr>
      </w:pPr>
      <w:r>
        <w:rPr>
          <w:spacing w:val="-4"/>
          <w:sz w:val="24"/>
        </w:rPr>
        <w:t>end: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ending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index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slice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(exclusive).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Defaults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length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string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if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omitted.</w:t>
      </w:r>
    </w:p>
    <w:p w14:paraId="327AB643">
      <w:pPr>
        <w:pStyle w:val="16"/>
        <w:numPr>
          <w:ilvl w:val="1"/>
          <w:numId w:val="34"/>
        </w:numPr>
        <w:tabs>
          <w:tab w:val="left" w:pos="1439"/>
        </w:tabs>
        <w:spacing w:before="53" w:after="0" w:line="240" w:lineRule="auto"/>
        <w:ind w:left="1439" w:right="0" w:hanging="359"/>
        <w:jc w:val="left"/>
        <w:rPr>
          <w:rFonts w:ascii="Arial" w:hAnsi="Arial"/>
          <w:sz w:val="24"/>
        </w:rPr>
      </w:pPr>
      <w:r>
        <w:rPr>
          <w:spacing w:val="-4"/>
          <w:sz w:val="24"/>
        </w:rPr>
        <w:t>step: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interval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between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characters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include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slice.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Defaults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pacing w:val="-5"/>
          <w:sz w:val="24"/>
        </w:rPr>
        <w:t>1.</w:t>
      </w:r>
    </w:p>
    <w:p w14:paraId="130532DC">
      <w:pPr>
        <w:pStyle w:val="16"/>
        <w:spacing w:after="0" w:line="240" w:lineRule="auto"/>
        <w:jc w:val="left"/>
        <w:rPr>
          <w:rFonts w:ascii="Arial" w:hAnsi="Arial"/>
          <w:sz w:val="24"/>
        </w:rPr>
        <w:sectPr>
          <w:footerReference r:id="rId6" w:type="default"/>
          <w:pgSz w:w="11920" w:h="16840"/>
          <w:pgMar w:top="1360" w:right="283" w:bottom="2520" w:left="0" w:header="0" w:footer="2320" w:gutter="0"/>
          <w:cols w:space="720" w:num="1"/>
        </w:sectPr>
      </w:pPr>
    </w:p>
    <w:p w14:paraId="6E7C74A0">
      <w:pPr>
        <w:spacing w:before="82"/>
        <w:ind w:left="720" w:right="0" w:firstLine="0"/>
        <w:jc w:val="left"/>
        <w:rPr>
          <w:b/>
          <w:sz w:val="24"/>
        </w:rPr>
      </w:pPr>
      <w:bookmarkStart w:id="118" w:name="Key Points "/>
      <w:bookmarkEnd w:id="118"/>
      <w:bookmarkStart w:id="119" w:name=" "/>
      <w:bookmarkEnd w:id="119"/>
      <w:r>
        <w:rPr>
          <w:b/>
          <w:spacing w:val="-8"/>
          <w:sz w:val="24"/>
        </w:rPr>
        <w:t xml:space="preserve">Key </w:t>
      </w:r>
      <w:r>
        <w:rPr>
          <w:b/>
          <w:spacing w:val="-2"/>
          <w:sz w:val="24"/>
        </w:rPr>
        <w:t>Points</w:t>
      </w:r>
    </w:p>
    <w:p w14:paraId="1021F6EC">
      <w:pPr>
        <w:pStyle w:val="16"/>
        <w:numPr>
          <w:ilvl w:val="1"/>
          <w:numId w:val="34"/>
        </w:numPr>
        <w:tabs>
          <w:tab w:val="left" w:pos="1439"/>
        </w:tabs>
        <w:spacing w:before="270" w:after="0" w:line="240" w:lineRule="auto"/>
        <w:ind w:left="1439" w:right="0" w:hanging="359"/>
        <w:jc w:val="left"/>
        <w:rPr>
          <w:rFonts w:ascii="Arial" w:hAnsi="Arial"/>
          <w:sz w:val="24"/>
        </w:rPr>
      </w:pPr>
      <w:r>
        <w:rPr>
          <w:sz w:val="24"/>
        </w:rPr>
        <w:t>Indexing</w:t>
      </w:r>
      <w:r>
        <w:rPr>
          <w:spacing w:val="-13"/>
          <w:sz w:val="24"/>
        </w:rPr>
        <w:t xml:space="preserve"> </w:t>
      </w:r>
      <w:r>
        <w:rPr>
          <w:sz w:val="24"/>
        </w:rPr>
        <w:t>starts</w:t>
      </w:r>
      <w:r>
        <w:rPr>
          <w:spacing w:val="-13"/>
          <w:sz w:val="24"/>
        </w:rPr>
        <w:t xml:space="preserve"> </w:t>
      </w:r>
      <w:r>
        <w:rPr>
          <w:sz w:val="24"/>
        </w:rPr>
        <w:t>at</w:t>
      </w:r>
      <w:r>
        <w:rPr>
          <w:spacing w:val="-12"/>
          <w:sz w:val="24"/>
        </w:rPr>
        <w:t xml:space="preserve"> </w:t>
      </w:r>
      <w:r>
        <w:rPr>
          <w:spacing w:val="-5"/>
          <w:sz w:val="24"/>
        </w:rPr>
        <w:t>0.</w:t>
      </w:r>
    </w:p>
    <w:p w14:paraId="6A404AF6">
      <w:pPr>
        <w:pStyle w:val="16"/>
        <w:numPr>
          <w:ilvl w:val="1"/>
          <w:numId w:val="34"/>
        </w:numPr>
        <w:tabs>
          <w:tab w:val="left" w:pos="1439"/>
        </w:tabs>
        <w:spacing w:before="52" w:after="0" w:line="240" w:lineRule="auto"/>
        <w:ind w:left="1439" w:right="0" w:hanging="359"/>
        <w:jc w:val="left"/>
        <w:rPr>
          <w:rFonts w:ascii="Arial" w:hAnsi="Arial"/>
          <w:sz w:val="24"/>
        </w:rPr>
      </w:pPr>
      <w:r>
        <w:rPr>
          <w:sz w:val="24"/>
        </w:rPr>
        <w:t>Negative</w:t>
      </w:r>
      <w:r>
        <w:rPr>
          <w:spacing w:val="-19"/>
          <w:sz w:val="24"/>
        </w:rPr>
        <w:t xml:space="preserve"> </w:t>
      </w:r>
      <w:r>
        <w:rPr>
          <w:sz w:val="24"/>
        </w:rPr>
        <w:t>indices</w:t>
      </w:r>
      <w:r>
        <w:rPr>
          <w:spacing w:val="-18"/>
          <w:sz w:val="24"/>
        </w:rPr>
        <w:t xml:space="preserve"> </w:t>
      </w:r>
      <w:r>
        <w:rPr>
          <w:sz w:val="24"/>
        </w:rPr>
        <w:t>count</w:t>
      </w:r>
      <w:r>
        <w:rPr>
          <w:spacing w:val="-18"/>
          <w:sz w:val="24"/>
        </w:rPr>
        <w:t xml:space="preserve"> </w:t>
      </w:r>
      <w:r>
        <w:rPr>
          <w:sz w:val="24"/>
        </w:rPr>
        <w:t>from</w:t>
      </w:r>
      <w:r>
        <w:rPr>
          <w:spacing w:val="-17"/>
          <w:sz w:val="24"/>
        </w:rPr>
        <w:t xml:space="preserve"> </w:t>
      </w:r>
      <w:r>
        <w:rPr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z w:val="24"/>
        </w:rPr>
        <w:t>end</w:t>
      </w:r>
      <w:r>
        <w:rPr>
          <w:spacing w:val="-17"/>
          <w:sz w:val="24"/>
        </w:rPr>
        <w:t xml:space="preserve"> </w:t>
      </w:r>
      <w:r>
        <w:rPr>
          <w:sz w:val="24"/>
        </w:rPr>
        <w:t>(</w:t>
      </w:r>
      <w:r>
        <w:rPr>
          <w:rFonts w:ascii="Courier New" w:hAnsi="Courier New"/>
          <w:sz w:val="24"/>
        </w:rPr>
        <w:t>-1</w:t>
      </w:r>
      <w:r>
        <w:rPr>
          <w:rFonts w:ascii="Courier New" w:hAnsi="Courier New"/>
          <w:spacing w:val="-85"/>
          <w:sz w:val="24"/>
        </w:rPr>
        <w:t xml:space="preserve"> </w:t>
      </w:r>
      <w:r>
        <w:rPr>
          <w:sz w:val="24"/>
        </w:rPr>
        <w:t>is</w:t>
      </w:r>
      <w:r>
        <w:rPr>
          <w:spacing w:val="-17"/>
          <w:sz w:val="24"/>
        </w:rPr>
        <w:t xml:space="preserve"> </w:t>
      </w:r>
      <w:r>
        <w:rPr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z w:val="24"/>
        </w:rPr>
        <w:t>last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character).</w:t>
      </w:r>
    </w:p>
    <w:p w14:paraId="6507A932">
      <w:pPr>
        <w:pStyle w:val="16"/>
        <w:numPr>
          <w:ilvl w:val="1"/>
          <w:numId w:val="34"/>
        </w:numPr>
        <w:tabs>
          <w:tab w:val="left" w:pos="1439"/>
        </w:tabs>
        <w:spacing w:before="48" w:after="0" w:line="240" w:lineRule="auto"/>
        <w:ind w:left="1439" w:right="0" w:hanging="359"/>
        <w:jc w:val="left"/>
        <w:rPr>
          <w:rFonts w:ascii="Arial" w:hAnsi="Arial"/>
          <w:sz w:val="24"/>
        </w:rPr>
      </w:pPr>
      <w:r>
        <w:rPr>
          <w:spacing w:val="-4"/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character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at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end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index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is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not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included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result.</w:t>
      </w:r>
    </w:p>
    <w:p w14:paraId="356995B6">
      <w:pPr>
        <w:pStyle w:val="16"/>
        <w:numPr>
          <w:ilvl w:val="1"/>
          <w:numId w:val="34"/>
        </w:numPr>
        <w:tabs>
          <w:tab w:val="left" w:pos="1439"/>
        </w:tabs>
        <w:spacing w:before="53" w:after="0" w:line="240" w:lineRule="auto"/>
        <w:ind w:left="1439" w:right="0" w:hanging="359"/>
        <w:jc w:val="left"/>
        <w:rPr>
          <w:rFonts w:ascii="Arial" w:hAnsi="Arial"/>
          <w:sz w:val="24"/>
        </w:rPr>
      </w:pPr>
      <w:r>
        <w:rPr>
          <w:spacing w:val="-2"/>
          <w:sz w:val="24"/>
        </w:rPr>
        <w:t>Omitting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parameters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uses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default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values.</w:t>
      </w:r>
    </w:p>
    <w:p w14:paraId="524A4A85">
      <w:pPr>
        <w:pStyle w:val="16"/>
        <w:numPr>
          <w:ilvl w:val="1"/>
          <w:numId w:val="34"/>
        </w:numPr>
        <w:tabs>
          <w:tab w:val="left" w:pos="1439"/>
        </w:tabs>
        <w:spacing w:before="52" w:after="0" w:line="240" w:lineRule="auto"/>
        <w:ind w:left="1439" w:right="0" w:hanging="359"/>
        <w:jc w:val="left"/>
        <w:rPr>
          <w:rFonts w:ascii="Arial" w:hAnsi="Arial"/>
          <w:sz w:val="24"/>
        </w:rPr>
      </w:pPr>
      <w:r>
        <w:rPr>
          <w:spacing w:val="-2"/>
          <w:sz w:val="24"/>
        </w:rPr>
        <w:t>Step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can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be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negative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slice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reverse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order.</w:t>
      </w:r>
    </w:p>
    <w:p w14:paraId="1C85635E">
      <w:pPr>
        <w:pStyle w:val="13"/>
        <w:spacing w:before="9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simplePos="0" relativeHeight="251680768" behindDoc="1" locked="0" layoutInCell="1" allowOverlap="1">
                <wp:simplePos x="0" y="0"/>
                <wp:positionH relativeFrom="page">
                  <wp:posOffset>863600</wp:posOffset>
                </wp:positionH>
                <wp:positionV relativeFrom="paragraph">
                  <wp:posOffset>153670</wp:posOffset>
                </wp:positionV>
                <wp:extent cx="6477000" cy="1270"/>
                <wp:effectExtent l="0" t="0" r="0" b="0"/>
                <wp:wrapTopAndBottom/>
                <wp:docPr id="40" name="Graphic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>
                              <a:moveTo>
                                <a:pt x="0" y="0"/>
                              </a:moveTo>
                              <a:lnTo>
                                <a:pt x="6477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0" o:spid="_x0000_s1026" o:spt="100" style="position:absolute;left:0pt;margin-left:68pt;margin-top:12.1pt;height:0.1pt;width:510pt;mso-position-horizontal-relative:page;mso-wrap-distance-bottom:0pt;mso-wrap-distance-top:0pt;z-index:-251635712;mso-width-relative:page;mso-height-relative:page;" filled="f" stroked="t" coordsize="6477000,1" o:gfxdata="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h/UB09gAAAAKAQAADwAAAAAAAAAB&#10;ACAAAAAiAAAAZHJzL2Rvd25yZXYueG1sUEsBAhQAFAAAAAgAh07iQLHx69MQAgAAfQQAAA4AAAAA&#10;AAAAAQAgAAAAJwEAAGRycy9lMm9Eb2MueG1sUEsFBgAAAAAGAAYAWQEAAKkFAAAAAA==&#10;" path="m0,0l6477000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4E748C50">
      <w:pPr>
        <w:pStyle w:val="13"/>
      </w:pPr>
    </w:p>
    <w:p w14:paraId="494D95D4">
      <w:pPr>
        <w:pStyle w:val="13"/>
        <w:spacing w:before="71"/>
      </w:pPr>
    </w:p>
    <w:p w14:paraId="3DC5CA6E">
      <w:pPr>
        <w:spacing w:before="0"/>
        <w:ind w:left="720" w:right="0" w:firstLine="0"/>
        <w:jc w:val="left"/>
        <w:rPr>
          <w:b/>
          <w:sz w:val="24"/>
        </w:rPr>
      </w:pPr>
      <w:bookmarkStart w:id="120" w:name="Examples "/>
      <w:bookmarkEnd w:id="120"/>
      <w:r>
        <w:rPr>
          <w:b/>
          <w:spacing w:val="-2"/>
          <w:sz w:val="24"/>
        </w:rPr>
        <w:t>Examples</w:t>
      </w:r>
    </w:p>
    <w:p w14:paraId="2D07840E">
      <w:pPr>
        <w:pStyle w:val="13"/>
        <w:spacing w:before="267"/>
        <w:ind w:left="720"/>
        <w:rPr>
          <w:rFonts w:ascii="Courier New"/>
        </w:rPr>
      </w:pPr>
      <w:r>
        <w:rPr>
          <w:rFonts w:ascii="Courier New"/>
          <w:spacing w:val="-2"/>
        </w:rPr>
        <w:t>python</w:t>
      </w:r>
    </w:p>
    <w:p w14:paraId="5750EE57">
      <w:pPr>
        <w:pStyle w:val="13"/>
        <w:spacing w:before="190"/>
        <w:rPr>
          <w:rFonts w:ascii="Courier New"/>
        </w:rPr>
      </w:pPr>
    </w:p>
    <w:p w14:paraId="3142B280">
      <w:pPr>
        <w:pStyle w:val="13"/>
        <w:ind w:left="1290"/>
        <w:rPr>
          <w:rFonts w:ascii="Courier New"/>
        </w:rPr>
      </w:pPr>
      <w:r>
        <w:rPr>
          <w:rFonts w:ascii="Courier New"/>
        </w:rPr>
        <w:t xml:space="preserve">s = "Hello, </w:t>
      </w:r>
      <w:r>
        <w:rPr>
          <w:rFonts w:ascii="Courier New"/>
          <w:spacing w:val="-2"/>
        </w:rPr>
        <w:t>World!"</w:t>
      </w:r>
    </w:p>
    <w:p w14:paraId="17382A04">
      <w:pPr>
        <w:pStyle w:val="13"/>
        <w:spacing w:before="158"/>
        <w:rPr>
          <w:rFonts w:ascii="Courier New"/>
        </w:rPr>
      </w:pPr>
    </w:p>
    <w:p w14:paraId="11C6EECB">
      <w:pPr>
        <w:tabs>
          <w:tab w:val="left" w:pos="3882"/>
        </w:tabs>
        <w:spacing w:before="0" w:line="292" w:lineRule="auto"/>
        <w:ind w:left="1290" w:right="1328" w:firstLine="0"/>
        <w:jc w:val="left"/>
        <w:rPr>
          <w:i/>
          <w:sz w:val="24"/>
        </w:rPr>
      </w:pPr>
      <w:r>
        <w:rPr>
          <w:rFonts w:ascii="Courier New"/>
          <w:spacing w:val="-2"/>
          <w:w w:val="120"/>
          <w:sz w:val="24"/>
        </w:rPr>
        <w:t>print(s[0:5])</w:t>
      </w:r>
      <w:r>
        <w:rPr>
          <w:rFonts w:ascii="Courier New"/>
          <w:sz w:val="24"/>
        </w:rPr>
        <w:tab/>
      </w:r>
      <w:r>
        <w:rPr>
          <w:i/>
          <w:w w:val="120"/>
          <w:sz w:val="24"/>
        </w:rPr>
        <w:t>#</w:t>
      </w:r>
      <w:r>
        <w:rPr>
          <w:i/>
          <w:spacing w:val="40"/>
          <w:w w:val="120"/>
          <w:sz w:val="24"/>
        </w:rPr>
        <w:t xml:space="preserve"> </w:t>
      </w:r>
      <w:r>
        <w:rPr>
          <w:i/>
          <w:w w:val="120"/>
          <w:sz w:val="24"/>
        </w:rPr>
        <w:t>Output:</w:t>
      </w:r>
      <w:r>
        <w:rPr>
          <w:i/>
          <w:spacing w:val="40"/>
          <w:w w:val="120"/>
          <w:sz w:val="24"/>
        </w:rPr>
        <w:t xml:space="preserve"> </w:t>
      </w:r>
      <w:r>
        <w:rPr>
          <w:i/>
          <w:w w:val="120"/>
          <w:sz w:val="24"/>
        </w:rPr>
        <w:t>Hello</w:t>
      </w:r>
      <w:r>
        <w:rPr>
          <w:i/>
          <w:spacing w:val="40"/>
          <w:w w:val="120"/>
          <w:sz w:val="24"/>
        </w:rPr>
        <w:t xml:space="preserve"> </w:t>
      </w:r>
      <w:r>
        <w:rPr>
          <w:i/>
          <w:w w:val="120"/>
          <w:sz w:val="24"/>
        </w:rPr>
        <w:t>(characters</w:t>
      </w:r>
      <w:r>
        <w:rPr>
          <w:i/>
          <w:spacing w:val="40"/>
          <w:w w:val="120"/>
          <w:sz w:val="24"/>
        </w:rPr>
        <w:t xml:space="preserve"> </w:t>
      </w:r>
      <w:r>
        <w:rPr>
          <w:i/>
          <w:w w:val="120"/>
          <w:sz w:val="24"/>
        </w:rPr>
        <w:t>from</w:t>
      </w:r>
      <w:r>
        <w:rPr>
          <w:i/>
          <w:spacing w:val="40"/>
          <w:w w:val="120"/>
          <w:sz w:val="24"/>
        </w:rPr>
        <w:t xml:space="preserve"> </w:t>
      </w:r>
      <w:r>
        <w:rPr>
          <w:i/>
          <w:w w:val="120"/>
          <w:sz w:val="24"/>
        </w:rPr>
        <w:t>index</w:t>
      </w:r>
      <w:r>
        <w:rPr>
          <w:i/>
          <w:spacing w:val="40"/>
          <w:w w:val="120"/>
          <w:sz w:val="24"/>
        </w:rPr>
        <w:t xml:space="preserve"> </w:t>
      </w:r>
      <w:r>
        <w:rPr>
          <w:i/>
          <w:w w:val="120"/>
          <w:sz w:val="24"/>
        </w:rPr>
        <w:t>0</w:t>
      </w:r>
      <w:r>
        <w:rPr>
          <w:i/>
          <w:spacing w:val="40"/>
          <w:w w:val="120"/>
          <w:sz w:val="24"/>
        </w:rPr>
        <w:t xml:space="preserve"> </w:t>
      </w:r>
      <w:r>
        <w:rPr>
          <w:i/>
          <w:w w:val="120"/>
          <w:sz w:val="24"/>
        </w:rPr>
        <w:t>to</w:t>
      </w:r>
      <w:r>
        <w:rPr>
          <w:i/>
          <w:spacing w:val="40"/>
          <w:w w:val="120"/>
          <w:sz w:val="24"/>
        </w:rPr>
        <w:t xml:space="preserve"> </w:t>
      </w:r>
      <w:r>
        <w:rPr>
          <w:i/>
          <w:w w:val="120"/>
          <w:sz w:val="24"/>
        </w:rPr>
        <w:t xml:space="preserve">4) </w:t>
      </w:r>
      <w:r>
        <w:rPr>
          <w:rFonts w:ascii="Courier New"/>
          <w:spacing w:val="-2"/>
          <w:w w:val="120"/>
          <w:sz w:val="24"/>
        </w:rPr>
        <w:t>print(s[:5])</w:t>
      </w:r>
      <w:r>
        <w:rPr>
          <w:rFonts w:ascii="Courier New"/>
          <w:sz w:val="24"/>
        </w:rPr>
        <w:tab/>
      </w:r>
      <w:r>
        <w:rPr>
          <w:i/>
          <w:w w:val="120"/>
          <w:sz w:val="24"/>
        </w:rPr>
        <w:t>#</w:t>
      </w:r>
      <w:r>
        <w:rPr>
          <w:i/>
          <w:spacing w:val="40"/>
          <w:w w:val="120"/>
          <w:sz w:val="24"/>
        </w:rPr>
        <w:t xml:space="preserve"> </w:t>
      </w:r>
      <w:r>
        <w:rPr>
          <w:i/>
          <w:w w:val="120"/>
          <w:sz w:val="24"/>
        </w:rPr>
        <w:t>Output:</w:t>
      </w:r>
      <w:r>
        <w:rPr>
          <w:i/>
          <w:spacing w:val="40"/>
          <w:w w:val="120"/>
          <w:sz w:val="24"/>
        </w:rPr>
        <w:t xml:space="preserve"> </w:t>
      </w:r>
      <w:r>
        <w:rPr>
          <w:i/>
          <w:w w:val="120"/>
          <w:sz w:val="24"/>
        </w:rPr>
        <w:t>Hello</w:t>
      </w:r>
      <w:r>
        <w:rPr>
          <w:i/>
          <w:spacing w:val="40"/>
          <w:w w:val="120"/>
          <w:sz w:val="24"/>
        </w:rPr>
        <w:t xml:space="preserve"> </w:t>
      </w:r>
      <w:r>
        <w:rPr>
          <w:i/>
          <w:w w:val="120"/>
          <w:sz w:val="24"/>
        </w:rPr>
        <w:t>(start</w:t>
      </w:r>
      <w:r>
        <w:rPr>
          <w:i/>
          <w:spacing w:val="40"/>
          <w:w w:val="120"/>
          <w:sz w:val="24"/>
        </w:rPr>
        <w:t xml:space="preserve"> </w:t>
      </w:r>
      <w:r>
        <w:rPr>
          <w:i/>
          <w:w w:val="120"/>
          <w:sz w:val="24"/>
        </w:rPr>
        <w:t>defaults</w:t>
      </w:r>
      <w:r>
        <w:rPr>
          <w:i/>
          <w:spacing w:val="40"/>
          <w:w w:val="120"/>
          <w:sz w:val="24"/>
        </w:rPr>
        <w:t xml:space="preserve"> </w:t>
      </w:r>
      <w:r>
        <w:rPr>
          <w:i/>
          <w:w w:val="120"/>
          <w:sz w:val="24"/>
        </w:rPr>
        <w:t>to</w:t>
      </w:r>
      <w:r>
        <w:rPr>
          <w:i/>
          <w:spacing w:val="40"/>
          <w:w w:val="120"/>
          <w:sz w:val="24"/>
        </w:rPr>
        <w:t xml:space="preserve"> </w:t>
      </w:r>
      <w:r>
        <w:rPr>
          <w:i/>
          <w:w w:val="120"/>
          <w:sz w:val="24"/>
        </w:rPr>
        <w:t>0)</w:t>
      </w:r>
      <w:r>
        <w:rPr>
          <w:i/>
          <w:spacing w:val="40"/>
          <w:w w:val="120"/>
          <w:sz w:val="24"/>
        </w:rPr>
        <w:t xml:space="preserve"> </w:t>
      </w:r>
      <w:r>
        <w:rPr>
          <w:rFonts w:ascii="Courier New"/>
          <w:spacing w:val="-2"/>
          <w:w w:val="120"/>
          <w:sz w:val="24"/>
        </w:rPr>
        <w:t>print(s[7:])</w:t>
      </w:r>
      <w:r>
        <w:rPr>
          <w:rFonts w:ascii="Courier New"/>
          <w:sz w:val="24"/>
        </w:rPr>
        <w:tab/>
      </w:r>
      <w:r>
        <w:rPr>
          <w:i/>
          <w:w w:val="120"/>
          <w:sz w:val="24"/>
        </w:rPr>
        <w:t>#</w:t>
      </w:r>
      <w:r>
        <w:rPr>
          <w:i/>
          <w:spacing w:val="40"/>
          <w:w w:val="120"/>
          <w:sz w:val="24"/>
        </w:rPr>
        <w:t xml:space="preserve"> </w:t>
      </w:r>
      <w:r>
        <w:rPr>
          <w:i/>
          <w:w w:val="120"/>
          <w:sz w:val="24"/>
        </w:rPr>
        <w:t>Output:</w:t>
      </w:r>
      <w:r>
        <w:rPr>
          <w:i/>
          <w:spacing w:val="40"/>
          <w:w w:val="120"/>
          <w:sz w:val="24"/>
        </w:rPr>
        <w:t xml:space="preserve"> </w:t>
      </w:r>
      <w:r>
        <w:rPr>
          <w:i/>
          <w:w w:val="120"/>
          <w:sz w:val="24"/>
        </w:rPr>
        <w:t>World!</w:t>
      </w:r>
      <w:r>
        <w:rPr>
          <w:i/>
          <w:spacing w:val="40"/>
          <w:w w:val="120"/>
          <w:sz w:val="24"/>
        </w:rPr>
        <w:t xml:space="preserve"> </w:t>
      </w:r>
      <w:r>
        <w:rPr>
          <w:i/>
          <w:w w:val="120"/>
          <w:sz w:val="24"/>
        </w:rPr>
        <w:t>(to</w:t>
      </w:r>
      <w:r>
        <w:rPr>
          <w:i/>
          <w:spacing w:val="40"/>
          <w:w w:val="120"/>
          <w:sz w:val="24"/>
        </w:rPr>
        <w:t xml:space="preserve"> </w:t>
      </w:r>
      <w:r>
        <w:rPr>
          <w:i/>
          <w:w w:val="120"/>
          <w:sz w:val="24"/>
        </w:rPr>
        <w:t>the</w:t>
      </w:r>
      <w:r>
        <w:rPr>
          <w:i/>
          <w:spacing w:val="40"/>
          <w:w w:val="120"/>
          <w:sz w:val="24"/>
        </w:rPr>
        <w:t xml:space="preserve"> </w:t>
      </w:r>
      <w:r>
        <w:rPr>
          <w:i/>
          <w:w w:val="120"/>
          <w:sz w:val="24"/>
        </w:rPr>
        <w:t>end)</w:t>
      </w:r>
    </w:p>
    <w:p w14:paraId="6D81961B">
      <w:pPr>
        <w:tabs>
          <w:tab w:val="left" w:pos="3882"/>
        </w:tabs>
        <w:spacing w:before="16" w:line="292" w:lineRule="auto"/>
        <w:ind w:left="1290" w:right="1977" w:firstLine="0"/>
        <w:jc w:val="left"/>
        <w:rPr>
          <w:i/>
          <w:sz w:val="24"/>
        </w:rPr>
      </w:pPr>
      <w:r>
        <w:rPr>
          <w:rFonts w:ascii="Courier New"/>
          <w:spacing w:val="-2"/>
          <w:w w:val="110"/>
          <w:sz w:val="24"/>
        </w:rPr>
        <w:t>print(s[-6:-1])</w:t>
      </w:r>
      <w:r>
        <w:rPr>
          <w:rFonts w:ascii="Courier New"/>
          <w:sz w:val="24"/>
        </w:rPr>
        <w:tab/>
      </w:r>
      <w:r>
        <w:rPr>
          <w:i/>
          <w:w w:val="110"/>
          <w:sz w:val="24"/>
        </w:rPr>
        <w:t>#</w:t>
      </w:r>
      <w:r>
        <w:rPr>
          <w:i/>
          <w:spacing w:val="40"/>
          <w:w w:val="110"/>
          <w:sz w:val="24"/>
        </w:rPr>
        <w:t xml:space="preserve"> </w:t>
      </w:r>
      <w:r>
        <w:rPr>
          <w:i/>
          <w:w w:val="110"/>
          <w:sz w:val="24"/>
        </w:rPr>
        <w:t>Output:</w:t>
      </w:r>
      <w:r>
        <w:rPr>
          <w:i/>
          <w:spacing w:val="40"/>
          <w:w w:val="110"/>
          <w:sz w:val="24"/>
        </w:rPr>
        <w:t xml:space="preserve"> </w:t>
      </w:r>
      <w:r>
        <w:rPr>
          <w:i/>
          <w:w w:val="110"/>
          <w:sz w:val="24"/>
        </w:rPr>
        <w:t>World</w:t>
      </w:r>
      <w:r>
        <w:rPr>
          <w:i/>
          <w:w w:val="135"/>
          <w:sz w:val="24"/>
        </w:rPr>
        <w:t xml:space="preserve"> (negative indexing) </w:t>
      </w:r>
      <w:r>
        <w:rPr>
          <w:rFonts w:ascii="Courier New"/>
          <w:spacing w:val="-2"/>
          <w:w w:val="110"/>
          <w:sz w:val="24"/>
        </w:rPr>
        <w:t>print(s[::2])</w:t>
      </w:r>
      <w:r>
        <w:rPr>
          <w:rFonts w:ascii="Courier New"/>
          <w:sz w:val="24"/>
        </w:rPr>
        <w:tab/>
      </w:r>
      <w:r>
        <w:rPr>
          <w:i/>
          <w:w w:val="110"/>
          <w:sz w:val="24"/>
        </w:rPr>
        <w:t>#</w:t>
      </w:r>
      <w:r>
        <w:rPr>
          <w:i/>
          <w:spacing w:val="40"/>
          <w:w w:val="110"/>
          <w:sz w:val="24"/>
        </w:rPr>
        <w:t xml:space="preserve"> </w:t>
      </w:r>
      <w:r>
        <w:rPr>
          <w:i/>
          <w:w w:val="110"/>
          <w:sz w:val="24"/>
        </w:rPr>
        <w:t>Output:</w:t>
      </w:r>
      <w:r>
        <w:rPr>
          <w:i/>
          <w:spacing w:val="40"/>
          <w:w w:val="110"/>
          <w:sz w:val="24"/>
        </w:rPr>
        <w:t xml:space="preserve"> </w:t>
      </w:r>
      <w:r>
        <w:rPr>
          <w:i/>
          <w:w w:val="110"/>
          <w:sz w:val="24"/>
        </w:rPr>
        <w:t>Hlo</w:t>
      </w:r>
      <w:r>
        <w:rPr>
          <w:i/>
          <w:spacing w:val="40"/>
          <w:w w:val="135"/>
          <w:sz w:val="24"/>
        </w:rPr>
        <w:t xml:space="preserve"> </w:t>
      </w:r>
      <w:r>
        <w:rPr>
          <w:i/>
          <w:w w:val="135"/>
          <w:sz w:val="24"/>
        </w:rPr>
        <w:t>ol!</w:t>
      </w:r>
      <w:r>
        <w:rPr>
          <w:i/>
          <w:spacing w:val="40"/>
          <w:w w:val="135"/>
          <w:sz w:val="24"/>
        </w:rPr>
        <w:t xml:space="preserve"> </w:t>
      </w:r>
      <w:r>
        <w:rPr>
          <w:i/>
          <w:w w:val="110"/>
          <w:sz w:val="24"/>
        </w:rPr>
        <w:t>(every</w:t>
      </w:r>
      <w:r>
        <w:rPr>
          <w:i/>
          <w:spacing w:val="40"/>
          <w:w w:val="110"/>
          <w:sz w:val="24"/>
        </w:rPr>
        <w:t xml:space="preserve"> </w:t>
      </w:r>
      <w:r>
        <w:rPr>
          <w:i/>
          <w:w w:val="110"/>
          <w:sz w:val="24"/>
        </w:rPr>
        <w:t>2nd</w:t>
      </w:r>
      <w:r>
        <w:rPr>
          <w:i/>
          <w:spacing w:val="40"/>
          <w:w w:val="135"/>
          <w:sz w:val="24"/>
        </w:rPr>
        <w:t xml:space="preserve"> </w:t>
      </w:r>
      <w:r>
        <w:rPr>
          <w:i/>
          <w:w w:val="135"/>
          <w:sz w:val="24"/>
        </w:rPr>
        <w:t xml:space="preserve">character) </w:t>
      </w:r>
      <w:r>
        <w:rPr>
          <w:rFonts w:ascii="Courier New"/>
          <w:spacing w:val="-2"/>
          <w:w w:val="110"/>
          <w:sz w:val="24"/>
        </w:rPr>
        <w:t>print(s[::-1])</w:t>
      </w:r>
      <w:r>
        <w:rPr>
          <w:rFonts w:ascii="Courier New"/>
          <w:sz w:val="24"/>
        </w:rPr>
        <w:tab/>
      </w:r>
      <w:r>
        <w:rPr>
          <w:i/>
          <w:w w:val="110"/>
          <w:sz w:val="24"/>
        </w:rPr>
        <w:t>#</w:t>
      </w:r>
      <w:r>
        <w:rPr>
          <w:i/>
          <w:spacing w:val="40"/>
          <w:w w:val="110"/>
          <w:sz w:val="24"/>
        </w:rPr>
        <w:t xml:space="preserve"> </w:t>
      </w:r>
      <w:r>
        <w:rPr>
          <w:i/>
          <w:w w:val="110"/>
          <w:sz w:val="24"/>
        </w:rPr>
        <w:t>Output:</w:t>
      </w:r>
      <w:r>
        <w:rPr>
          <w:i/>
          <w:spacing w:val="40"/>
          <w:w w:val="110"/>
          <w:sz w:val="24"/>
        </w:rPr>
        <w:t xml:space="preserve"> </w:t>
      </w:r>
      <w:r>
        <w:rPr>
          <w:i/>
          <w:w w:val="110"/>
          <w:sz w:val="24"/>
        </w:rPr>
        <w:t>!dlroW</w:t>
      </w:r>
      <w:r>
        <w:rPr>
          <w:i/>
          <w:spacing w:val="40"/>
          <w:w w:val="110"/>
          <w:sz w:val="24"/>
        </w:rPr>
        <w:t xml:space="preserve"> </w:t>
      </w:r>
      <w:r>
        <w:rPr>
          <w:i/>
          <w:w w:val="110"/>
          <w:sz w:val="24"/>
        </w:rPr>
        <w:t>,olleH</w:t>
      </w:r>
      <w:r>
        <w:rPr>
          <w:i/>
          <w:spacing w:val="40"/>
          <w:w w:val="135"/>
          <w:sz w:val="24"/>
        </w:rPr>
        <w:t xml:space="preserve"> </w:t>
      </w:r>
      <w:r>
        <w:rPr>
          <w:i/>
          <w:w w:val="135"/>
          <w:sz w:val="24"/>
        </w:rPr>
        <w:t>(reversed</w:t>
      </w:r>
      <w:r>
        <w:rPr>
          <w:i/>
          <w:spacing w:val="40"/>
          <w:w w:val="135"/>
          <w:sz w:val="24"/>
        </w:rPr>
        <w:t xml:space="preserve"> </w:t>
      </w:r>
      <w:r>
        <w:rPr>
          <w:i/>
          <w:w w:val="135"/>
          <w:sz w:val="24"/>
        </w:rPr>
        <w:t xml:space="preserve">string) </w:t>
      </w:r>
      <w:r>
        <w:rPr>
          <w:rFonts w:ascii="Courier New"/>
          <w:spacing w:val="-2"/>
          <w:w w:val="110"/>
          <w:sz w:val="24"/>
        </w:rPr>
        <w:t>print(s[7:12:1])</w:t>
      </w:r>
      <w:r>
        <w:rPr>
          <w:rFonts w:ascii="Courier New"/>
          <w:sz w:val="24"/>
        </w:rPr>
        <w:tab/>
      </w:r>
      <w:r>
        <w:rPr>
          <w:i/>
          <w:w w:val="110"/>
          <w:sz w:val="24"/>
        </w:rPr>
        <w:t>#</w:t>
      </w:r>
      <w:r>
        <w:rPr>
          <w:i/>
          <w:spacing w:val="80"/>
          <w:w w:val="150"/>
          <w:sz w:val="24"/>
        </w:rPr>
        <w:t xml:space="preserve"> </w:t>
      </w:r>
      <w:r>
        <w:rPr>
          <w:i/>
          <w:w w:val="110"/>
          <w:sz w:val="24"/>
        </w:rPr>
        <w:t>Output:</w:t>
      </w:r>
      <w:r>
        <w:rPr>
          <w:i/>
          <w:spacing w:val="80"/>
          <w:w w:val="150"/>
          <w:sz w:val="24"/>
        </w:rPr>
        <w:t xml:space="preserve"> </w:t>
      </w:r>
      <w:r>
        <w:rPr>
          <w:i/>
          <w:w w:val="110"/>
          <w:sz w:val="24"/>
        </w:rPr>
        <w:t>World</w:t>
      </w:r>
      <w:r>
        <w:rPr>
          <w:i/>
          <w:spacing w:val="80"/>
          <w:w w:val="150"/>
          <w:sz w:val="24"/>
        </w:rPr>
        <w:t xml:space="preserve"> </w:t>
      </w:r>
      <w:r>
        <w:rPr>
          <w:i/>
          <w:w w:val="110"/>
          <w:sz w:val="24"/>
        </w:rPr>
        <w:t>(step</w:t>
      </w:r>
      <w:r>
        <w:rPr>
          <w:i/>
          <w:spacing w:val="80"/>
          <w:w w:val="150"/>
          <w:sz w:val="24"/>
        </w:rPr>
        <w:t xml:space="preserve"> </w:t>
      </w:r>
      <w:r>
        <w:rPr>
          <w:i/>
          <w:w w:val="110"/>
          <w:sz w:val="24"/>
        </w:rPr>
        <w:t>of</w:t>
      </w:r>
      <w:r>
        <w:rPr>
          <w:i/>
          <w:spacing w:val="80"/>
          <w:w w:val="150"/>
          <w:sz w:val="24"/>
        </w:rPr>
        <w:t xml:space="preserve"> </w:t>
      </w:r>
      <w:r>
        <w:rPr>
          <w:i/>
          <w:w w:val="110"/>
          <w:sz w:val="24"/>
        </w:rPr>
        <w:t>1</w:t>
      </w:r>
      <w:r>
        <w:rPr>
          <w:i/>
          <w:spacing w:val="80"/>
          <w:w w:val="135"/>
          <w:sz w:val="24"/>
        </w:rPr>
        <w:t xml:space="preserve"> </w:t>
      </w:r>
      <w:r>
        <w:rPr>
          <w:i/>
          <w:w w:val="135"/>
          <w:sz w:val="24"/>
        </w:rPr>
        <w:t>is</w:t>
      </w:r>
      <w:r>
        <w:rPr>
          <w:i/>
          <w:spacing w:val="80"/>
          <w:w w:val="135"/>
          <w:sz w:val="24"/>
        </w:rPr>
        <w:t xml:space="preserve"> </w:t>
      </w:r>
      <w:r>
        <w:rPr>
          <w:i/>
          <w:w w:val="110"/>
          <w:sz w:val="24"/>
        </w:rPr>
        <w:t>default)</w:t>
      </w:r>
    </w:p>
    <w:p w14:paraId="79A3D7B2">
      <w:pPr>
        <w:pStyle w:val="13"/>
        <w:rPr>
          <w:i/>
          <w:sz w:val="20"/>
        </w:rPr>
      </w:pPr>
    </w:p>
    <w:p w14:paraId="0DAFCFDC">
      <w:pPr>
        <w:pStyle w:val="13"/>
        <w:rPr>
          <w:i/>
          <w:sz w:val="20"/>
        </w:rPr>
      </w:pPr>
    </w:p>
    <w:p w14:paraId="1FD4F931">
      <w:pPr>
        <w:pStyle w:val="13"/>
        <w:spacing w:before="92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simplePos="0" relativeHeight="251680768" behindDoc="1" locked="0" layoutInCell="1" allowOverlap="1">
                <wp:simplePos x="0" y="0"/>
                <wp:positionH relativeFrom="page">
                  <wp:posOffset>863600</wp:posOffset>
                </wp:positionH>
                <wp:positionV relativeFrom="paragraph">
                  <wp:posOffset>220980</wp:posOffset>
                </wp:positionV>
                <wp:extent cx="6477000" cy="1270"/>
                <wp:effectExtent l="0" t="0" r="0" b="0"/>
                <wp:wrapTopAndBottom/>
                <wp:docPr id="41" name="Graphic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>
                              <a:moveTo>
                                <a:pt x="0" y="0"/>
                              </a:moveTo>
                              <a:lnTo>
                                <a:pt x="6477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1" o:spid="_x0000_s1026" o:spt="100" style="position:absolute;left:0pt;margin-left:68pt;margin-top:17.4pt;height:0.1pt;width:510pt;mso-position-horizontal-relative:page;mso-wrap-distance-bottom:0pt;mso-wrap-distance-top:0pt;z-index:-251635712;mso-width-relative:page;mso-height-relative:page;" filled="f" stroked="t" coordsize="6477000,1" o:gfxdata="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BXOaojYAAAACgEAAA8AAAAAAAAA&#10;AQAgAAAAIgAAAGRycy9kb3ducmV2LnhtbFBLAQIUABQAAAAIAIdO4kC73YFiEQIAAH0EAAAOAAAA&#10;AAAAAAEAIAAAACcBAABkcnMvZTJvRG9jLnhtbFBLBQYAAAAABgAGAFkBAACqBQAAAAA=&#10;" path="m0,0l6477000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579EF8B9">
      <w:pPr>
        <w:pStyle w:val="3"/>
        <w:numPr>
          <w:ilvl w:val="0"/>
          <w:numId w:val="35"/>
        </w:numPr>
        <w:tabs>
          <w:tab w:val="left" w:pos="1440"/>
        </w:tabs>
        <w:spacing w:before="244" w:after="0" w:line="240" w:lineRule="auto"/>
        <w:ind w:left="1440" w:right="0" w:hanging="360"/>
        <w:jc w:val="left"/>
        <w:rPr>
          <w:rFonts w:ascii="MS PGothic" w:hAnsi="MS PGothic"/>
          <w:b w:val="0"/>
          <w:sz w:val="34"/>
        </w:rPr>
      </w:pPr>
      <w:r>
        <w:rPr>
          <w:spacing w:val="-2"/>
        </w:rPr>
        <w:t>Examples</w:t>
      </w:r>
    </w:p>
    <w:p w14:paraId="5101A725">
      <w:pPr>
        <w:pStyle w:val="13"/>
        <w:spacing w:before="329"/>
        <w:rPr>
          <w:b/>
          <w:sz w:val="36"/>
        </w:rPr>
      </w:pPr>
    </w:p>
    <w:p w14:paraId="48A0110C">
      <w:pPr>
        <w:spacing w:before="0"/>
        <w:ind w:left="720" w:right="0" w:firstLine="0"/>
        <w:jc w:val="left"/>
        <w:rPr>
          <w:b/>
          <w:sz w:val="24"/>
        </w:rPr>
      </w:pPr>
      <w:bookmarkStart w:id="121" w:name="Example 1: Slicing with only start index"/>
      <w:bookmarkEnd w:id="121"/>
      <w:r>
        <w:rPr>
          <w:b/>
          <w:spacing w:val="-6"/>
          <w:sz w:val="24"/>
        </w:rPr>
        <w:t>Example</w:t>
      </w:r>
      <w:r>
        <w:rPr>
          <w:b/>
          <w:spacing w:val="-8"/>
          <w:sz w:val="24"/>
        </w:rPr>
        <w:t xml:space="preserve"> </w:t>
      </w:r>
      <w:r>
        <w:rPr>
          <w:b/>
          <w:spacing w:val="-6"/>
          <w:sz w:val="24"/>
        </w:rPr>
        <w:t>1:</w:t>
      </w:r>
      <w:r>
        <w:rPr>
          <w:b/>
          <w:spacing w:val="-8"/>
          <w:sz w:val="24"/>
        </w:rPr>
        <w:t xml:space="preserve"> </w:t>
      </w:r>
      <w:r>
        <w:rPr>
          <w:b/>
          <w:spacing w:val="-6"/>
          <w:sz w:val="24"/>
        </w:rPr>
        <w:t>Slicing</w:t>
      </w:r>
      <w:r>
        <w:rPr>
          <w:b/>
          <w:spacing w:val="-8"/>
          <w:sz w:val="24"/>
        </w:rPr>
        <w:t xml:space="preserve"> </w:t>
      </w:r>
      <w:r>
        <w:rPr>
          <w:b/>
          <w:spacing w:val="-6"/>
          <w:sz w:val="24"/>
        </w:rPr>
        <w:t>with</w:t>
      </w:r>
      <w:r>
        <w:rPr>
          <w:b/>
          <w:spacing w:val="-7"/>
          <w:sz w:val="24"/>
        </w:rPr>
        <w:t xml:space="preserve"> </w:t>
      </w:r>
      <w:r>
        <w:rPr>
          <w:b/>
          <w:spacing w:val="-6"/>
          <w:sz w:val="24"/>
        </w:rPr>
        <w:t>only</w:t>
      </w:r>
      <w:r>
        <w:rPr>
          <w:b/>
          <w:spacing w:val="-8"/>
          <w:sz w:val="24"/>
        </w:rPr>
        <w:t xml:space="preserve"> </w:t>
      </w:r>
      <w:r>
        <w:rPr>
          <w:b/>
          <w:spacing w:val="-6"/>
          <w:sz w:val="24"/>
        </w:rPr>
        <w:t>start</w:t>
      </w:r>
      <w:r>
        <w:rPr>
          <w:b/>
          <w:spacing w:val="-8"/>
          <w:sz w:val="24"/>
        </w:rPr>
        <w:t xml:space="preserve"> </w:t>
      </w:r>
      <w:r>
        <w:rPr>
          <w:b/>
          <w:spacing w:val="-6"/>
          <w:sz w:val="24"/>
        </w:rPr>
        <w:t>index</w:t>
      </w:r>
    </w:p>
    <w:p w14:paraId="5BC5770C">
      <w:pPr>
        <w:pStyle w:val="13"/>
        <w:spacing w:before="130"/>
        <w:ind w:left="720"/>
        <w:rPr>
          <w:rFonts w:ascii="Courier New"/>
        </w:rPr>
      </w:pPr>
      <w:r>
        <w:rPr>
          <w:rFonts w:ascii="Courier New"/>
          <w:spacing w:val="-2"/>
        </w:rPr>
        <w:t>python</w:t>
      </w:r>
    </w:p>
    <w:p w14:paraId="3C102943">
      <w:pPr>
        <w:pStyle w:val="13"/>
        <w:spacing w:before="60"/>
        <w:rPr>
          <w:rFonts w:ascii="Courier New"/>
        </w:rPr>
      </w:pPr>
    </w:p>
    <w:p w14:paraId="4B5C3883">
      <w:pPr>
        <w:tabs>
          <w:tab w:val="left" w:pos="3882"/>
        </w:tabs>
        <w:spacing w:before="1" w:line="297" w:lineRule="auto"/>
        <w:ind w:left="1290" w:right="4794" w:firstLine="0"/>
        <w:jc w:val="left"/>
        <w:rPr>
          <w:i/>
          <w:sz w:val="24"/>
        </w:rPr>
      </w:pPr>
      <w:r>
        <w:rPr>
          <w:rFonts w:ascii="Courier New"/>
          <w:w w:val="105"/>
          <w:sz w:val="24"/>
        </w:rPr>
        <w:t>text</w:t>
      </w:r>
      <w:r>
        <w:rPr>
          <w:rFonts w:ascii="Courier New"/>
          <w:spacing w:val="-12"/>
          <w:w w:val="105"/>
          <w:sz w:val="24"/>
        </w:rPr>
        <w:t xml:space="preserve"> </w:t>
      </w:r>
      <w:r>
        <w:rPr>
          <w:rFonts w:ascii="Courier New"/>
          <w:w w:val="105"/>
          <w:sz w:val="24"/>
        </w:rPr>
        <w:t>=</w:t>
      </w:r>
      <w:r>
        <w:rPr>
          <w:rFonts w:ascii="Courier New"/>
          <w:spacing w:val="-12"/>
          <w:w w:val="105"/>
          <w:sz w:val="24"/>
        </w:rPr>
        <w:t xml:space="preserve"> </w:t>
      </w:r>
      <w:r>
        <w:rPr>
          <w:rFonts w:ascii="Courier New"/>
          <w:w w:val="105"/>
          <w:sz w:val="24"/>
        </w:rPr>
        <w:t>"Python</w:t>
      </w:r>
      <w:r>
        <w:rPr>
          <w:rFonts w:ascii="Courier New"/>
          <w:spacing w:val="-12"/>
          <w:w w:val="105"/>
          <w:sz w:val="24"/>
        </w:rPr>
        <w:t xml:space="preserve"> </w:t>
      </w:r>
      <w:r>
        <w:rPr>
          <w:rFonts w:ascii="Courier New"/>
          <w:w w:val="105"/>
          <w:sz w:val="24"/>
        </w:rPr>
        <w:t xml:space="preserve">Programming" </w:t>
      </w:r>
      <w:r>
        <w:rPr>
          <w:rFonts w:ascii="Courier New"/>
          <w:spacing w:val="-2"/>
          <w:w w:val="105"/>
          <w:sz w:val="24"/>
        </w:rPr>
        <w:t>print(text[7:])</w:t>
      </w:r>
      <w:r>
        <w:rPr>
          <w:rFonts w:ascii="Courier New"/>
          <w:sz w:val="24"/>
        </w:rPr>
        <w:tab/>
      </w:r>
      <w:r>
        <w:rPr>
          <w:i/>
          <w:w w:val="105"/>
          <w:sz w:val="24"/>
        </w:rPr>
        <w:t>#</w:t>
      </w:r>
      <w:r>
        <w:rPr>
          <w:i/>
          <w:spacing w:val="40"/>
          <w:w w:val="105"/>
          <w:sz w:val="24"/>
        </w:rPr>
        <w:t xml:space="preserve"> </w:t>
      </w:r>
      <w:r>
        <w:rPr>
          <w:i/>
          <w:w w:val="105"/>
          <w:sz w:val="24"/>
        </w:rPr>
        <w:t>Output:</w:t>
      </w:r>
      <w:r>
        <w:rPr>
          <w:i/>
          <w:spacing w:val="40"/>
          <w:w w:val="105"/>
          <w:sz w:val="24"/>
        </w:rPr>
        <w:t xml:space="preserve"> </w:t>
      </w:r>
      <w:r>
        <w:rPr>
          <w:i/>
          <w:w w:val="105"/>
          <w:sz w:val="24"/>
        </w:rPr>
        <w:t>Programming</w:t>
      </w:r>
    </w:p>
    <w:p w14:paraId="42F1043D">
      <w:pPr>
        <w:pStyle w:val="13"/>
        <w:rPr>
          <w:i/>
        </w:rPr>
      </w:pPr>
    </w:p>
    <w:p w14:paraId="6F6A6DD3">
      <w:pPr>
        <w:pStyle w:val="13"/>
        <w:spacing w:before="48"/>
        <w:rPr>
          <w:i/>
        </w:rPr>
      </w:pPr>
    </w:p>
    <w:p w14:paraId="4A3A41CC">
      <w:pPr>
        <w:pStyle w:val="16"/>
        <w:numPr>
          <w:ilvl w:val="1"/>
          <w:numId w:val="34"/>
        </w:numPr>
        <w:tabs>
          <w:tab w:val="left" w:pos="1439"/>
        </w:tabs>
        <w:spacing w:before="0" w:after="0" w:line="240" w:lineRule="auto"/>
        <w:ind w:left="1439" w:right="0" w:hanging="359"/>
        <w:jc w:val="left"/>
        <w:rPr>
          <w:rFonts w:ascii="Arial" w:hAnsi="Arial"/>
          <w:sz w:val="24"/>
        </w:rPr>
      </w:pPr>
      <w:r>
        <w:rPr>
          <w:spacing w:val="-2"/>
          <w:sz w:val="24"/>
        </w:rPr>
        <w:t>Starts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from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index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7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end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string.</w:t>
      </w:r>
    </w:p>
    <w:p w14:paraId="0EF95981">
      <w:pPr>
        <w:pStyle w:val="16"/>
        <w:spacing w:after="0" w:line="240" w:lineRule="auto"/>
        <w:jc w:val="left"/>
        <w:rPr>
          <w:rFonts w:ascii="Arial" w:hAnsi="Arial"/>
          <w:sz w:val="24"/>
        </w:rPr>
        <w:sectPr>
          <w:pgSz w:w="11920" w:h="16840"/>
          <w:pgMar w:top="1360" w:right="283" w:bottom="2520" w:left="0" w:header="0" w:footer="2320" w:gutter="0"/>
          <w:cols w:space="720" w:num="1"/>
        </w:sectPr>
      </w:pPr>
    </w:p>
    <w:p w14:paraId="4FA1E4F2">
      <w:pPr>
        <w:spacing w:before="82"/>
        <w:ind w:left="720" w:right="0" w:firstLine="0"/>
        <w:jc w:val="left"/>
        <w:rPr>
          <w:b/>
          <w:sz w:val="24"/>
        </w:rPr>
      </w:pPr>
      <w:bookmarkStart w:id="122" w:name="Example 2: Slicing with only end index "/>
      <w:bookmarkEnd w:id="122"/>
      <w:r>
        <w:rPr>
          <w:b/>
          <w:spacing w:val="-6"/>
          <w:sz w:val="24"/>
        </w:rPr>
        <w:t>Example</w:t>
      </w:r>
      <w:r>
        <w:rPr>
          <w:b/>
          <w:spacing w:val="-11"/>
          <w:sz w:val="24"/>
        </w:rPr>
        <w:t xml:space="preserve"> </w:t>
      </w:r>
      <w:r>
        <w:rPr>
          <w:b/>
          <w:spacing w:val="-6"/>
          <w:sz w:val="24"/>
        </w:rPr>
        <w:t>2:</w:t>
      </w:r>
      <w:r>
        <w:rPr>
          <w:b/>
          <w:spacing w:val="-10"/>
          <w:sz w:val="24"/>
        </w:rPr>
        <w:t xml:space="preserve"> </w:t>
      </w:r>
      <w:r>
        <w:rPr>
          <w:b/>
          <w:spacing w:val="-6"/>
          <w:sz w:val="24"/>
        </w:rPr>
        <w:t>Slicing</w:t>
      </w:r>
      <w:r>
        <w:rPr>
          <w:b/>
          <w:spacing w:val="-10"/>
          <w:sz w:val="24"/>
        </w:rPr>
        <w:t xml:space="preserve"> </w:t>
      </w:r>
      <w:r>
        <w:rPr>
          <w:b/>
          <w:spacing w:val="-6"/>
          <w:sz w:val="24"/>
        </w:rPr>
        <w:t>with</w:t>
      </w:r>
      <w:r>
        <w:rPr>
          <w:b/>
          <w:spacing w:val="-11"/>
          <w:sz w:val="24"/>
        </w:rPr>
        <w:t xml:space="preserve"> </w:t>
      </w:r>
      <w:r>
        <w:rPr>
          <w:b/>
          <w:spacing w:val="-6"/>
          <w:sz w:val="24"/>
        </w:rPr>
        <w:t>only</w:t>
      </w:r>
      <w:r>
        <w:rPr>
          <w:b/>
          <w:spacing w:val="-10"/>
          <w:sz w:val="24"/>
        </w:rPr>
        <w:t xml:space="preserve"> </w:t>
      </w:r>
      <w:r>
        <w:rPr>
          <w:b/>
          <w:spacing w:val="-6"/>
          <w:sz w:val="24"/>
        </w:rPr>
        <w:t>end</w:t>
      </w:r>
      <w:r>
        <w:rPr>
          <w:b/>
          <w:spacing w:val="-10"/>
          <w:sz w:val="24"/>
        </w:rPr>
        <w:t xml:space="preserve"> </w:t>
      </w:r>
      <w:r>
        <w:rPr>
          <w:b/>
          <w:spacing w:val="-6"/>
          <w:sz w:val="24"/>
        </w:rPr>
        <w:t>index</w:t>
      </w:r>
    </w:p>
    <w:p w14:paraId="0FE76B3C">
      <w:pPr>
        <w:pStyle w:val="13"/>
        <w:spacing w:before="130"/>
        <w:ind w:left="720"/>
        <w:rPr>
          <w:rFonts w:ascii="Courier New"/>
        </w:rPr>
      </w:pPr>
      <w:r>
        <w:rPr>
          <w:rFonts w:ascii="Courier New"/>
          <w:spacing w:val="-2"/>
        </w:rPr>
        <w:t>python</w:t>
      </w:r>
    </w:p>
    <w:p w14:paraId="73407A55">
      <w:pPr>
        <w:pStyle w:val="13"/>
        <w:spacing w:before="61"/>
        <w:rPr>
          <w:rFonts w:ascii="Courier New"/>
        </w:rPr>
      </w:pPr>
    </w:p>
    <w:p w14:paraId="0D56A0A9">
      <w:pPr>
        <w:tabs>
          <w:tab w:val="left" w:pos="3882"/>
        </w:tabs>
        <w:spacing w:before="0" w:line="300" w:lineRule="auto"/>
        <w:ind w:left="1290" w:right="5614" w:firstLine="0"/>
        <w:jc w:val="left"/>
        <w:rPr>
          <w:i/>
          <w:sz w:val="24"/>
        </w:rPr>
      </w:pPr>
      <w:r>
        <w:rPr>
          <w:rFonts w:ascii="Courier New"/>
          <w:w w:val="105"/>
          <w:sz w:val="24"/>
        </w:rPr>
        <w:t>text</w:t>
      </w:r>
      <w:r>
        <w:rPr>
          <w:rFonts w:ascii="Courier New"/>
          <w:spacing w:val="-12"/>
          <w:w w:val="105"/>
          <w:sz w:val="24"/>
        </w:rPr>
        <w:t xml:space="preserve"> </w:t>
      </w:r>
      <w:r>
        <w:rPr>
          <w:rFonts w:ascii="Courier New"/>
          <w:w w:val="105"/>
          <w:sz w:val="24"/>
        </w:rPr>
        <w:t>=</w:t>
      </w:r>
      <w:r>
        <w:rPr>
          <w:rFonts w:ascii="Courier New"/>
          <w:spacing w:val="-12"/>
          <w:w w:val="105"/>
          <w:sz w:val="24"/>
        </w:rPr>
        <w:t xml:space="preserve"> </w:t>
      </w:r>
      <w:r>
        <w:rPr>
          <w:rFonts w:ascii="Courier New"/>
          <w:w w:val="105"/>
          <w:sz w:val="24"/>
        </w:rPr>
        <w:t>"Python</w:t>
      </w:r>
      <w:r>
        <w:rPr>
          <w:rFonts w:ascii="Courier New"/>
          <w:spacing w:val="-12"/>
          <w:w w:val="105"/>
          <w:sz w:val="24"/>
        </w:rPr>
        <w:t xml:space="preserve"> </w:t>
      </w:r>
      <w:r>
        <w:rPr>
          <w:rFonts w:ascii="Courier New"/>
          <w:w w:val="105"/>
          <w:sz w:val="24"/>
        </w:rPr>
        <w:t xml:space="preserve">Programming" </w:t>
      </w:r>
      <w:r>
        <w:rPr>
          <w:rFonts w:ascii="Courier New"/>
          <w:spacing w:val="-2"/>
          <w:w w:val="105"/>
          <w:sz w:val="24"/>
        </w:rPr>
        <w:t>print(text[:6])</w:t>
      </w:r>
      <w:r>
        <w:rPr>
          <w:rFonts w:ascii="Courier New"/>
          <w:sz w:val="24"/>
        </w:rPr>
        <w:tab/>
      </w:r>
      <w:r>
        <w:rPr>
          <w:i/>
          <w:w w:val="105"/>
          <w:sz w:val="24"/>
        </w:rPr>
        <w:t>#</w:t>
      </w:r>
      <w:r>
        <w:rPr>
          <w:i/>
          <w:spacing w:val="40"/>
          <w:w w:val="105"/>
          <w:sz w:val="24"/>
        </w:rPr>
        <w:t xml:space="preserve"> </w:t>
      </w:r>
      <w:r>
        <w:rPr>
          <w:i/>
          <w:w w:val="105"/>
          <w:sz w:val="24"/>
        </w:rPr>
        <w:t>Output:</w:t>
      </w:r>
      <w:r>
        <w:rPr>
          <w:i/>
          <w:spacing w:val="40"/>
          <w:w w:val="105"/>
          <w:sz w:val="24"/>
        </w:rPr>
        <w:t xml:space="preserve"> </w:t>
      </w:r>
      <w:r>
        <w:rPr>
          <w:i/>
          <w:w w:val="105"/>
          <w:sz w:val="24"/>
        </w:rPr>
        <w:t>Python</w:t>
      </w:r>
    </w:p>
    <w:p w14:paraId="030659FD">
      <w:pPr>
        <w:pStyle w:val="13"/>
        <w:rPr>
          <w:i/>
        </w:rPr>
      </w:pPr>
    </w:p>
    <w:p w14:paraId="123510C3">
      <w:pPr>
        <w:pStyle w:val="13"/>
        <w:spacing w:before="43"/>
        <w:rPr>
          <w:i/>
        </w:rPr>
      </w:pPr>
    </w:p>
    <w:p w14:paraId="2CD2BE01">
      <w:pPr>
        <w:pStyle w:val="16"/>
        <w:numPr>
          <w:ilvl w:val="1"/>
          <w:numId w:val="34"/>
        </w:numPr>
        <w:tabs>
          <w:tab w:val="left" w:pos="1439"/>
        </w:tabs>
        <w:spacing w:before="0" w:after="0" w:line="240" w:lineRule="auto"/>
        <w:ind w:left="1439" w:right="0" w:hanging="359"/>
        <w:jc w:val="left"/>
        <w:rPr>
          <w:rFonts w:ascii="Arial" w:hAnsi="Arial"/>
          <w:sz w:val="24"/>
        </w:rPr>
      </w:pPr>
      <w:r>
        <w:rPr>
          <w:spacing w:val="-2"/>
          <w:sz w:val="24"/>
        </w:rPr>
        <w:t>Extracts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from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beginning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up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index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6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(exclusive).</w:t>
      </w:r>
    </w:p>
    <w:p w14:paraId="573B192C">
      <w:pPr>
        <w:pStyle w:val="13"/>
        <w:spacing w:before="11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81792" behindDoc="1" locked="0" layoutInCell="1" allowOverlap="1">
                <wp:simplePos x="0" y="0"/>
                <wp:positionH relativeFrom="page">
                  <wp:posOffset>863600</wp:posOffset>
                </wp:positionH>
                <wp:positionV relativeFrom="paragraph">
                  <wp:posOffset>233680</wp:posOffset>
                </wp:positionV>
                <wp:extent cx="6477000" cy="1270"/>
                <wp:effectExtent l="0" t="0" r="0" b="0"/>
                <wp:wrapTopAndBottom/>
                <wp:docPr id="43" name="Graphic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>
                              <a:moveTo>
                                <a:pt x="0" y="0"/>
                              </a:moveTo>
                              <a:lnTo>
                                <a:pt x="6477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3" o:spid="_x0000_s1026" o:spt="100" style="position:absolute;left:0pt;margin-left:68pt;margin-top:18.4pt;height:0.1pt;width:510pt;mso-position-horizontal-relative:page;mso-wrap-distance-bottom:0pt;mso-wrap-distance-top:0pt;z-index:-251634688;mso-width-relative:page;mso-height-relative:page;" filled="f" stroked="t" coordsize="6477000,1" o:gfxdata="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AcRcSC2AAAAAoBAAAPAAAAAAAA&#10;AAEAIAAAACIAAABkcnMvZG93bnJldi54bWxQSwECFAAUAAAACACHTuJA7oMk2xICAAB9BAAADgAA&#10;AAAAAAABACAAAAAnAQAAZHJzL2Uyb0RvYy54bWxQSwUGAAAAAAYABgBZAQAAqwUAAAAA&#10;" path="m0,0l6477000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1E6772B2">
      <w:pPr>
        <w:pStyle w:val="13"/>
        <w:spacing w:before="206"/>
      </w:pPr>
    </w:p>
    <w:p w14:paraId="52778FF7">
      <w:pPr>
        <w:spacing w:before="0"/>
        <w:ind w:left="720" w:right="0" w:firstLine="0"/>
        <w:jc w:val="left"/>
        <w:rPr>
          <w:b/>
          <w:sz w:val="24"/>
        </w:rPr>
      </w:pPr>
      <w:bookmarkStart w:id="123" w:name="Example 3: Slicing with step "/>
      <w:bookmarkEnd w:id="123"/>
      <w:r>
        <w:rPr>
          <w:b/>
          <w:spacing w:val="-6"/>
          <w:sz w:val="24"/>
        </w:rPr>
        <w:t>Example</w:t>
      </w:r>
      <w:r>
        <w:rPr>
          <w:b/>
          <w:spacing w:val="-9"/>
          <w:sz w:val="24"/>
        </w:rPr>
        <w:t xml:space="preserve"> </w:t>
      </w:r>
      <w:r>
        <w:rPr>
          <w:b/>
          <w:spacing w:val="-6"/>
          <w:sz w:val="24"/>
        </w:rPr>
        <w:t>3:</w:t>
      </w:r>
      <w:r>
        <w:rPr>
          <w:b/>
          <w:spacing w:val="-8"/>
          <w:sz w:val="24"/>
        </w:rPr>
        <w:t xml:space="preserve"> </w:t>
      </w:r>
      <w:r>
        <w:rPr>
          <w:b/>
          <w:spacing w:val="-6"/>
          <w:sz w:val="24"/>
        </w:rPr>
        <w:t>Slicing</w:t>
      </w:r>
      <w:r>
        <w:rPr>
          <w:b/>
          <w:spacing w:val="-8"/>
          <w:sz w:val="24"/>
        </w:rPr>
        <w:t xml:space="preserve"> </w:t>
      </w:r>
      <w:r>
        <w:rPr>
          <w:b/>
          <w:spacing w:val="-6"/>
          <w:sz w:val="24"/>
        </w:rPr>
        <w:t>with</w:t>
      </w:r>
      <w:r>
        <w:rPr>
          <w:b/>
          <w:spacing w:val="-8"/>
          <w:sz w:val="24"/>
        </w:rPr>
        <w:t xml:space="preserve"> </w:t>
      </w:r>
      <w:r>
        <w:rPr>
          <w:b/>
          <w:spacing w:val="-6"/>
          <w:sz w:val="24"/>
        </w:rPr>
        <w:t>step</w:t>
      </w:r>
    </w:p>
    <w:p w14:paraId="2A9BE9D0">
      <w:pPr>
        <w:pStyle w:val="13"/>
        <w:spacing w:before="130"/>
        <w:ind w:left="1440"/>
        <w:rPr>
          <w:rFonts w:ascii="Courier New"/>
        </w:rPr>
      </w:pPr>
      <w:r>
        <w:rPr>
          <w:rFonts w:ascii="Courier New"/>
          <w:spacing w:val="-2"/>
        </w:rPr>
        <w:t>python</w:t>
      </w:r>
    </w:p>
    <w:p w14:paraId="5F5CB047">
      <w:pPr>
        <w:pStyle w:val="13"/>
        <w:spacing w:before="61"/>
        <w:rPr>
          <w:rFonts w:ascii="Courier New"/>
        </w:rPr>
      </w:pPr>
    </w:p>
    <w:p w14:paraId="3C35967E">
      <w:pPr>
        <w:tabs>
          <w:tab w:val="left" w:pos="4602"/>
        </w:tabs>
        <w:spacing w:before="0" w:line="300" w:lineRule="auto"/>
        <w:ind w:left="2010" w:right="4794" w:firstLine="0"/>
        <w:jc w:val="left"/>
        <w:rPr>
          <w:i/>
          <w:sz w:val="24"/>
        </w:rPr>
      </w:pPr>
      <w:r>
        <w:rPr>
          <w:rFonts w:ascii="Courier New"/>
          <w:sz w:val="24"/>
        </w:rPr>
        <w:t xml:space="preserve">text = "Python Programming" </w:t>
      </w:r>
      <w:r>
        <w:rPr>
          <w:rFonts w:ascii="Courier New"/>
          <w:spacing w:val="-2"/>
          <w:sz w:val="24"/>
        </w:rPr>
        <w:t>print(text[::3])</w:t>
      </w:r>
      <w:r>
        <w:rPr>
          <w:rFonts w:ascii="Courier New"/>
          <w:sz w:val="24"/>
        </w:rPr>
        <w:tab/>
      </w:r>
      <w:r>
        <w:rPr>
          <w:i/>
          <w:sz w:val="24"/>
        </w:rPr>
        <w:t>#</w:t>
      </w:r>
      <w:r>
        <w:rPr>
          <w:i/>
          <w:spacing w:val="80"/>
          <w:sz w:val="24"/>
        </w:rPr>
        <w:t xml:space="preserve"> </w:t>
      </w:r>
      <w:r>
        <w:rPr>
          <w:i/>
          <w:sz w:val="24"/>
        </w:rPr>
        <w:t>Output:</w:t>
      </w:r>
      <w:r>
        <w:rPr>
          <w:i/>
          <w:spacing w:val="80"/>
          <w:sz w:val="24"/>
        </w:rPr>
        <w:t xml:space="preserve"> </w:t>
      </w:r>
      <w:r>
        <w:rPr>
          <w:i/>
          <w:sz w:val="24"/>
        </w:rPr>
        <w:t>Ph</w:t>
      </w:r>
      <w:r>
        <w:rPr>
          <w:i/>
          <w:spacing w:val="80"/>
          <w:sz w:val="24"/>
        </w:rPr>
        <w:t xml:space="preserve"> </w:t>
      </w:r>
      <w:r>
        <w:rPr>
          <w:i/>
          <w:sz w:val="24"/>
        </w:rPr>
        <w:t>rgm</w:t>
      </w:r>
    </w:p>
    <w:p w14:paraId="0C4C2E8B">
      <w:pPr>
        <w:pStyle w:val="13"/>
        <w:rPr>
          <w:i/>
        </w:rPr>
      </w:pPr>
    </w:p>
    <w:p w14:paraId="2DDE7F08">
      <w:pPr>
        <w:pStyle w:val="13"/>
        <w:spacing w:before="43"/>
        <w:rPr>
          <w:i/>
        </w:rPr>
      </w:pPr>
    </w:p>
    <w:p w14:paraId="071BD48A">
      <w:pPr>
        <w:pStyle w:val="16"/>
        <w:numPr>
          <w:ilvl w:val="1"/>
          <w:numId w:val="34"/>
        </w:numPr>
        <w:tabs>
          <w:tab w:val="left" w:pos="1439"/>
        </w:tabs>
        <w:spacing w:before="0" w:after="0" w:line="240" w:lineRule="auto"/>
        <w:ind w:left="1439" w:right="0" w:hanging="359"/>
        <w:jc w:val="left"/>
        <w:rPr>
          <w:rFonts w:ascii="Arial" w:hAnsi="Arial"/>
          <w:sz w:val="24"/>
        </w:rPr>
      </w:pPr>
      <w:r>
        <w:rPr>
          <w:spacing w:val="-2"/>
          <w:sz w:val="24"/>
        </w:rPr>
        <w:t>Takes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every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3rd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character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from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string.</w:t>
      </w:r>
    </w:p>
    <w:p w14:paraId="3DFA8713">
      <w:pPr>
        <w:pStyle w:val="13"/>
        <w:spacing w:before="10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81792" behindDoc="1" locked="0" layoutInCell="1" allowOverlap="1">
                <wp:simplePos x="0" y="0"/>
                <wp:positionH relativeFrom="page">
                  <wp:posOffset>863600</wp:posOffset>
                </wp:positionH>
                <wp:positionV relativeFrom="paragraph">
                  <wp:posOffset>231775</wp:posOffset>
                </wp:positionV>
                <wp:extent cx="6477000" cy="1270"/>
                <wp:effectExtent l="0" t="0" r="0" b="0"/>
                <wp:wrapTopAndBottom/>
                <wp:docPr id="44" name="Graphic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>
                              <a:moveTo>
                                <a:pt x="0" y="0"/>
                              </a:moveTo>
                              <a:lnTo>
                                <a:pt x="6477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4" o:spid="_x0000_s1026" o:spt="100" style="position:absolute;left:0pt;margin-left:68pt;margin-top:18.25pt;height:0.1pt;width:510pt;mso-position-horizontal-relative:page;mso-wrap-distance-bottom:0pt;mso-wrap-distance-top:0pt;z-index:-251634688;mso-width-relative:page;mso-height-relative:page;" filled="f" stroked="t" coordsize="6477000,1" o:gfxdata="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M8ZmJ/XAAAACgEAAA8AAAAAAAAA&#10;AQAgAAAAIgAAAGRycy9kb3ducmV2LnhtbFBLAQIUABQAAAAIAIdO4kBaS9B7EgIAAH0EAAAOAAAA&#10;AAAAAAEAIAAAACYBAABkcnMvZTJvRG9jLnhtbFBLBQYAAAAABgAGAFkBAACqBQAAAAA=&#10;" path="m0,0l6477000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0AD4C145">
      <w:pPr>
        <w:pStyle w:val="13"/>
        <w:spacing w:before="209"/>
      </w:pPr>
    </w:p>
    <w:p w14:paraId="75632FB0">
      <w:pPr>
        <w:spacing w:before="0"/>
        <w:ind w:left="720" w:right="0" w:firstLine="0"/>
        <w:jc w:val="left"/>
        <w:rPr>
          <w:b/>
          <w:sz w:val="24"/>
        </w:rPr>
      </w:pPr>
      <w:bookmarkStart w:id="124" w:name="Example 4: Slicing backwards "/>
      <w:bookmarkEnd w:id="124"/>
      <w:r>
        <w:rPr>
          <w:b/>
          <w:spacing w:val="-4"/>
          <w:sz w:val="24"/>
        </w:rPr>
        <w:t>Example</w:t>
      </w:r>
      <w:r>
        <w:rPr>
          <w:b/>
          <w:spacing w:val="-11"/>
          <w:sz w:val="24"/>
        </w:rPr>
        <w:t xml:space="preserve"> </w:t>
      </w:r>
      <w:r>
        <w:rPr>
          <w:b/>
          <w:spacing w:val="-4"/>
          <w:sz w:val="24"/>
        </w:rPr>
        <w:t>4:</w:t>
      </w:r>
      <w:r>
        <w:rPr>
          <w:b/>
          <w:spacing w:val="-10"/>
          <w:sz w:val="24"/>
        </w:rPr>
        <w:t xml:space="preserve"> </w:t>
      </w:r>
      <w:r>
        <w:rPr>
          <w:b/>
          <w:spacing w:val="-4"/>
          <w:sz w:val="24"/>
        </w:rPr>
        <w:t>Slicing</w:t>
      </w:r>
      <w:r>
        <w:rPr>
          <w:b/>
          <w:spacing w:val="-11"/>
          <w:sz w:val="24"/>
        </w:rPr>
        <w:t xml:space="preserve"> </w:t>
      </w:r>
      <w:r>
        <w:rPr>
          <w:b/>
          <w:spacing w:val="-4"/>
          <w:sz w:val="24"/>
        </w:rPr>
        <w:t>backwards</w:t>
      </w:r>
    </w:p>
    <w:p w14:paraId="7F2BFA71">
      <w:pPr>
        <w:pStyle w:val="13"/>
        <w:spacing w:before="130"/>
        <w:ind w:left="720"/>
        <w:rPr>
          <w:rFonts w:ascii="Courier New"/>
        </w:rPr>
      </w:pPr>
      <w:r>
        <w:rPr>
          <w:rFonts w:ascii="Courier New"/>
          <w:spacing w:val="-2"/>
        </w:rPr>
        <w:t>python</w:t>
      </w:r>
    </w:p>
    <w:p w14:paraId="2909D6F3">
      <w:pPr>
        <w:pStyle w:val="13"/>
        <w:spacing w:before="61"/>
        <w:rPr>
          <w:rFonts w:ascii="Courier New"/>
        </w:rPr>
      </w:pPr>
    </w:p>
    <w:p w14:paraId="4F37F35C">
      <w:pPr>
        <w:pStyle w:val="13"/>
        <w:ind w:left="1290"/>
        <w:rPr>
          <w:rFonts w:ascii="Courier New"/>
        </w:rPr>
      </w:pPr>
      <w:r>
        <w:rPr>
          <w:rFonts w:ascii="Courier New"/>
        </w:rPr>
        <w:t xml:space="preserve">text = </w:t>
      </w:r>
      <w:r>
        <w:rPr>
          <w:rFonts w:ascii="Courier New"/>
          <w:spacing w:val="-2"/>
        </w:rPr>
        <w:t>"Python"</w:t>
      </w:r>
    </w:p>
    <w:p w14:paraId="6711E504">
      <w:pPr>
        <w:tabs>
          <w:tab w:val="left" w:pos="4026"/>
        </w:tabs>
        <w:spacing w:before="66"/>
        <w:ind w:left="1290" w:right="0" w:firstLine="0"/>
        <w:jc w:val="left"/>
        <w:rPr>
          <w:i/>
          <w:sz w:val="24"/>
        </w:rPr>
      </w:pPr>
      <w:r>
        <w:rPr>
          <w:rFonts w:ascii="Courier New"/>
          <w:sz w:val="24"/>
        </w:rPr>
        <w:t>print(text[::-</w:t>
      </w:r>
      <w:r>
        <w:rPr>
          <w:rFonts w:ascii="Courier New"/>
          <w:spacing w:val="-5"/>
          <w:w w:val="110"/>
          <w:sz w:val="24"/>
        </w:rPr>
        <w:t>1])</w:t>
      </w:r>
      <w:r>
        <w:rPr>
          <w:rFonts w:ascii="Courier New"/>
          <w:sz w:val="24"/>
        </w:rPr>
        <w:tab/>
      </w:r>
      <w:r>
        <w:rPr>
          <w:i/>
          <w:w w:val="110"/>
          <w:sz w:val="24"/>
        </w:rPr>
        <w:t>#</w:t>
      </w:r>
      <w:r>
        <w:rPr>
          <w:i/>
          <w:spacing w:val="53"/>
          <w:w w:val="150"/>
          <w:sz w:val="24"/>
        </w:rPr>
        <w:t xml:space="preserve"> </w:t>
      </w:r>
      <w:r>
        <w:rPr>
          <w:i/>
          <w:w w:val="110"/>
          <w:sz w:val="24"/>
        </w:rPr>
        <w:t>Output:</w:t>
      </w:r>
      <w:r>
        <w:rPr>
          <w:i/>
          <w:spacing w:val="54"/>
          <w:w w:val="150"/>
          <w:sz w:val="24"/>
        </w:rPr>
        <w:t xml:space="preserve"> </w:t>
      </w:r>
      <w:r>
        <w:rPr>
          <w:i/>
          <w:spacing w:val="-2"/>
          <w:w w:val="105"/>
          <w:sz w:val="24"/>
        </w:rPr>
        <w:t>nohtyP</w:t>
      </w:r>
    </w:p>
    <w:p w14:paraId="7365D59D">
      <w:pPr>
        <w:pStyle w:val="13"/>
        <w:rPr>
          <w:i/>
        </w:rPr>
      </w:pPr>
    </w:p>
    <w:p w14:paraId="34FAB86B">
      <w:pPr>
        <w:pStyle w:val="13"/>
        <w:spacing w:before="114"/>
        <w:rPr>
          <w:i/>
        </w:rPr>
      </w:pPr>
    </w:p>
    <w:p w14:paraId="0FDF80C8">
      <w:pPr>
        <w:pStyle w:val="16"/>
        <w:numPr>
          <w:ilvl w:val="1"/>
          <w:numId w:val="34"/>
        </w:numPr>
        <w:tabs>
          <w:tab w:val="left" w:pos="1439"/>
        </w:tabs>
        <w:spacing w:before="1" w:after="0" w:line="240" w:lineRule="auto"/>
        <w:ind w:left="1439" w:right="0" w:hanging="359"/>
        <w:jc w:val="left"/>
        <w:rPr>
          <w:rFonts w:ascii="Arial" w:hAnsi="Arial"/>
          <w:sz w:val="24"/>
        </w:rPr>
      </w:pPr>
      <w:r>
        <w:rPr>
          <w:sz w:val="24"/>
        </w:rPr>
        <w:t>Reverses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string.</w:t>
      </w:r>
    </w:p>
    <w:p w14:paraId="2E5AF00F">
      <w:pPr>
        <w:pStyle w:val="13"/>
        <w:spacing w:before="10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82816" behindDoc="1" locked="0" layoutInCell="1" allowOverlap="1">
                <wp:simplePos x="0" y="0"/>
                <wp:positionH relativeFrom="page">
                  <wp:posOffset>863600</wp:posOffset>
                </wp:positionH>
                <wp:positionV relativeFrom="paragraph">
                  <wp:posOffset>229870</wp:posOffset>
                </wp:positionV>
                <wp:extent cx="6477000" cy="1270"/>
                <wp:effectExtent l="0" t="0" r="0" b="0"/>
                <wp:wrapTopAndBottom/>
                <wp:docPr id="45" name="Graphic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>
                              <a:moveTo>
                                <a:pt x="0" y="0"/>
                              </a:moveTo>
                              <a:lnTo>
                                <a:pt x="6477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5" o:spid="_x0000_s1026" o:spt="100" style="position:absolute;left:0pt;margin-left:68pt;margin-top:18.1pt;height:0.1pt;width:510pt;mso-position-horizontal-relative:page;mso-wrap-distance-bottom:0pt;mso-wrap-distance-top:0pt;z-index:-251633664;mso-width-relative:page;mso-height-relative:page;" filled="f" stroked="t" coordsize="6477000,1" o:gfxdata="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C59vwI2AAAAAoBAAAPAAAAAAAA&#10;AAEAIAAAACIAAABkcnMvZG93bnJldi54bWxQSwECFAAUAAAACACHTuJAUGe6yhICAAB9BAAADgAA&#10;AAAAAAABACAAAAAnAQAAZHJzL2Uyb0RvYy54bWxQSwUGAAAAAAYABgBZAQAAqwUAAAAA&#10;" path="m0,0l6477000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7D16A1EF">
      <w:pPr>
        <w:pStyle w:val="13"/>
        <w:spacing w:before="212"/>
      </w:pPr>
    </w:p>
    <w:p w14:paraId="0BF92122">
      <w:pPr>
        <w:spacing w:before="0"/>
        <w:ind w:left="720" w:right="0" w:firstLine="0"/>
        <w:jc w:val="left"/>
        <w:rPr>
          <w:b/>
          <w:sz w:val="24"/>
        </w:rPr>
      </w:pPr>
      <w:bookmarkStart w:id="125" w:name="Example 5: Extracting a single character"/>
      <w:bookmarkEnd w:id="125"/>
      <w:r>
        <w:rPr>
          <w:b/>
          <w:spacing w:val="-6"/>
          <w:sz w:val="24"/>
        </w:rPr>
        <w:t>Example</w:t>
      </w:r>
      <w:r>
        <w:rPr>
          <w:b/>
          <w:spacing w:val="-7"/>
          <w:sz w:val="24"/>
        </w:rPr>
        <w:t xml:space="preserve"> </w:t>
      </w:r>
      <w:r>
        <w:rPr>
          <w:b/>
          <w:spacing w:val="-6"/>
          <w:sz w:val="24"/>
        </w:rPr>
        <w:t>5: Extracting</w:t>
      </w:r>
      <w:r>
        <w:rPr>
          <w:b/>
          <w:spacing w:val="-7"/>
          <w:sz w:val="24"/>
        </w:rPr>
        <w:t xml:space="preserve"> </w:t>
      </w:r>
      <w:r>
        <w:rPr>
          <w:b/>
          <w:spacing w:val="-6"/>
          <w:sz w:val="24"/>
        </w:rPr>
        <w:t>a single character</w:t>
      </w:r>
    </w:p>
    <w:p w14:paraId="12725750">
      <w:pPr>
        <w:pStyle w:val="13"/>
        <w:spacing w:before="130"/>
        <w:ind w:left="1440"/>
        <w:rPr>
          <w:rFonts w:ascii="Courier New"/>
        </w:rPr>
      </w:pPr>
      <w:r>
        <w:rPr>
          <w:rFonts w:ascii="Courier New"/>
          <w:spacing w:val="-2"/>
        </w:rPr>
        <w:t>python</w:t>
      </w:r>
    </w:p>
    <w:p w14:paraId="121F4E7D">
      <w:pPr>
        <w:pStyle w:val="13"/>
        <w:spacing w:before="61"/>
        <w:rPr>
          <w:rFonts w:ascii="Courier New"/>
        </w:rPr>
      </w:pPr>
    </w:p>
    <w:p w14:paraId="548EFF84">
      <w:pPr>
        <w:tabs>
          <w:tab w:val="left" w:pos="4314"/>
        </w:tabs>
        <w:spacing w:before="0" w:line="300" w:lineRule="auto"/>
        <w:ind w:left="2010" w:right="5771" w:firstLine="0"/>
        <w:jc w:val="left"/>
        <w:rPr>
          <w:i/>
          <w:sz w:val="24"/>
        </w:rPr>
      </w:pPr>
      <w:r>
        <w:rPr>
          <w:rFonts w:ascii="Courier New"/>
          <w:w w:val="105"/>
          <w:sz w:val="24"/>
        </w:rPr>
        <w:t xml:space="preserve">text = "Python" </w:t>
      </w:r>
      <w:r>
        <w:rPr>
          <w:rFonts w:ascii="Courier New"/>
          <w:spacing w:val="-2"/>
          <w:w w:val="105"/>
          <w:sz w:val="24"/>
        </w:rPr>
        <w:t>print(text[1])</w:t>
      </w:r>
      <w:r>
        <w:rPr>
          <w:rFonts w:ascii="Courier New"/>
          <w:sz w:val="24"/>
        </w:rPr>
        <w:tab/>
      </w:r>
      <w:r>
        <w:rPr>
          <w:i/>
          <w:w w:val="105"/>
          <w:sz w:val="24"/>
        </w:rPr>
        <w:t>#</w:t>
      </w:r>
      <w:r>
        <w:rPr>
          <w:i/>
          <w:spacing w:val="78"/>
          <w:w w:val="150"/>
          <w:sz w:val="24"/>
        </w:rPr>
        <w:t xml:space="preserve"> </w:t>
      </w:r>
      <w:r>
        <w:rPr>
          <w:i/>
          <w:w w:val="105"/>
          <w:sz w:val="24"/>
        </w:rPr>
        <w:t>Output:</w:t>
      </w:r>
      <w:r>
        <w:rPr>
          <w:i/>
          <w:spacing w:val="78"/>
          <w:w w:val="150"/>
          <w:sz w:val="24"/>
        </w:rPr>
        <w:t xml:space="preserve"> </w:t>
      </w:r>
      <w:r>
        <w:rPr>
          <w:i/>
          <w:spacing w:val="-10"/>
          <w:w w:val="105"/>
          <w:sz w:val="24"/>
        </w:rPr>
        <w:t>y</w:t>
      </w:r>
    </w:p>
    <w:p w14:paraId="10B54C8B">
      <w:pPr>
        <w:pStyle w:val="13"/>
        <w:rPr>
          <w:i/>
        </w:rPr>
      </w:pPr>
    </w:p>
    <w:p w14:paraId="024B52F3">
      <w:pPr>
        <w:pStyle w:val="13"/>
        <w:spacing w:before="43"/>
        <w:rPr>
          <w:i/>
        </w:rPr>
      </w:pPr>
    </w:p>
    <w:p w14:paraId="57DBFFB1">
      <w:pPr>
        <w:pStyle w:val="16"/>
        <w:numPr>
          <w:ilvl w:val="1"/>
          <w:numId w:val="34"/>
        </w:numPr>
        <w:tabs>
          <w:tab w:val="left" w:pos="1439"/>
        </w:tabs>
        <w:spacing w:before="0" w:after="0" w:line="240" w:lineRule="auto"/>
        <w:ind w:left="1439" w:right="0" w:hanging="359"/>
        <w:jc w:val="left"/>
        <w:rPr>
          <w:rFonts w:ascii="Arial" w:hAnsi="Arial"/>
          <w:sz w:val="24"/>
        </w:rPr>
      </w:pPr>
      <w:r>
        <w:rPr>
          <w:sz w:val="24"/>
        </w:rPr>
        <w:t>Access</w:t>
      </w:r>
      <w:r>
        <w:rPr>
          <w:spacing w:val="-9"/>
          <w:sz w:val="24"/>
        </w:rPr>
        <w:t xml:space="preserve"> </w:t>
      </w:r>
      <w:r>
        <w:rPr>
          <w:sz w:val="24"/>
        </w:rPr>
        <w:t>character</w:t>
      </w:r>
      <w:r>
        <w:rPr>
          <w:spacing w:val="-8"/>
          <w:sz w:val="24"/>
        </w:rPr>
        <w:t xml:space="preserve"> </w:t>
      </w:r>
      <w:r>
        <w:rPr>
          <w:sz w:val="24"/>
        </w:rPr>
        <w:t>at</w:t>
      </w:r>
      <w:r>
        <w:rPr>
          <w:spacing w:val="-8"/>
          <w:sz w:val="24"/>
        </w:rPr>
        <w:t xml:space="preserve"> </w:t>
      </w:r>
      <w:r>
        <w:rPr>
          <w:sz w:val="24"/>
        </w:rPr>
        <w:t>index</w:t>
      </w:r>
      <w:r>
        <w:rPr>
          <w:spacing w:val="-8"/>
          <w:sz w:val="24"/>
        </w:rPr>
        <w:t xml:space="preserve"> </w:t>
      </w:r>
      <w:r>
        <w:rPr>
          <w:spacing w:val="-5"/>
          <w:sz w:val="24"/>
        </w:rPr>
        <w:t>1.</w:t>
      </w:r>
    </w:p>
    <w:p w14:paraId="30580072">
      <w:pPr>
        <w:pStyle w:val="13"/>
        <w:spacing w:before="10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82816" behindDoc="1" locked="0" layoutInCell="1" allowOverlap="1">
                <wp:simplePos x="0" y="0"/>
                <wp:positionH relativeFrom="page">
                  <wp:posOffset>863600</wp:posOffset>
                </wp:positionH>
                <wp:positionV relativeFrom="paragraph">
                  <wp:posOffset>227965</wp:posOffset>
                </wp:positionV>
                <wp:extent cx="6477000" cy="1270"/>
                <wp:effectExtent l="0" t="0" r="0" b="0"/>
                <wp:wrapTopAndBottom/>
                <wp:docPr id="46" name="Graphic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>
                              <a:moveTo>
                                <a:pt x="0" y="0"/>
                              </a:moveTo>
                              <a:lnTo>
                                <a:pt x="6477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6" o:spid="_x0000_s1026" o:spt="100" style="position:absolute;left:0pt;margin-left:68pt;margin-top:17.95pt;height:0.1pt;width:510pt;mso-position-horizontal-relative:page;mso-wrap-distance-bottom:0pt;mso-wrap-distance-top:0pt;z-index:-251633664;mso-width-relative:page;mso-height-relative:page;" filled="f" stroked="t" coordsize="6477000,1" o:gfxdata="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B66Vn92AAAAAoBAAAPAAAAAAAA&#10;AAEAIAAAACIAAABkcnMvZG93bnJldi54bWxQSwECFAAUAAAACACHTuJADxV1whICAAB9BAAADgAA&#10;AAAAAAABACAAAAAnAQAAZHJzL2Uyb0RvYy54bWxQSwUGAAAAAAYABgBZAQAAqwUAAAAA&#10;" path="m0,0l6477000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7056FE18">
      <w:pPr>
        <w:pStyle w:val="13"/>
        <w:spacing w:after="0"/>
        <w:rPr>
          <w:sz w:val="20"/>
        </w:rPr>
        <w:sectPr>
          <w:footerReference r:id="rId7" w:type="default"/>
          <w:pgSz w:w="11920" w:h="16840"/>
          <w:pgMar w:top="1360" w:right="283" w:bottom="260" w:left="0" w:header="0" w:footer="79" w:gutter="0"/>
          <w:cols w:space="720" w:num="1"/>
        </w:sectPr>
      </w:pPr>
    </w:p>
    <w:p w14:paraId="10CEC284">
      <w:pPr>
        <w:spacing w:before="82"/>
        <w:ind w:left="720" w:right="0" w:firstLine="0"/>
        <w:jc w:val="left"/>
        <w:rPr>
          <w:b/>
          <w:sz w:val="24"/>
        </w:rPr>
      </w:pPr>
      <w:bookmarkStart w:id="126" w:name="Example 6: Using negative step and index"/>
      <w:bookmarkEnd w:id="126"/>
      <w:r>
        <w:rPr>
          <w:b/>
          <w:spacing w:val="-4"/>
          <w:sz w:val="24"/>
        </w:rPr>
        <w:t>Example</w:t>
      </w:r>
      <w:r>
        <w:rPr>
          <w:b/>
          <w:spacing w:val="-14"/>
          <w:sz w:val="24"/>
        </w:rPr>
        <w:t xml:space="preserve"> </w:t>
      </w:r>
      <w:r>
        <w:rPr>
          <w:b/>
          <w:spacing w:val="-4"/>
          <w:sz w:val="24"/>
        </w:rPr>
        <w:t>6:</w:t>
      </w:r>
      <w:r>
        <w:rPr>
          <w:b/>
          <w:spacing w:val="-13"/>
          <w:sz w:val="24"/>
        </w:rPr>
        <w:t xml:space="preserve"> </w:t>
      </w:r>
      <w:r>
        <w:rPr>
          <w:b/>
          <w:spacing w:val="-4"/>
          <w:sz w:val="24"/>
        </w:rPr>
        <w:t>Using</w:t>
      </w:r>
      <w:r>
        <w:rPr>
          <w:b/>
          <w:spacing w:val="-13"/>
          <w:sz w:val="24"/>
        </w:rPr>
        <w:t xml:space="preserve"> </w:t>
      </w:r>
      <w:r>
        <w:rPr>
          <w:b/>
          <w:spacing w:val="-4"/>
          <w:sz w:val="24"/>
        </w:rPr>
        <w:t>negative</w:t>
      </w:r>
      <w:r>
        <w:rPr>
          <w:b/>
          <w:spacing w:val="-14"/>
          <w:sz w:val="24"/>
        </w:rPr>
        <w:t xml:space="preserve"> </w:t>
      </w:r>
      <w:r>
        <w:rPr>
          <w:b/>
          <w:spacing w:val="-4"/>
          <w:sz w:val="24"/>
        </w:rPr>
        <w:t>step</w:t>
      </w:r>
      <w:r>
        <w:rPr>
          <w:b/>
          <w:spacing w:val="-13"/>
          <w:sz w:val="24"/>
        </w:rPr>
        <w:t xml:space="preserve"> </w:t>
      </w:r>
      <w:r>
        <w:rPr>
          <w:b/>
          <w:spacing w:val="-4"/>
          <w:sz w:val="24"/>
        </w:rPr>
        <w:t>and</w:t>
      </w:r>
      <w:r>
        <w:rPr>
          <w:b/>
          <w:spacing w:val="-13"/>
          <w:sz w:val="24"/>
        </w:rPr>
        <w:t xml:space="preserve"> </w:t>
      </w:r>
      <w:r>
        <w:rPr>
          <w:b/>
          <w:spacing w:val="-4"/>
          <w:sz w:val="24"/>
        </w:rPr>
        <w:t>indexes</w:t>
      </w:r>
    </w:p>
    <w:p w14:paraId="76221AA4">
      <w:pPr>
        <w:pStyle w:val="13"/>
        <w:spacing w:before="130"/>
        <w:ind w:left="1440"/>
        <w:rPr>
          <w:rFonts w:ascii="Courier New"/>
        </w:rPr>
      </w:pPr>
      <w:r>
        <w:rPr>
          <w:rFonts w:ascii="Courier New"/>
          <w:spacing w:val="-2"/>
        </w:rPr>
        <w:t>python</w:t>
      </w:r>
    </w:p>
    <w:p w14:paraId="4530918E">
      <w:pPr>
        <w:pStyle w:val="13"/>
        <w:spacing w:before="61"/>
        <w:rPr>
          <w:rFonts w:ascii="Courier New"/>
        </w:rPr>
      </w:pPr>
    </w:p>
    <w:p w14:paraId="42BDF87B">
      <w:pPr>
        <w:tabs>
          <w:tab w:val="left" w:pos="4608"/>
        </w:tabs>
        <w:spacing w:before="0" w:line="300" w:lineRule="auto"/>
        <w:ind w:left="1440" w:right="4913" w:firstLine="570"/>
        <w:jc w:val="left"/>
        <w:rPr>
          <w:i/>
          <w:sz w:val="24"/>
        </w:rPr>
      </w:pPr>
      <w:r>
        <w:rPr>
          <w:rFonts w:ascii="Courier New"/>
          <w:sz w:val="24"/>
        </w:rPr>
        <w:t xml:space="preserve">text = "Python Programming" </w:t>
      </w:r>
      <w:r>
        <w:rPr>
          <w:rFonts w:ascii="Courier New"/>
          <w:spacing w:val="-2"/>
          <w:sz w:val="24"/>
        </w:rPr>
        <w:t>print(text[10:5:-1])</w:t>
      </w:r>
      <w:r>
        <w:rPr>
          <w:rFonts w:ascii="Courier New"/>
          <w:sz w:val="24"/>
        </w:rPr>
        <w:tab/>
      </w:r>
      <w:r>
        <w:rPr>
          <w:i/>
          <w:sz w:val="24"/>
        </w:rPr>
        <w:t>#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Output: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mmarg</w:t>
      </w:r>
    </w:p>
    <w:p w14:paraId="035694D3">
      <w:pPr>
        <w:pStyle w:val="13"/>
        <w:spacing w:before="21"/>
        <w:rPr>
          <w:i/>
        </w:rPr>
      </w:pPr>
    </w:p>
    <w:p w14:paraId="6696AEC6">
      <w:pPr>
        <w:pStyle w:val="16"/>
        <w:numPr>
          <w:ilvl w:val="0"/>
          <w:numId w:val="36"/>
        </w:numPr>
        <w:tabs>
          <w:tab w:val="left" w:pos="719"/>
        </w:tabs>
        <w:spacing w:before="0" w:after="0" w:line="240" w:lineRule="auto"/>
        <w:ind w:left="719" w:right="0" w:hanging="359"/>
        <w:jc w:val="left"/>
        <w:rPr>
          <w:sz w:val="24"/>
        </w:rPr>
      </w:pPr>
      <w:r>
        <w:rPr>
          <w:sz w:val="24"/>
        </w:rPr>
        <w:t>Slices</w:t>
      </w:r>
      <w:r>
        <w:rPr>
          <w:spacing w:val="-17"/>
          <w:sz w:val="24"/>
        </w:rPr>
        <w:t xml:space="preserve"> </w:t>
      </w:r>
      <w:r>
        <w:rPr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z w:val="24"/>
        </w:rPr>
        <w:t>string</w:t>
      </w:r>
      <w:r>
        <w:rPr>
          <w:spacing w:val="-16"/>
          <w:sz w:val="24"/>
        </w:rPr>
        <w:t xml:space="preserve"> </w:t>
      </w:r>
      <w:r>
        <w:rPr>
          <w:sz w:val="24"/>
        </w:rPr>
        <w:t>backward</w:t>
      </w:r>
      <w:r>
        <w:rPr>
          <w:spacing w:val="-17"/>
          <w:sz w:val="24"/>
        </w:rPr>
        <w:t xml:space="preserve"> </w:t>
      </w:r>
      <w:r>
        <w:rPr>
          <w:sz w:val="24"/>
        </w:rPr>
        <w:t>from</w:t>
      </w:r>
      <w:r>
        <w:rPr>
          <w:spacing w:val="-16"/>
          <w:sz w:val="24"/>
        </w:rPr>
        <w:t xml:space="preserve"> </w:t>
      </w:r>
      <w:r>
        <w:rPr>
          <w:sz w:val="24"/>
        </w:rPr>
        <w:t>index</w:t>
      </w:r>
      <w:r>
        <w:rPr>
          <w:spacing w:val="-17"/>
          <w:sz w:val="24"/>
        </w:rPr>
        <w:t xml:space="preserve"> </w:t>
      </w:r>
      <w:r>
        <w:rPr>
          <w:sz w:val="24"/>
        </w:rPr>
        <w:t>10</w:t>
      </w:r>
      <w:r>
        <w:rPr>
          <w:spacing w:val="-16"/>
          <w:sz w:val="24"/>
        </w:rPr>
        <w:t xml:space="preserve"> </w:t>
      </w:r>
      <w:r>
        <w:rPr>
          <w:sz w:val="24"/>
        </w:rPr>
        <w:t>down</w:t>
      </w:r>
      <w:r>
        <w:rPr>
          <w:spacing w:val="-17"/>
          <w:sz w:val="24"/>
        </w:rPr>
        <w:t xml:space="preserve"> </w:t>
      </w:r>
      <w:r>
        <w:rPr>
          <w:sz w:val="24"/>
        </w:rPr>
        <w:t>to</w:t>
      </w:r>
      <w:r>
        <w:rPr>
          <w:spacing w:val="-16"/>
          <w:sz w:val="24"/>
        </w:rPr>
        <w:t xml:space="preserve"> </w:t>
      </w:r>
      <w:r>
        <w:rPr>
          <w:sz w:val="24"/>
        </w:rPr>
        <w:t>(but</w:t>
      </w:r>
      <w:r>
        <w:rPr>
          <w:spacing w:val="-17"/>
          <w:sz w:val="24"/>
        </w:rPr>
        <w:t xml:space="preserve"> </w:t>
      </w:r>
      <w:r>
        <w:rPr>
          <w:sz w:val="24"/>
        </w:rPr>
        <w:t>not</w:t>
      </w:r>
      <w:r>
        <w:rPr>
          <w:spacing w:val="-16"/>
          <w:sz w:val="24"/>
        </w:rPr>
        <w:t xml:space="preserve"> </w:t>
      </w:r>
      <w:r>
        <w:rPr>
          <w:sz w:val="24"/>
        </w:rPr>
        <w:t>including)</w:t>
      </w:r>
      <w:r>
        <w:rPr>
          <w:spacing w:val="-17"/>
          <w:sz w:val="24"/>
        </w:rPr>
        <w:t xml:space="preserve"> </w:t>
      </w:r>
      <w:r>
        <w:rPr>
          <w:spacing w:val="-5"/>
          <w:sz w:val="24"/>
        </w:rPr>
        <w:t>6.</w:t>
      </w:r>
      <w:r>
        <w:rPr>
          <w:rFonts w:hint="default"/>
          <w:spacing w:val="-5"/>
          <w:sz w:val="24"/>
          <w:lang w:val="en-IN"/>
        </w:rPr>
        <w:t>,,</w:t>
      </w:r>
      <w:bookmarkStart w:id="127" w:name="_GoBack"/>
      <w:bookmarkEnd w:id="127"/>
    </w:p>
    <w:sectPr>
      <w:pgSz w:w="11920" w:h="16840"/>
      <w:pgMar w:top="1360" w:right="283" w:bottom="260" w:left="0" w:header="0" w:footer="79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rebuchet MS">
    <w:panose1 w:val="020B0603020202020204"/>
    <w:charset w:val="00"/>
    <w:family w:val="swiss"/>
    <w:pitch w:val="default"/>
    <w:sig w:usb0="00000687" w:usb1="00000000" w:usb2="00000000" w:usb3="00000000" w:csb0="200000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3AAE23">
    <w:pPr>
      <w:pStyle w:val="13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7209155</wp:posOffset>
              </wp:positionH>
              <wp:positionV relativeFrom="page">
                <wp:posOffset>10503535</wp:posOffset>
              </wp:positionV>
              <wp:extent cx="219075" cy="181610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907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393E31A"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2"/>
                            </w:rPr>
                          </w:pPr>
                          <w:r>
                            <w:rPr>
                              <w:rFonts w:ascii="Arial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5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5"/>
                              <w:sz w:val="22"/>
                            </w:rPr>
                            <w:t>10</w:t>
                          </w:r>
                          <w:r>
                            <w:rPr>
                              <w:rFonts w:ascii="Arial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567.65pt;margin-top:827.05pt;height:14.3pt;width:17.25pt;mso-position-horizontal-relative:page;mso-position-vertical-relative:page;z-index:-251656192;mso-width-relative:page;mso-height-relative:page;" filled="f" stroked="f" coordsize="21600,21600" o:gfxdata="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C4Rfi53AAAAA8BAAAPAAAAAAAAAAEAIAAAACIAAABkcnMvZG93bnJldi54bWxQSwECFAAUAAAA&#10;CACHTuJAyUKdjbEBAABzAwAADgAAAAAAAAABACAAAAAr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393E31A"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2"/>
                      </w:rPr>
                    </w:pPr>
                    <w:r>
                      <w:rPr>
                        <w:rFonts w:ascii="Arial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Arial"/>
                        <w:spacing w:val="-5"/>
                        <w:sz w:val="22"/>
                      </w:rPr>
                      <w:instrText xml:space="preserve"> PAGE </w:instrText>
                    </w:r>
                    <w:r>
                      <w:rPr>
                        <w:rFonts w:ascii="Arial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Arial"/>
                        <w:spacing w:val="-5"/>
                        <w:sz w:val="22"/>
                      </w:rPr>
                      <w:t>10</w:t>
                    </w:r>
                    <w:r>
                      <w:rPr>
                        <w:rFonts w:ascii="Arial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08BAA9">
    <w:pPr>
      <w:pStyle w:val="13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863600</wp:posOffset>
              </wp:positionH>
              <wp:positionV relativeFrom="page">
                <wp:posOffset>8985250</wp:posOffset>
              </wp:positionV>
              <wp:extent cx="6477000" cy="1270"/>
              <wp:effectExtent l="0" t="0" r="0" b="0"/>
              <wp:wrapNone/>
              <wp:docPr id="37" name="Graphic 3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770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77000">
                            <a:moveTo>
                              <a:pt x="0" y="0"/>
                            </a:moveTo>
                            <a:lnTo>
                              <a:pt x="6477000" y="0"/>
                            </a:lnTo>
                          </a:path>
                        </a:pathLst>
                      </a:custGeom>
                      <a:ln w="12700">
                        <a:solidFill>
                          <a:srgbClr val="878787"/>
                        </a:solidFill>
                        <a:prstDash val="solid"/>
                      </a:ln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37" o:spid="_x0000_s1026" o:spt="100" style="position:absolute;left:0pt;margin-left:68pt;margin-top:707.5pt;height:0.1pt;width:510pt;mso-position-horizontal-relative:page;mso-position-vertical-relative:page;z-index:-251655168;mso-width-relative:page;mso-height-relative:page;" filled="f" stroked="t" coordsize="6477000,1" o:gfxdata="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Bv/qpr2AAAAA4BAAAPAAAAAAAA&#10;AAEAIAAAACIAAABkcnMvZG93bnJldi54bWxQSwECFAAUAAAACACHTuJAWLqzvxICAAB9BAAADgAA&#10;AAAAAAABACAAAAAnAQAAZHJzL2Uyb0RvYy54bWxQSwUGAAAAAAYABgBZAQAAqwUAAAAA&#10;" path="m0,0l6477000,0e">
              <v:fill on="f" focussize="0,0"/>
              <v:stroke weight="1pt" color="#878787" joinstyle="round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7183755</wp:posOffset>
              </wp:positionH>
              <wp:positionV relativeFrom="page">
                <wp:posOffset>10503535</wp:posOffset>
              </wp:positionV>
              <wp:extent cx="244475" cy="181610"/>
              <wp:effectExtent l="0" t="0" r="0" b="0"/>
              <wp:wrapNone/>
              <wp:docPr id="38" name="Textbox 3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447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3C095F9">
                          <w:pPr>
                            <w:spacing w:before="13"/>
                            <w:ind w:left="60" w:right="0" w:firstLine="0"/>
                            <w:jc w:val="left"/>
                            <w:rPr>
                              <w:rFonts w:ascii="Arial"/>
                              <w:sz w:val="22"/>
                            </w:rPr>
                          </w:pPr>
                          <w:r>
                            <w:rPr>
                              <w:rFonts w:ascii="Arial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5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5"/>
                              <w:sz w:val="22"/>
                            </w:rPr>
                            <w:t>62</w:t>
                          </w:r>
                          <w:r>
                            <w:rPr>
                              <w:rFonts w:ascii="Arial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8" o:spid="_x0000_s1026" o:spt="202" type="#_x0000_t202" style="position:absolute;left:0pt;margin-left:565.65pt;margin-top:827.05pt;height:14.3pt;width:19.25pt;mso-position-horizontal-relative:page;mso-position-vertical-relative:page;z-index:-251655168;mso-width-relative:page;mso-height-relative:page;" filled="f" stroked="f" coordsize="21600,21600" o:gfxdata="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C/KK/E3AAAAA8BAAAPAAAAAAAAAAEAIAAAACIAAABkcnMvZG93bnJldi54bWxQSwECFAAU&#10;AAAACACHTuJAtuKiQLQBAAB1AwAADgAAAAAAAAABACAAAAArAQAAZHJzL2Uyb0RvYy54bWxQSwUG&#10;AAAAAAYABgBZAQAAU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3C095F9">
                    <w:pPr>
                      <w:spacing w:before="13"/>
                      <w:ind w:left="60" w:right="0" w:firstLine="0"/>
                      <w:jc w:val="left"/>
                      <w:rPr>
                        <w:rFonts w:ascii="Arial"/>
                        <w:sz w:val="22"/>
                      </w:rPr>
                    </w:pPr>
                    <w:r>
                      <w:rPr>
                        <w:rFonts w:ascii="Arial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Arial"/>
                        <w:spacing w:val="-5"/>
                        <w:sz w:val="22"/>
                      </w:rPr>
                      <w:instrText xml:space="preserve"> PAGE </w:instrText>
                    </w:r>
                    <w:r>
                      <w:rPr>
                        <w:rFonts w:ascii="Arial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Arial"/>
                        <w:spacing w:val="-5"/>
                        <w:sz w:val="22"/>
                      </w:rPr>
                      <w:t>62</w:t>
                    </w:r>
                    <w:r>
                      <w:rPr>
                        <w:rFonts w:ascii="Arial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324F19">
    <w:pPr>
      <w:pStyle w:val="13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>
              <wp:simplePos x="0" y="0"/>
              <wp:positionH relativeFrom="page">
                <wp:posOffset>7183755</wp:posOffset>
              </wp:positionH>
              <wp:positionV relativeFrom="page">
                <wp:posOffset>10503535</wp:posOffset>
              </wp:positionV>
              <wp:extent cx="244475" cy="181610"/>
              <wp:effectExtent l="0" t="0" r="0" b="0"/>
              <wp:wrapNone/>
              <wp:docPr id="42" name="Textbox 4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447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1C3B82C">
                          <w:pPr>
                            <w:spacing w:before="13"/>
                            <w:ind w:left="60" w:right="0" w:firstLine="0"/>
                            <w:jc w:val="left"/>
                            <w:rPr>
                              <w:rFonts w:ascii="Arial"/>
                              <w:sz w:val="22"/>
                            </w:rPr>
                          </w:pPr>
                          <w:r>
                            <w:rPr>
                              <w:rFonts w:ascii="Arial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5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5"/>
                              <w:sz w:val="22"/>
                            </w:rPr>
                            <w:t>63</w:t>
                          </w:r>
                          <w:r>
                            <w:rPr>
                              <w:rFonts w:ascii="Arial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2" o:spid="_x0000_s1026" o:spt="202" type="#_x0000_t202" style="position:absolute;left:0pt;margin-left:565.65pt;margin-top:827.05pt;height:14.3pt;width:19.25pt;mso-position-horizontal-relative:page;mso-position-vertical-relative:page;z-index:-251654144;mso-width-relative:page;mso-height-relative:page;" filled="f" stroked="f" coordsize="21600,21600" o:gfxdata="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C/KK/E3AAAAA8BAAAPAAAAAAAAAAEAIAAAACIAAABkcnMvZG93bnJldi54bWxQSwECFAAU&#10;AAAACACHTuJAGEJjobQBAAB1AwAADgAAAAAAAAABACAAAAArAQAAZHJzL2Uyb0RvYy54bWxQSwUG&#10;AAAAAAYABgBZAQAAU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1C3B82C">
                    <w:pPr>
                      <w:spacing w:before="13"/>
                      <w:ind w:left="60" w:right="0" w:firstLine="0"/>
                      <w:jc w:val="left"/>
                      <w:rPr>
                        <w:rFonts w:ascii="Arial"/>
                        <w:sz w:val="22"/>
                      </w:rPr>
                    </w:pPr>
                    <w:r>
                      <w:rPr>
                        <w:rFonts w:ascii="Arial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Arial"/>
                        <w:spacing w:val="-5"/>
                        <w:sz w:val="22"/>
                      </w:rPr>
                      <w:instrText xml:space="preserve"> PAGE </w:instrText>
                    </w:r>
                    <w:r>
                      <w:rPr>
                        <w:rFonts w:ascii="Arial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Arial"/>
                        <w:spacing w:val="-5"/>
                        <w:sz w:val="22"/>
                      </w:rPr>
                      <w:t>63</w:t>
                    </w:r>
                    <w:r>
                      <w:rPr>
                        <w:rFonts w:ascii="Arial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multilevel"/>
    <w:tmpl w:val="813A4B87"/>
    <w:lvl w:ilvl="0" w:tentative="0">
      <w:start w:val="0"/>
      <w:numFmt w:val="bullet"/>
      <w:lvlText w:val="●"/>
      <w:lvlJc w:val="left"/>
      <w:pPr>
        <w:ind w:left="144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459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479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499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51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538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55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577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597" w:hanging="360"/>
      </w:pPr>
      <w:rPr>
        <w:rFonts w:hint="default"/>
        <w:lang w:val="en-US" w:eastAsia="en-US" w:bidi="ar-SA"/>
      </w:rPr>
    </w:lvl>
  </w:abstractNum>
  <w:abstractNum w:abstractNumId="1">
    <w:nsid w:val="8461FADE"/>
    <w:multiLevelType w:val="multilevel"/>
    <w:tmpl w:val="8461FADE"/>
    <w:lvl w:ilvl="0" w:tentative="0">
      <w:start w:val="1"/>
      <w:numFmt w:val="decimal"/>
      <w:lvlText w:val="%1."/>
      <w:lvlJc w:val="left"/>
      <w:pPr>
        <w:ind w:left="986" w:hanging="267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90"/>
        <w:sz w:val="24"/>
        <w:szCs w:val="24"/>
        <w:lang w:val="en-US" w:eastAsia="en-US" w:bidi="ar-SA"/>
      </w:rPr>
    </w:lvl>
    <w:lvl w:ilvl="1" w:tentative="0">
      <w:start w:val="0"/>
      <w:numFmt w:val="bullet"/>
      <w:lvlText w:val="●"/>
      <w:lvlJc w:val="left"/>
      <w:pPr>
        <w:ind w:left="144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73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06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39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972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105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238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371" w:hanging="360"/>
      </w:pPr>
      <w:rPr>
        <w:rFonts w:hint="default"/>
        <w:lang w:val="en-US" w:eastAsia="en-US" w:bidi="ar-SA"/>
      </w:rPr>
    </w:lvl>
  </w:abstractNum>
  <w:abstractNum w:abstractNumId="2">
    <w:nsid w:val="9288B902"/>
    <w:multiLevelType w:val="multilevel"/>
    <w:tmpl w:val="9288B902"/>
    <w:lvl w:ilvl="0" w:tentative="0">
      <w:start w:val="0"/>
      <w:numFmt w:val="bullet"/>
      <w:lvlText w:val="❖"/>
      <w:lvlJc w:val="left"/>
      <w:pPr>
        <w:ind w:left="1440" w:hanging="360"/>
      </w:pPr>
      <w:rPr>
        <w:rFonts w:hint="default" w:ascii="MS PGothic" w:hAnsi="MS PGothic" w:eastAsia="MS PGothic" w:cs="MS PGothic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459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479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499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51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538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55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577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597" w:hanging="360"/>
      </w:pPr>
      <w:rPr>
        <w:rFonts w:hint="default"/>
        <w:lang w:val="en-US" w:eastAsia="en-US" w:bidi="ar-SA"/>
      </w:rPr>
    </w:lvl>
  </w:abstractNum>
  <w:abstractNum w:abstractNumId="3">
    <w:nsid w:val="9C8AC8EF"/>
    <w:multiLevelType w:val="multilevel"/>
    <w:tmpl w:val="9C8AC8EF"/>
    <w:lvl w:ilvl="0" w:tentative="0">
      <w:start w:val="1"/>
      <w:numFmt w:val="decimal"/>
      <w:lvlText w:val="%1."/>
      <w:lvlJc w:val="left"/>
      <w:pPr>
        <w:ind w:left="1440" w:hanging="360"/>
        <w:jc w:val="left"/>
      </w:pPr>
      <w:rPr>
        <w:rFonts w:hint="default"/>
        <w:spacing w:val="0"/>
        <w:w w:val="92"/>
        <w:lang w:val="en-US" w:eastAsia="en-US" w:bidi="ar-SA"/>
      </w:rPr>
    </w:lvl>
    <w:lvl w:ilvl="1" w:tentative="0">
      <w:start w:val="0"/>
      <w:numFmt w:val="bullet"/>
      <w:lvlText w:val="●"/>
      <w:lvlJc w:val="left"/>
      <w:pPr>
        <w:ind w:left="2160" w:hanging="360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213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266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319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372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425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478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531" w:hanging="360"/>
      </w:pPr>
      <w:rPr>
        <w:rFonts w:hint="default"/>
        <w:lang w:val="en-US" w:eastAsia="en-US" w:bidi="ar-SA"/>
      </w:rPr>
    </w:lvl>
  </w:abstractNum>
  <w:abstractNum w:abstractNumId="4">
    <w:nsid w:val="B0F1ACD9"/>
    <w:multiLevelType w:val="multilevel"/>
    <w:tmpl w:val="B0F1ACD9"/>
    <w:lvl w:ilvl="0" w:tentative="0">
      <w:start w:val="1"/>
      <w:numFmt w:val="decimal"/>
      <w:lvlText w:val="%1."/>
      <w:lvlJc w:val="left"/>
      <w:pPr>
        <w:ind w:left="945" w:hanging="226"/>
        <w:jc w:val="right"/>
      </w:pPr>
      <w:rPr>
        <w:rFonts w:hint="default"/>
        <w:spacing w:val="-1"/>
        <w:w w:val="78"/>
        <w:lang w:val="en-US" w:eastAsia="en-US" w:bidi="ar-SA"/>
      </w:rPr>
    </w:lvl>
    <w:lvl w:ilvl="1" w:tentative="0">
      <w:start w:val="0"/>
      <w:numFmt w:val="bullet"/>
      <w:lvlText w:val="●"/>
      <w:lvlJc w:val="left"/>
      <w:pPr>
        <w:ind w:left="144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73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06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39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972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105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238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371" w:hanging="360"/>
      </w:pPr>
      <w:rPr>
        <w:rFonts w:hint="default"/>
        <w:lang w:val="en-US" w:eastAsia="en-US" w:bidi="ar-SA"/>
      </w:rPr>
    </w:lvl>
  </w:abstractNum>
  <w:abstractNum w:abstractNumId="5">
    <w:nsid w:val="B5E306ED"/>
    <w:multiLevelType w:val="multilevel"/>
    <w:tmpl w:val="B5E306ED"/>
    <w:lvl w:ilvl="0" w:tentative="0">
      <w:start w:val="1"/>
      <w:numFmt w:val="decimal"/>
      <w:lvlText w:val="%1."/>
      <w:lvlJc w:val="left"/>
      <w:pPr>
        <w:ind w:left="1440" w:hanging="3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92"/>
        <w:sz w:val="24"/>
        <w:szCs w:val="24"/>
        <w:lang w:val="en-US" w:eastAsia="en-US" w:bidi="ar-SA"/>
      </w:rPr>
    </w:lvl>
    <w:lvl w:ilvl="1" w:tentative="0">
      <w:start w:val="0"/>
      <w:numFmt w:val="bullet"/>
      <w:lvlText w:val="●"/>
      <w:lvlJc w:val="left"/>
      <w:pPr>
        <w:ind w:left="216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213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266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319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372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425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478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531" w:hanging="360"/>
      </w:pPr>
      <w:rPr>
        <w:rFonts w:hint="default"/>
        <w:lang w:val="en-US" w:eastAsia="en-US" w:bidi="ar-SA"/>
      </w:rPr>
    </w:lvl>
  </w:abstractNum>
  <w:abstractNum w:abstractNumId="6">
    <w:nsid w:val="BB64CFA9"/>
    <w:multiLevelType w:val="multilevel"/>
    <w:tmpl w:val="BB64CFA9"/>
    <w:lvl w:ilvl="0" w:tentative="0">
      <w:start w:val="0"/>
      <w:numFmt w:val="bullet"/>
      <w:lvlText w:val="●"/>
      <w:lvlJc w:val="left"/>
      <w:pPr>
        <w:ind w:left="72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11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903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995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08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178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27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361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453" w:hanging="360"/>
      </w:pPr>
      <w:rPr>
        <w:rFonts w:hint="default"/>
        <w:lang w:val="en-US" w:eastAsia="en-US" w:bidi="ar-SA"/>
      </w:rPr>
    </w:lvl>
  </w:abstractNum>
  <w:abstractNum w:abstractNumId="7">
    <w:nsid w:val="BE923771"/>
    <w:multiLevelType w:val="multilevel"/>
    <w:tmpl w:val="BE923771"/>
    <w:lvl w:ilvl="0" w:tentative="0">
      <w:start w:val="1"/>
      <w:numFmt w:val="decimal"/>
      <w:lvlText w:val="%1."/>
      <w:lvlJc w:val="left"/>
      <w:pPr>
        <w:ind w:left="986" w:hanging="267"/>
        <w:jc w:val="left"/>
      </w:pPr>
      <w:rPr>
        <w:rFonts w:hint="default"/>
        <w:spacing w:val="0"/>
        <w:w w:val="90"/>
        <w:lang w:val="en-US" w:eastAsia="en-US" w:bidi="ar-SA"/>
      </w:rPr>
    </w:lvl>
    <w:lvl w:ilvl="1" w:tentative="0">
      <w:start w:val="0"/>
      <w:numFmt w:val="bullet"/>
      <w:lvlText w:val="●"/>
      <w:lvlJc w:val="left"/>
      <w:pPr>
        <w:ind w:left="72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1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989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63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53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813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087" w:hanging="360"/>
      </w:pPr>
      <w:rPr>
        <w:rFonts w:hint="default"/>
        <w:lang w:val="en-US" w:eastAsia="en-US" w:bidi="ar-SA"/>
      </w:rPr>
    </w:lvl>
  </w:abstractNum>
  <w:abstractNum w:abstractNumId="8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1098" w:hanging="378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-1"/>
        <w:w w:val="78"/>
        <w:sz w:val="34"/>
        <w:szCs w:val="34"/>
        <w:lang w:val="en-US" w:eastAsia="en-US" w:bidi="ar-SA"/>
      </w:rPr>
    </w:lvl>
    <w:lvl w:ilvl="1" w:tentative="0">
      <w:start w:val="0"/>
      <w:numFmt w:val="bullet"/>
      <w:lvlText w:val="●"/>
      <w:lvlJc w:val="left"/>
      <w:pPr>
        <w:ind w:left="144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73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06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39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972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105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238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371" w:hanging="360"/>
      </w:pPr>
      <w:rPr>
        <w:rFonts w:hint="default"/>
        <w:lang w:val="en-US" w:eastAsia="en-US" w:bidi="ar-SA"/>
      </w:rPr>
    </w:lvl>
  </w:abstractNum>
  <w:abstractNum w:abstractNumId="9">
    <w:nsid w:val="C8879AEF"/>
    <w:multiLevelType w:val="multilevel"/>
    <w:tmpl w:val="C8879AEF"/>
    <w:lvl w:ilvl="0" w:tentative="0">
      <w:start w:val="1"/>
      <w:numFmt w:val="decimal"/>
      <w:lvlText w:val="%1."/>
      <w:lvlJc w:val="left"/>
      <w:pPr>
        <w:ind w:left="1098" w:hanging="378"/>
        <w:jc w:val="left"/>
      </w:pPr>
      <w:rPr>
        <w:rFonts w:hint="default"/>
        <w:spacing w:val="-1"/>
        <w:w w:val="78"/>
        <w:lang w:val="en-US" w:eastAsia="en-US" w:bidi="ar-SA"/>
      </w:rPr>
    </w:lvl>
    <w:lvl w:ilvl="1" w:tentative="0">
      <w:start w:val="0"/>
      <w:numFmt w:val="bullet"/>
      <w:lvlText w:val="●"/>
      <w:lvlJc w:val="left"/>
      <w:pPr>
        <w:ind w:left="1440" w:hanging="360"/>
      </w:pPr>
      <w:rPr>
        <w:rFonts w:hint="default" w:ascii="Arial" w:hAnsi="Arial" w:eastAsia="Arial" w:cs="Arial"/>
        <w:spacing w:val="0"/>
        <w:w w:val="10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1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989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63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53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813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087" w:hanging="360"/>
      </w:pPr>
      <w:rPr>
        <w:rFonts w:hint="default"/>
        <w:lang w:val="en-US" w:eastAsia="en-US" w:bidi="ar-SA"/>
      </w:rPr>
    </w:lvl>
  </w:abstractNum>
  <w:abstractNum w:abstractNumId="10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986" w:hanging="267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90"/>
        <w:sz w:val="24"/>
        <w:szCs w:val="24"/>
        <w:lang w:val="en-US" w:eastAsia="en-US" w:bidi="ar-SA"/>
      </w:rPr>
    </w:lvl>
    <w:lvl w:ilvl="1" w:tentative="0">
      <w:start w:val="0"/>
      <w:numFmt w:val="bullet"/>
      <w:lvlText w:val="●"/>
      <w:lvlJc w:val="left"/>
      <w:pPr>
        <w:ind w:left="144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73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06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39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972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105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238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371" w:hanging="360"/>
      </w:pPr>
      <w:rPr>
        <w:rFonts w:hint="default"/>
        <w:lang w:val="en-US" w:eastAsia="en-US" w:bidi="ar-SA"/>
      </w:rPr>
    </w:lvl>
  </w:abstractNum>
  <w:abstractNum w:abstractNumId="11">
    <w:nsid w:val="D7F9FE59"/>
    <w:multiLevelType w:val="multilevel"/>
    <w:tmpl w:val="D7F9FE59"/>
    <w:lvl w:ilvl="0" w:tentative="0">
      <w:start w:val="0"/>
      <w:numFmt w:val="bullet"/>
      <w:lvlText w:val="●"/>
      <w:lvlJc w:val="left"/>
      <w:pPr>
        <w:ind w:left="144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459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479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499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51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538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55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577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597" w:hanging="360"/>
      </w:pPr>
      <w:rPr>
        <w:rFonts w:hint="default"/>
        <w:lang w:val="en-US" w:eastAsia="en-US" w:bidi="ar-SA"/>
      </w:rPr>
    </w:lvl>
  </w:abstractNum>
  <w:abstractNum w:abstractNumId="12">
    <w:nsid w:val="E093A4B0"/>
    <w:multiLevelType w:val="multilevel"/>
    <w:tmpl w:val="E093A4B0"/>
    <w:lvl w:ilvl="0" w:tentative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-1"/>
        <w:w w:val="78"/>
        <w:sz w:val="28"/>
        <w:szCs w:val="28"/>
        <w:lang w:val="en-US" w:eastAsia="en-US" w:bidi="ar-SA"/>
      </w:rPr>
    </w:lvl>
    <w:lvl w:ilvl="1" w:tentative="0">
      <w:start w:val="1"/>
      <w:numFmt w:val="decimal"/>
      <w:lvlText w:val="%2."/>
      <w:lvlJc w:val="left"/>
      <w:pPr>
        <w:ind w:left="1031" w:hanging="312"/>
        <w:jc w:val="left"/>
      </w:pPr>
      <w:rPr>
        <w:rFonts w:hint="default"/>
        <w:spacing w:val="-1"/>
        <w:w w:val="78"/>
        <w:lang w:val="en-US" w:eastAsia="en-US" w:bidi="ar-SA"/>
      </w:rPr>
    </w:lvl>
    <w:lvl w:ilvl="2" w:tentative="0">
      <w:start w:val="0"/>
      <w:numFmt w:val="bullet"/>
      <w:lvlText w:val="●"/>
      <w:lvlJc w:val="left"/>
      <w:pPr>
        <w:ind w:left="72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9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7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749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927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104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282" w:hanging="360"/>
      </w:pPr>
      <w:rPr>
        <w:rFonts w:hint="default"/>
        <w:lang w:val="en-US" w:eastAsia="en-US" w:bidi="ar-SA"/>
      </w:rPr>
    </w:lvl>
  </w:abstractNum>
  <w:abstractNum w:abstractNumId="13">
    <w:nsid w:val="F4B5D9F5"/>
    <w:multiLevelType w:val="multilevel"/>
    <w:tmpl w:val="F4B5D9F5"/>
    <w:lvl w:ilvl="0" w:tentative="0">
      <w:start w:val="1"/>
      <w:numFmt w:val="decimal"/>
      <w:lvlText w:val="%1."/>
      <w:lvlJc w:val="left"/>
      <w:pPr>
        <w:ind w:left="986" w:hanging="267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9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045" w:hanging="267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111" w:hanging="267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177" w:hanging="267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242" w:hanging="267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308" w:hanging="267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374" w:hanging="267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439" w:hanging="267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505" w:hanging="267"/>
      </w:pPr>
      <w:rPr>
        <w:rFonts w:hint="default"/>
        <w:lang w:val="en-US" w:eastAsia="en-US" w:bidi="ar-SA"/>
      </w:rPr>
    </w:lvl>
  </w:abstractNum>
  <w:abstractNum w:abstractNumId="14">
    <w:nsid w:val="F7735DC9"/>
    <w:multiLevelType w:val="multilevel"/>
    <w:tmpl w:val="F7735DC9"/>
    <w:lvl w:ilvl="0" w:tentative="0">
      <w:start w:val="0"/>
      <w:numFmt w:val="bullet"/>
      <w:lvlText w:val="●"/>
      <w:lvlJc w:val="left"/>
      <w:pPr>
        <w:ind w:left="1440" w:hanging="360"/>
      </w:pPr>
      <w:rPr>
        <w:rFonts w:hint="default" w:ascii="Arial" w:hAnsi="Arial" w:eastAsia="Arial" w:cs="Arial"/>
        <w:spacing w:val="0"/>
        <w:w w:val="10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459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479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499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51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538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55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577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597" w:hanging="360"/>
      </w:pPr>
      <w:rPr>
        <w:rFonts w:hint="default"/>
        <w:lang w:val="en-US" w:eastAsia="en-US" w:bidi="ar-SA"/>
      </w:rPr>
    </w:lvl>
  </w:abstractNum>
  <w:abstractNum w:abstractNumId="15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1015" w:hanging="296"/>
        <w:jc w:val="left"/>
      </w:pPr>
      <w:rPr>
        <w:rFonts w:hint="default"/>
        <w:spacing w:val="-1"/>
        <w:w w:val="84"/>
        <w:lang w:val="en-US" w:eastAsia="en-US" w:bidi="ar-SA"/>
      </w:rPr>
    </w:lvl>
    <w:lvl w:ilvl="1" w:tentative="0">
      <w:start w:val="0"/>
      <w:numFmt w:val="bullet"/>
      <w:lvlText w:val="●"/>
      <w:lvlJc w:val="left"/>
      <w:pPr>
        <w:ind w:left="144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73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06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39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972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105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238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371" w:hanging="360"/>
      </w:pPr>
      <w:rPr>
        <w:rFonts w:hint="default"/>
        <w:lang w:val="en-US" w:eastAsia="en-US" w:bidi="ar-SA"/>
      </w:rPr>
    </w:lvl>
  </w:abstractNum>
  <w:abstractNum w:abstractNumId="16">
    <w:nsid w:val="0248C179"/>
    <w:multiLevelType w:val="multilevel"/>
    <w:tmpl w:val="0248C179"/>
    <w:lvl w:ilvl="0" w:tentative="0">
      <w:start w:val="0"/>
      <w:numFmt w:val="bullet"/>
      <w:lvlText w:val="●"/>
      <w:lvlJc w:val="left"/>
      <w:pPr>
        <w:ind w:left="144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●"/>
      <w:lvlJc w:val="left"/>
      <w:pPr>
        <w:ind w:left="216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213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266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319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372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425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478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531" w:hanging="360"/>
      </w:pPr>
      <w:rPr>
        <w:rFonts w:hint="default"/>
        <w:lang w:val="en-US" w:eastAsia="en-US" w:bidi="ar-SA"/>
      </w:rPr>
    </w:lvl>
  </w:abstractNum>
  <w:abstractNum w:abstractNumId="17">
    <w:nsid w:val="03D62ECE"/>
    <w:multiLevelType w:val="multilevel"/>
    <w:tmpl w:val="03D62ECE"/>
    <w:lvl w:ilvl="0" w:tentative="0">
      <w:start w:val="1"/>
      <w:numFmt w:val="decimal"/>
      <w:lvlText w:val="%1."/>
      <w:lvlJc w:val="left"/>
      <w:pPr>
        <w:ind w:left="1440" w:hanging="3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92"/>
        <w:sz w:val="24"/>
        <w:szCs w:val="24"/>
        <w:lang w:val="en-US" w:eastAsia="en-US" w:bidi="ar-SA"/>
      </w:rPr>
    </w:lvl>
    <w:lvl w:ilvl="1" w:tentative="0">
      <w:start w:val="0"/>
      <w:numFmt w:val="bullet"/>
      <w:lvlText w:val="●"/>
      <w:lvlJc w:val="left"/>
      <w:pPr>
        <w:ind w:left="144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479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499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51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538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55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577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597" w:hanging="360"/>
      </w:pPr>
      <w:rPr>
        <w:rFonts w:hint="default"/>
        <w:lang w:val="en-US" w:eastAsia="en-US" w:bidi="ar-SA"/>
      </w:rPr>
    </w:lvl>
  </w:abstractNum>
  <w:abstractNum w:abstractNumId="18">
    <w:nsid w:val="243FCF68"/>
    <w:multiLevelType w:val="multilevel"/>
    <w:tmpl w:val="243FCF68"/>
    <w:lvl w:ilvl="0" w:tentative="0">
      <w:start w:val="1"/>
      <w:numFmt w:val="decimal"/>
      <w:lvlText w:val="%1."/>
      <w:lvlJc w:val="left"/>
      <w:pPr>
        <w:ind w:left="812" w:hanging="243"/>
        <w:jc w:val="right"/>
      </w:pPr>
      <w:rPr>
        <w:rFonts w:hint="default"/>
        <w:spacing w:val="-1"/>
        <w:w w:val="78"/>
        <w:lang w:val="en-US" w:eastAsia="en-US" w:bidi="ar-SA"/>
      </w:rPr>
    </w:lvl>
    <w:lvl w:ilvl="1" w:tentative="0">
      <w:start w:val="0"/>
      <w:numFmt w:val="bullet"/>
      <w:lvlText w:val="➢"/>
      <w:lvlJc w:val="left"/>
      <w:pPr>
        <w:ind w:left="1440" w:hanging="360"/>
      </w:pPr>
      <w:rPr>
        <w:rFonts w:hint="default" w:ascii="MS PGothic" w:hAnsi="MS PGothic" w:eastAsia="MS PGothic" w:cs="MS PGothic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73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06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39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972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105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238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371" w:hanging="360"/>
      </w:pPr>
      <w:rPr>
        <w:rFonts w:hint="default"/>
        <w:lang w:val="en-US" w:eastAsia="en-US" w:bidi="ar-SA"/>
      </w:rPr>
    </w:lvl>
  </w:abstractNum>
  <w:abstractNum w:abstractNumId="19">
    <w:nsid w:val="2470EC97"/>
    <w:multiLevelType w:val="multilevel"/>
    <w:tmpl w:val="2470EC97"/>
    <w:lvl w:ilvl="0" w:tentative="0">
      <w:start w:val="1"/>
      <w:numFmt w:val="decimal"/>
      <w:lvlText w:val="%1."/>
      <w:lvlJc w:val="left"/>
      <w:pPr>
        <w:ind w:left="720" w:hanging="252"/>
        <w:jc w:val="left"/>
      </w:pPr>
      <w:rPr>
        <w:rFonts w:hint="default"/>
        <w:spacing w:val="0"/>
        <w:w w:val="92"/>
        <w:lang w:val="en-US" w:eastAsia="en-US" w:bidi="ar-SA"/>
      </w:rPr>
    </w:lvl>
    <w:lvl w:ilvl="1" w:tentative="0">
      <w:start w:val="0"/>
      <w:numFmt w:val="bullet"/>
      <w:lvlText w:val="●"/>
      <w:lvlJc w:val="left"/>
      <w:pPr>
        <w:ind w:left="1440" w:hanging="360"/>
      </w:pPr>
      <w:rPr>
        <w:rFonts w:hint="default" w:ascii="Arial" w:hAnsi="Arial" w:eastAsia="Arial" w:cs="Arial"/>
        <w:spacing w:val="0"/>
        <w:w w:val="10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73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06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39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972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105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238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371" w:hanging="360"/>
      </w:pPr>
      <w:rPr>
        <w:rFonts w:hint="default"/>
        <w:lang w:val="en-US" w:eastAsia="en-US" w:bidi="ar-SA"/>
      </w:rPr>
    </w:lvl>
  </w:abstractNum>
  <w:abstractNum w:abstractNumId="20">
    <w:nsid w:val="25B654F3"/>
    <w:multiLevelType w:val="multilevel"/>
    <w:tmpl w:val="25B654F3"/>
    <w:lvl w:ilvl="0" w:tentative="0">
      <w:start w:val="1"/>
      <w:numFmt w:val="decimal"/>
      <w:lvlText w:val="%1."/>
      <w:lvlJc w:val="left"/>
      <w:pPr>
        <w:ind w:left="954" w:hanging="235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98"/>
        <w:sz w:val="26"/>
        <w:szCs w:val="26"/>
        <w:lang w:val="en-US" w:eastAsia="en-US" w:bidi="ar-SA"/>
      </w:rPr>
    </w:lvl>
    <w:lvl w:ilvl="1" w:tentative="0">
      <w:start w:val="0"/>
      <w:numFmt w:val="bullet"/>
      <w:lvlText w:val="●"/>
      <w:lvlJc w:val="left"/>
      <w:pPr>
        <w:ind w:left="144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●"/>
      <w:lvlJc w:val="left"/>
      <w:pPr>
        <w:ind w:left="216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4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29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713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89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083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267" w:hanging="360"/>
      </w:pPr>
      <w:rPr>
        <w:rFonts w:hint="default"/>
        <w:lang w:val="en-US" w:eastAsia="en-US" w:bidi="ar-SA"/>
      </w:rPr>
    </w:lvl>
  </w:abstractNum>
  <w:abstractNum w:abstractNumId="21">
    <w:nsid w:val="2A8F537B"/>
    <w:multiLevelType w:val="multilevel"/>
    <w:tmpl w:val="2A8F537B"/>
    <w:lvl w:ilvl="0" w:tentative="0">
      <w:start w:val="1"/>
      <w:numFmt w:val="decimal"/>
      <w:lvlText w:val="%1."/>
      <w:lvlJc w:val="left"/>
      <w:pPr>
        <w:ind w:left="1440" w:hanging="3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92"/>
        <w:sz w:val="24"/>
        <w:szCs w:val="24"/>
        <w:lang w:val="en-US" w:eastAsia="en-US" w:bidi="ar-SA"/>
      </w:rPr>
    </w:lvl>
    <w:lvl w:ilvl="1" w:tentative="0">
      <w:start w:val="0"/>
      <w:numFmt w:val="bullet"/>
      <w:lvlText w:val="●"/>
      <w:lvlJc w:val="left"/>
      <w:pPr>
        <w:ind w:left="2160" w:hanging="360"/>
      </w:pPr>
      <w:rPr>
        <w:rFonts w:hint="default" w:ascii="Arial" w:hAnsi="Arial" w:eastAsia="Arial" w:cs="Arial"/>
        <w:spacing w:val="0"/>
        <w:w w:val="10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213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266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319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372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425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478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531" w:hanging="360"/>
      </w:pPr>
      <w:rPr>
        <w:rFonts w:hint="default"/>
        <w:lang w:val="en-US" w:eastAsia="en-US" w:bidi="ar-SA"/>
      </w:rPr>
    </w:lvl>
  </w:abstractNum>
  <w:abstractNum w:abstractNumId="22">
    <w:nsid w:val="30FC5B15"/>
    <w:multiLevelType w:val="multilevel"/>
    <w:tmpl w:val="30FC5B15"/>
    <w:lvl w:ilvl="0" w:tentative="0">
      <w:start w:val="1"/>
      <w:numFmt w:val="decimal"/>
      <w:lvlText w:val="%1."/>
      <w:lvlJc w:val="left"/>
      <w:pPr>
        <w:ind w:left="720" w:hanging="243"/>
        <w:jc w:val="left"/>
      </w:pPr>
      <w:rPr>
        <w:rFonts w:hint="default"/>
        <w:spacing w:val="-1"/>
        <w:w w:val="78"/>
        <w:lang w:val="en-US" w:eastAsia="en-US" w:bidi="ar-SA"/>
      </w:rPr>
    </w:lvl>
    <w:lvl w:ilvl="1" w:tentative="0">
      <w:start w:val="0"/>
      <w:numFmt w:val="bullet"/>
      <w:lvlText w:val="●"/>
      <w:lvlJc w:val="left"/>
      <w:pPr>
        <w:ind w:left="1440" w:hanging="360"/>
      </w:pPr>
      <w:rPr>
        <w:rFonts w:hint="default" w:ascii="Arial" w:hAnsi="Arial" w:eastAsia="Arial" w:cs="Arial"/>
        <w:spacing w:val="0"/>
        <w:w w:val="100"/>
        <w:lang w:val="en-US" w:eastAsia="en-US" w:bidi="ar-SA"/>
      </w:rPr>
    </w:lvl>
    <w:lvl w:ilvl="2" w:tentative="0">
      <w:start w:val="0"/>
      <w:numFmt w:val="bullet"/>
      <w:lvlText w:val="●"/>
      <w:lvlJc w:val="left"/>
      <w:pPr>
        <w:ind w:left="216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4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29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713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89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083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267" w:hanging="360"/>
      </w:pPr>
      <w:rPr>
        <w:rFonts w:hint="default"/>
        <w:lang w:val="en-US" w:eastAsia="en-US" w:bidi="ar-SA"/>
      </w:rPr>
    </w:lvl>
  </w:abstractNum>
  <w:abstractNum w:abstractNumId="23">
    <w:nsid w:val="39A0D9AC"/>
    <w:multiLevelType w:val="multilevel"/>
    <w:tmpl w:val="39A0D9AC"/>
    <w:lvl w:ilvl="0" w:tentative="0">
      <w:start w:val="0"/>
      <w:numFmt w:val="bullet"/>
      <w:lvlText w:val="➔"/>
      <w:lvlJc w:val="left"/>
      <w:pPr>
        <w:ind w:left="1440" w:hanging="360"/>
      </w:pPr>
      <w:rPr>
        <w:rFonts w:hint="default" w:ascii="MS PGothic" w:hAnsi="MS PGothic" w:eastAsia="MS PGothic" w:cs="MS PGothic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459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479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499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51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538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55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577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597" w:hanging="360"/>
      </w:pPr>
      <w:rPr>
        <w:rFonts w:hint="default"/>
        <w:lang w:val="en-US" w:eastAsia="en-US" w:bidi="ar-SA"/>
      </w:rPr>
    </w:lvl>
  </w:abstractNum>
  <w:abstractNum w:abstractNumId="24">
    <w:nsid w:val="4C1BAE26"/>
    <w:multiLevelType w:val="multilevel"/>
    <w:tmpl w:val="4C1BAE26"/>
    <w:lvl w:ilvl="0" w:tentative="0">
      <w:start w:val="0"/>
      <w:numFmt w:val="bullet"/>
      <w:lvlText w:val="❖"/>
      <w:lvlJc w:val="left"/>
      <w:pPr>
        <w:ind w:left="943" w:hanging="584"/>
      </w:pPr>
      <w:rPr>
        <w:rFonts w:hint="default" w:ascii="MS PGothic" w:hAnsi="MS PGothic" w:eastAsia="MS PGothic" w:cs="MS PGothic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entative="0">
      <w:start w:val="0"/>
      <w:numFmt w:val="bullet"/>
      <w:lvlText w:val="●"/>
      <w:lvlJc w:val="left"/>
      <w:pPr>
        <w:ind w:left="72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128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17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05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694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88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071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259" w:hanging="360"/>
      </w:pPr>
      <w:rPr>
        <w:rFonts w:hint="default"/>
        <w:lang w:val="en-US" w:eastAsia="en-US" w:bidi="ar-SA"/>
      </w:rPr>
    </w:lvl>
  </w:abstractNum>
  <w:abstractNum w:abstractNumId="25">
    <w:nsid w:val="4D94DA66"/>
    <w:multiLevelType w:val="multilevel"/>
    <w:tmpl w:val="4D94DA66"/>
    <w:lvl w:ilvl="0" w:tentative="0">
      <w:start w:val="0"/>
      <w:numFmt w:val="bullet"/>
      <w:lvlText w:val="●"/>
      <w:lvlJc w:val="left"/>
      <w:pPr>
        <w:ind w:left="1440" w:hanging="360"/>
      </w:pPr>
      <w:rPr>
        <w:rFonts w:hint="default" w:ascii="Arial" w:hAnsi="Arial" w:eastAsia="Arial" w:cs="Arial"/>
        <w:spacing w:val="0"/>
        <w:w w:val="10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459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479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499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51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538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55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577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597" w:hanging="360"/>
      </w:pPr>
      <w:rPr>
        <w:rFonts w:hint="default"/>
        <w:lang w:val="en-US" w:eastAsia="en-US" w:bidi="ar-SA"/>
      </w:rPr>
    </w:lvl>
  </w:abstractNum>
  <w:abstractNum w:abstractNumId="26">
    <w:nsid w:val="58765686"/>
    <w:multiLevelType w:val="multilevel"/>
    <w:tmpl w:val="58765686"/>
    <w:lvl w:ilvl="0" w:tentative="0">
      <w:start w:val="0"/>
      <w:numFmt w:val="bullet"/>
      <w:lvlText w:val="❖"/>
      <w:lvlJc w:val="left"/>
      <w:pPr>
        <w:ind w:left="1440" w:hanging="360"/>
      </w:pPr>
      <w:rPr>
        <w:rFonts w:hint="default" w:ascii="MS PGothic" w:hAnsi="MS PGothic" w:eastAsia="MS PGothic" w:cs="MS PGothic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459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479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499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51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538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55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577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597" w:hanging="360"/>
      </w:pPr>
      <w:rPr>
        <w:rFonts w:hint="default"/>
        <w:lang w:val="en-US" w:eastAsia="en-US" w:bidi="ar-SA"/>
      </w:rPr>
    </w:lvl>
  </w:abstractNum>
  <w:abstractNum w:abstractNumId="27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1440" w:hanging="3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92"/>
        <w:sz w:val="24"/>
        <w:szCs w:val="24"/>
        <w:lang w:val="en-US" w:eastAsia="en-US" w:bidi="ar-SA"/>
      </w:rPr>
    </w:lvl>
    <w:lvl w:ilvl="1" w:tentative="0">
      <w:start w:val="0"/>
      <w:numFmt w:val="bullet"/>
      <w:lvlText w:val="●"/>
      <w:lvlJc w:val="left"/>
      <w:pPr>
        <w:ind w:left="216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213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266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319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372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425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478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531" w:hanging="360"/>
      </w:pPr>
      <w:rPr>
        <w:rFonts w:hint="default"/>
        <w:lang w:val="en-US" w:eastAsia="en-US" w:bidi="ar-SA"/>
      </w:rPr>
    </w:lvl>
  </w:abstractNum>
  <w:abstractNum w:abstractNumId="28">
    <w:nsid w:val="5A241D34"/>
    <w:multiLevelType w:val="multilevel"/>
    <w:tmpl w:val="5A241D34"/>
    <w:lvl w:ilvl="0" w:tentative="0">
      <w:start w:val="1"/>
      <w:numFmt w:val="decimal"/>
      <w:lvlText w:val="%1."/>
      <w:lvlJc w:val="left"/>
      <w:pPr>
        <w:ind w:left="720" w:hanging="218"/>
        <w:jc w:val="right"/>
      </w:pPr>
      <w:rPr>
        <w:rFonts w:hint="default"/>
        <w:spacing w:val="-1"/>
        <w:w w:val="85"/>
        <w:lang w:val="en-US" w:eastAsia="en-US" w:bidi="ar-SA"/>
      </w:rPr>
    </w:lvl>
    <w:lvl w:ilvl="1" w:tentative="0">
      <w:start w:val="0"/>
      <w:numFmt w:val="bullet"/>
      <w:lvlText w:val="❖"/>
      <w:lvlJc w:val="left"/>
      <w:pPr>
        <w:ind w:left="1440" w:hanging="360"/>
      </w:pPr>
      <w:rPr>
        <w:rFonts w:hint="default" w:ascii="MS PGothic" w:hAnsi="MS PGothic" w:eastAsia="MS PGothic" w:cs="MS PGothic"/>
        <w:spacing w:val="0"/>
        <w:w w:val="10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4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29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713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89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083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267" w:hanging="360"/>
      </w:pPr>
      <w:rPr>
        <w:rFonts w:hint="default"/>
        <w:lang w:val="en-US" w:eastAsia="en-US" w:bidi="ar-SA"/>
      </w:rPr>
    </w:lvl>
  </w:abstractNum>
  <w:abstractNum w:abstractNumId="29">
    <w:nsid w:val="60382F6E"/>
    <w:multiLevelType w:val="multilevel"/>
    <w:tmpl w:val="60382F6E"/>
    <w:lvl w:ilvl="0" w:tentative="0">
      <w:start w:val="0"/>
      <w:numFmt w:val="bullet"/>
      <w:lvlText w:val="❖"/>
      <w:lvlJc w:val="left"/>
      <w:pPr>
        <w:ind w:left="1440" w:hanging="360"/>
      </w:pPr>
      <w:rPr>
        <w:rFonts w:hint="default" w:ascii="MS PGothic" w:hAnsi="MS PGothic" w:eastAsia="MS PGothic" w:cs="MS PGothic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459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479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499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51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538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55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577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597" w:hanging="360"/>
      </w:pPr>
      <w:rPr>
        <w:rFonts w:hint="default"/>
        <w:lang w:val="en-US" w:eastAsia="en-US" w:bidi="ar-SA"/>
      </w:rPr>
    </w:lvl>
  </w:abstractNum>
  <w:abstractNum w:abstractNumId="30">
    <w:nsid w:val="629F7852"/>
    <w:multiLevelType w:val="multilevel"/>
    <w:tmpl w:val="629F7852"/>
    <w:lvl w:ilvl="0" w:tentative="0">
      <w:start w:val="1"/>
      <w:numFmt w:val="decimal"/>
      <w:lvlText w:val="%1."/>
      <w:lvlJc w:val="left"/>
      <w:pPr>
        <w:ind w:left="720" w:hanging="243"/>
        <w:jc w:val="right"/>
      </w:pPr>
      <w:rPr>
        <w:rFonts w:hint="default"/>
        <w:spacing w:val="-1"/>
        <w:w w:val="78"/>
        <w:lang w:val="en-US" w:eastAsia="en-US" w:bidi="ar-SA"/>
      </w:rPr>
    </w:lvl>
    <w:lvl w:ilvl="1" w:tentative="0">
      <w:start w:val="0"/>
      <w:numFmt w:val="bullet"/>
      <w:lvlText w:val="●"/>
      <w:lvlJc w:val="left"/>
      <w:pPr>
        <w:ind w:left="1440" w:hanging="360"/>
      </w:pPr>
      <w:rPr>
        <w:rFonts w:hint="default" w:ascii="Arial" w:hAnsi="Arial" w:eastAsia="Arial" w:cs="Arial"/>
        <w:spacing w:val="0"/>
        <w:w w:val="10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73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06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39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972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105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238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371" w:hanging="360"/>
      </w:pPr>
      <w:rPr>
        <w:rFonts w:hint="default"/>
        <w:lang w:val="en-US" w:eastAsia="en-US" w:bidi="ar-SA"/>
      </w:rPr>
    </w:lvl>
  </w:abstractNum>
  <w:abstractNum w:abstractNumId="31">
    <w:nsid w:val="72183CF9"/>
    <w:multiLevelType w:val="multilevel"/>
    <w:tmpl w:val="72183CF9"/>
    <w:lvl w:ilvl="0" w:tentative="0">
      <w:start w:val="0"/>
      <w:numFmt w:val="bullet"/>
      <w:lvlText w:val="❖"/>
      <w:lvlJc w:val="left"/>
      <w:pPr>
        <w:ind w:left="2880" w:hanging="360"/>
      </w:pPr>
      <w:rPr>
        <w:rFonts w:hint="default" w:ascii="MS PGothic" w:hAnsi="MS PGothic" w:eastAsia="MS PGothic" w:cs="MS PGothic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3755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4631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5507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638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7258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813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9009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885" w:hanging="360"/>
      </w:pPr>
      <w:rPr>
        <w:rFonts w:hint="default"/>
        <w:lang w:val="en-US" w:eastAsia="en-US" w:bidi="ar-SA"/>
      </w:rPr>
    </w:lvl>
  </w:abstractNum>
  <w:abstractNum w:abstractNumId="32">
    <w:nsid w:val="77ECEA79"/>
    <w:multiLevelType w:val="multilevel"/>
    <w:tmpl w:val="77ECEA79"/>
    <w:lvl w:ilvl="0" w:tentative="0">
      <w:start w:val="0"/>
      <w:numFmt w:val="bullet"/>
      <w:lvlText w:val="➢"/>
      <w:lvlJc w:val="left"/>
      <w:pPr>
        <w:ind w:left="1440" w:hanging="360"/>
      </w:pPr>
      <w:rPr>
        <w:rFonts w:hint="default" w:ascii="MS PGothic" w:hAnsi="MS PGothic" w:eastAsia="MS PGothic" w:cs="MS PGothic"/>
        <w:b w:val="0"/>
        <w:bCs w:val="0"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459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479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499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51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538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55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577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597" w:hanging="360"/>
      </w:pPr>
      <w:rPr>
        <w:rFonts w:hint="default"/>
        <w:lang w:val="en-US" w:eastAsia="en-US" w:bidi="ar-SA"/>
      </w:rPr>
    </w:lvl>
  </w:abstractNum>
  <w:abstractNum w:abstractNumId="33">
    <w:nsid w:val="79AA4FA4"/>
    <w:multiLevelType w:val="multilevel"/>
    <w:tmpl w:val="79AA4FA4"/>
    <w:lvl w:ilvl="0" w:tentative="0">
      <w:start w:val="0"/>
      <w:numFmt w:val="bullet"/>
      <w:lvlText w:val="❖"/>
      <w:lvlJc w:val="left"/>
      <w:pPr>
        <w:ind w:left="1440" w:hanging="360"/>
      </w:pPr>
      <w:rPr>
        <w:rFonts w:hint="default" w:ascii="MS PGothic" w:hAnsi="MS PGothic" w:eastAsia="MS PGothic" w:cs="MS PGothic"/>
        <w:spacing w:val="0"/>
        <w:w w:val="9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459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479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499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51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538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55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577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597" w:hanging="360"/>
      </w:pPr>
      <w:rPr>
        <w:rFonts w:hint="default"/>
        <w:lang w:val="en-US" w:eastAsia="en-US" w:bidi="ar-SA"/>
      </w:rPr>
    </w:lvl>
  </w:abstractNum>
  <w:abstractNum w:abstractNumId="34">
    <w:nsid w:val="7C246926"/>
    <w:multiLevelType w:val="multilevel"/>
    <w:tmpl w:val="7C246926"/>
    <w:lvl w:ilvl="0" w:tentative="0">
      <w:start w:val="0"/>
      <w:numFmt w:val="bullet"/>
      <w:lvlText w:val="❖"/>
      <w:lvlJc w:val="left"/>
      <w:pPr>
        <w:ind w:left="1440" w:hanging="360"/>
      </w:pPr>
      <w:rPr>
        <w:rFonts w:hint="default" w:ascii="MS PGothic" w:hAnsi="MS PGothic" w:eastAsia="MS PGothic" w:cs="MS PGothic"/>
        <w:b w:val="0"/>
        <w:bCs w:val="0"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459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479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499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51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538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55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577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597" w:hanging="360"/>
      </w:pPr>
      <w:rPr>
        <w:rFonts w:hint="default"/>
        <w:lang w:val="en-US" w:eastAsia="en-US" w:bidi="ar-SA"/>
      </w:rPr>
    </w:lvl>
  </w:abstractNum>
  <w:abstractNum w:abstractNumId="35">
    <w:nsid w:val="7DEC2089"/>
    <w:multiLevelType w:val="multilevel"/>
    <w:tmpl w:val="7DEC2089"/>
    <w:lvl w:ilvl="0" w:tentative="0">
      <w:start w:val="1"/>
      <w:numFmt w:val="decimal"/>
      <w:lvlText w:val="%1."/>
      <w:lvlJc w:val="left"/>
      <w:pPr>
        <w:ind w:left="1440" w:hanging="360"/>
        <w:jc w:val="left"/>
      </w:pPr>
      <w:rPr>
        <w:rFonts w:hint="default"/>
        <w:spacing w:val="0"/>
        <w:w w:val="92"/>
        <w:lang w:val="en-US" w:eastAsia="en-US" w:bidi="ar-SA"/>
      </w:rPr>
    </w:lvl>
    <w:lvl w:ilvl="1" w:tentative="0">
      <w:start w:val="0"/>
      <w:numFmt w:val="bullet"/>
      <w:lvlText w:val="●"/>
      <w:lvlJc w:val="left"/>
      <w:pPr>
        <w:ind w:left="216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213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266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319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372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425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478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531" w:hanging="360"/>
      </w:pPr>
      <w:rPr>
        <w:rFonts w:hint="default"/>
        <w:lang w:val="en-US" w:eastAsia="en-US" w:bidi="ar-SA"/>
      </w:rPr>
    </w:lvl>
  </w:abstractNum>
  <w:num w:numId="1">
    <w:abstractNumId w:val="15"/>
  </w:num>
  <w:num w:numId="2">
    <w:abstractNumId w:val="10"/>
  </w:num>
  <w:num w:numId="3">
    <w:abstractNumId w:val="27"/>
  </w:num>
  <w:num w:numId="4">
    <w:abstractNumId w:val="8"/>
  </w:num>
  <w:num w:numId="5">
    <w:abstractNumId w:val="5"/>
  </w:num>
  <w:num w:numId="6">
    <w:abstractNumId w:val="17"/>
  </w:num>
  <w:num w:numId="7">
    <w:abstractNumId w:val="20"/>
  </w:num>
  <w:num w:numId="8">
    <w:abstractNumId w:val="31"/>
  </w:num>
  <w:num w:numId="9">
    <w:abstractNumId w:val="16"/>
  </w:num>
  <w:num w:numId="10">
    <w:abstractNumId w:val="21"/>
  </w:num>
  <w:num w:numId="11">
    <w:abstractNumId w:val="28"/>
  </w:num>
  <w:num w:numId="12">
    <w:abstractNumId w:val="9"/>
  </w:num>
  <w:num w:numId="13">
    <w:abstractNumId w:val="13"/>
  </w:num>
  <w:num w:numId="14">
    <w:abstractNumId w:val="19"/>
  </w:num>
  <w:num w:numId="15">
    <w:abstractNumId w:val="11"/>
  </w:num>
  <w:num w:numId="16">
    <w:abstractNumId w:val="3"/>
  </w:num>
  <w:num w:numId="17">
    <w:abstractNumId w:val="24"/>
  </w:num>
  <w:num w:numId="18">
    <w:abstractNumId w:val="29"/>
  </w:num>
  <w:num w:numId="19">
    <w:abstractNumId w:val="4"/>
  </w:num>
  <w:num w:numId="20">
    <w:abstractNumId w:val="34"/>
  </w:num>
  <w:num w:numId="21">
    <w:abstractNumId w:val="32"/>
  </w:num>
  <w:num w:numId="22">
    <w:abstractNumId w:val="7"/>
  </w:num>
  <w:num w:numId="23">
    <w:abstractNumId w:val="30"/>
  </w:num>
  <w:num w:numId="24">
    <w:abstractNumId w:val="2"/>
  </w:num>
  <w:num w:numId="25">
    <w:abstractNumId w:val="23"/>
  </w:num>
  <w:num w:numId="26">
    <w:abstractNumId w:val="1"/>
  </w:num>
  <w:num w:numId="27">
    <w:abstractNumId w:val="26"/>
  </w:num>
  <w:num w:numId="28">
    <w:abstractNumId w:val="35"/>
  </w:num>
  <w:num w:numId="29">
    <w:abstractNumId w:val="0"/>
  </w:num>
  <w:num w:numId="30">
    <w:abstractNumId w:val="18"/>
  </w:num>
  <w:num w:numId="31">
    <w:abstractNumId w:val="25"/>
  </w:num>
  <w:num w:numId="32">
    <w:abstractNumId w:val="14"/>
  </w:num>
  <w:num w:numId="33">
    <w:abstractNumId w:val="12"/>
  </w:num>
  <w:num w:numId="34">
    <w:abstractNumId w:val="22"/>
  </w:num>
  <w:num w:numId="35">
    <w:abstractNumId w:val="33"/>
  </w:num>
  <w:num w:numId="3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3141510"/>
    <w:rsid w:val="0C6F6F9E"/>
    <w:rsid w:val="16DF6326"/>
    <w:rsid w:val="19090C5B"/>
    <w:rsid w:val="233E1DDF"/>
    <w:rsid w:val="2CD07712"/>
    <w:rsid w:val="4389125B"/>
    <w:rsid w:val="44F07163"/>
    <w:rsid w:val="48E11C19"/>
    <w:rsid w:val="5E4C5A68"/>
    <w:rsid w:val="667B5B69"/>
    <w:rsid w:val="6E86011B"/>
    <w:rsid w:val="77602068"/>
    <w:rsid w:val="782C2A35"/>
    <w:rsid w:val="7BC4481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nhideWhenUsed="0" w:uiPriority="1" w:semiHidden="0" w:name="heading 5"/>
    <w:lsdException w:qFormat="1" w:unhideWhenUsed="0" w:uiPriority="1" w:semiHidden="0" w:name="heading 6"/>
    <w:lsdException w:qFormat="1" w:unhideWhenUsed="0" w:uiPriority="1" w:semiHidden="0" w:name="heading 7"/>
    <w:lsdException w:qFormat="1" w:unhideWhenUsed="0" w:uiPriority="1" w:semiHidden="0" w:name="heading 8"/>
    <w:lsdException w:qFormat="1" w:unhideWhenUsed="0" w:uiPriority="1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rebuchet MS" w:hAnsi="Trebuchet MS" w:eastAsia="Trebuchet MS" w:cs="Trebuchet MS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60"/>
      <w:ind w:left="720"/>
      <w:outlineLvl w:val="1"/>
    </w:pPr>
    <w:rPr>
      <w:rFonts w:ascii="Times New Roman" w:hAnsi="Times New Roman" w:eastAsia="Times New Roman" w:cs="Times New Roman"/>
      <w:b/>
      <w:bCs/>
      <w:sz w:val="40"/>
      <w:szCs w:val="40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84"/>
      <w:ind w:left="310" w:hanging="300"/>
      <w:outlineLvl w:val="2"/>
    </w:pPr>
    <w:rPr>
      <w:rFonts w:ascii="Trebuchet MS" w:hAnsi="Trebuchet MS" w:eastAsia="Trebuchet MS" w:cs="Trebuchet MS"/>
      <w:b/>
      <w:bCs/>
      <w:sz w:val="36"/>
      <w:szCs w:val="36"/>
      <w:lang w:val="en-US" w:eastAsia="en-US" w:bidi="ar-SA"/>
    </w:rPr>
  </w:style>
  <w:style w:type="paragraph" w:styleId="4">
    <w:name w:val="heading 3"/>
    <w:basedOn w:val="1"/>
    <w:qFormat/>
    <w:uiPriority w:val="1"/>
    <w:pPr>
      <w:ind w:left="720"/>
      <w:outlineLvl w:val="3"/>
    </w:pPr>
    <w:rPr>
      <w:rFonts w:ascii="Trebuchet MS" w:hAnsi="Trebuchet MS" w:eastAsia="Trebuchet MS" w:cs="Trebuchet MS"/>
      <w:b/>
      <w:bCs/>
      <w:sz w:val="34"/>
      <w:szCs w:val="34"/>
      <w:lang w:val="en-US" w:eastAsia="en-US" w:bidi="ar-SA"/>
    </w:rPr>
  </w:style>
  <w:style w:type="paragraph" w:styleId="5">
    <w:name w:val="heading 4"/>
    <w:basedOn w:val="1"/>
    <w:qFormat/>
    <w:uiPriority w:val="1"/>
    <w:pPr>
      <w:ind w:left="720" w:hanging="359"/>
      <w:outlineLvl w:val="4"/>
    </w:pPr>
    <w:rPr>
      <w:rFonts w:ascii="Trebuchet MS" w:hAnsi="Trebuchet MS" w:eastAsia="Trebuchet MS" w:cs="Trebuchet MS"/>
      <w:b/>
      <w:bCs/>
      <w:sz w:val="32"/>
      <w:szCs w:val="32"/>
      <w:lang w:val="en-US" w:eastAsia="en-US" w:bidi="ar-SA"/>
    </w:rPr>
  </w:style>
  <w:style w:type="paragraph" w:styleId="6">
    <w:name w:val="heading 5"/>
    <w:basedOn w:val="1"/>
    <w:qFormat/>
    <w:uiPriority w:val="1"/>
    <w:pPr>
      <w:ind w:left="720"/>
      <w:outlineLvl w:val="5"/>
    </w:pPr>
    <w:rPr>
      <w:rFonts w:ascii="Trebuchet MS" w:hAnsi="Trebuchet MS" w:eastAsia="Trebuchet MS" w:cs="Trebuchet MS"/>
      <w:b/>
      <w:bCs/>
      <w:sz w:val="30"/>
      <w:szCs w:val="30"/>
      <w:lang w:val="en-US" w:eastAsia="en-US" w:bidi="ar-SA"/>
    </w:rPr>
  </w:style>
  <w:style w:type="paragraph" w:styleId="7">
    <w:name w:val="heading 6"/>
    <w:basedOn w:val="1"/>
    <w:qFormat/>
    <w:uiPriority w:val="1"/>
    <w:pPr>
      <w:ind w:left="720"/>
      <w:outlineLvl w:val="6"/>
    </w:pPr>
    <w:rPr>
      <w:rFonts w:ascii="Trebuchet MS" w:hAnsi="Trebuchet MS" w:eastAsia="Trebuchet MS" w:cs="Trebuchet MS"/>
      <w:b/>
      <w:bCs/>
      <w:sz w:val="28"/>
      <w:szCs w:val="28"/>
      <w:lang w:val="en-US" w:eastAsia="en-US" w:bidi="ar-SA"/>
    </w:rPr>
  </w:style>
  <w:style w:type="paragraph" w:styleId="8">
    <w:name w:val="heading 7"/>
    <w:basedOn w:val="1"/>
    <w:qFormat/>
    <w:uiPriority w:val="1"/>
    <w:pPr>
      <w:ind w:left="720"/>
      <w:outlineLvl w:val="7"/>
    </w:pPr>
    <w:rPr>
      <w:rFonts w:ascii="Trebuchet MS" w:hAnsi="Trebuchet MS" w:eastAsia="Trebuchet MS" w:cs="Trebuchet MS"/>
      <w:b/>
      <w:bCs/>
      <w:sz w:val="26"/>
      <w:szCs w:val="26"/>
      <w:lang w:val="en-US" w:eastAsia="en-US" w:bidi="ar-SA"/>
    </w:rPr>
  </w:style>
  <w:style w:type="paragraph" w:styleId="9">
    <w:name w:val="heading 8"/>
    <w:basedOn w:val="1"/>
    <w:qFormat/>
    <w:uiPriority w:val="1"/>
    <w:pPr>
      <w:spacing w:before="54"/>
      <w:ind w:left="855"/>
      <w:outlineLvl w:val="8"/>
    </w:pPr>
    <w:rPr>
      <w:rFonts w:ascii="Courier New" w:hAnsi="Courier New" w:eastAsia="Courier New" w:cs="Courier New"/>
      <w:sz w:val="25"/>
      <w:szCs w:val="25"/>
      <w:lang w:val="en-US" w:eastAsia="en-US" w:bidi="ar-SA"/>
    </w:rPr>
  </w:style>
  <w:style w:type="paragraph" w:styleId="10">
    <w:name w:val="heading 9"/>
    <w:basedOn w:val="1"/>
    <w:qFormat/>
    <w:uiPriority w:val="1"/>
    <w:pPr>
      <w:ind w:left="855"/>
      <w:outlineLvl w:val="9"/>
    </w:pPr>
    <w:rPr>
      <w:rFonts w:ascii="Trebuchet MS" w:hAnsi="Trebuchet MS" w:eastAsia="Trebuchet MS" w:cs="Trebuchet MS"/>
      <w:i/>
      <w:iCs/>
      <w:sz w:val="25"/>
      <w:szCs w:val="25"/>
      <w:lang w:val="en-US" w:eastAsia="en-US" w:bidi="ar-SA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qFormat/>
    <w:uiPriority w:val="1"/>
    <w:rPr>
      <w:rFonts w:ascii="Trebuchet MS" w:hAnsi="Trebuchet MS" w:eastAsia="Trebuchet MS" w:cs="Trebuchet MS"/>
      <w:sz w:val="24"/>
      <w:szCs w:val="24"/>
      <w:lang w:val="en-US" w:eastAsia="en-US" w:bidi="ar-SA"/>
    </w:rPr>
  </w:style>
  <w:style w:type="paragraph" w:styleId="14">
    <w:name w:val="Title"/>
    <w:basedOn w:val="1"/>
    <w:qFormat/>
    <w:uiPriority w:val="1"/>
    <w:pPr>
      <w:spacing w:line="445" w:lineRule="exact"/>
      <w:ind w:left="1013" w:hanging="293"/>
    </w:pPr>
    <w:rPr>
      <w:rFonts w:ascii="Times New Roman" w:hAnsi="Times New Roman" w:eastAsia="Times New Roman" w:cs="Times New Roman"/>
      <w:b/>
      <w:bCs/>
      <w:sz w:val="41"/>
      <w:szCs w:val="41"/>
      <w:lang w:val="en-US" w:eastAsia="en-US" w:bidi="ar-SA"/>
    </w:rPr>
  </w:style>
  <w:style w:type="table" w:customStyle="1" w:styleId="15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6">
    <w:name w:val="List Paragraph"/>
    <w:basedOn w:val="1"/>
    <w:qFormat/>
    <w:uiPriority w:val="1"/>
    <w:pPr>
      <w:ind w:left="1439" w:hanging="359"/>
    </w:pPr>
    <w:rPr>
      <w:rFonts w:ascii="Trebuchet MS" w:hAnsi="Trebuchet MS" w:eastAsia="Trebuchet MS" w:cs="Trebuchet MS"/>
      <w:lang w:val="en-US" w:eastAsia="en-US" w:bidi="ar-SA"/>
    </w:rPr>
  </w:style>
  <w:style w:type="paragraph" w:customStyle="1" w:styleId="17">
    <w:name w:val="Table Paragraph"/>
    <w:basedOn w:val="1"/>
    <w:qFormat/>
    <w:uiPriority w:val="1"/>
    <w:rPr>
      <w:rFonts w:ascii="Trebuchet MS" w:hAnsi="Trebuchet MS" w:eastAsia="Trebuchet MS" w:cs="Trebuchet MS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42</Pages>
  <Words>398</Words>
  <Characters>2194</Characters>
  <TotalTime>28</TotalTime>
  <ScaleCrop>false</ScaleCrop>
  <LinksUpToDate>false</LinksUpToDate>
  <CharactersWithSpaces>2564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2026-06-27T17:56:00Z</dcterms:created>
  <dc:creator>rajpa</dc:creator>
  <cp:lastModifiedBy>rajpa</cp:lastModifiedBy>
  <dcterms:modified xsi:type="dcterms:W3CDTF">2026-06-27T18:27:33Z</dcterms:modified>
  <dc:title>Module 13 : Python Fundamentals (Theory)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2026-06-27T00:00:00Z</vt:filetime>
  </property>
  <property fmtid="{D5CDD505-2E9C-101B-9397-08002B2CF9AE}" pid="3" name="Producer">
    <vt:lpwstr>Skia/PDF m142 Google Docs Renderer</vt:lpwstr>
  </property>
  <property fmtid="{D5CDD505-2E9C-101B-9397-08002B2CF9AE}" pid="4" name="LastSaved">
    <vt:filetime>2026-06-27T00:00:00Z</vt:filetime>
  </property>
  <property fmtid="{D5CDD505-2E9C-101B-9397-08002B2CF9AE}" pid="5" name="KSOTemplateDocerSaveRecord">
    <vt:lpwstr>eyJoZGlkIjoiNDcyZWVkMjE2YjNmM2MwZTA4MzJkZWZmMzEyODJkODMifQ==</vt:lpwstr>
  </property>
  <property fmtid="{D5CDD505-2E9C-101B-9397-08002B2CF9AE}" pid="6" name="KSOProductBuildVer">
    <vt:lpwstr>1033-12.1.0.26880</vt:lpwstr>
  </property>
  <property fmtid="{D5CDD505-2E9C-101B-9397-08002B2CF9AE}" pid="7" name="ICV">
    <vt:lpwstr>A7F1FF7CAA4D456198BD935979E83B7F_12</vt:lpwstr>
  </property>
</Properties>
</file>
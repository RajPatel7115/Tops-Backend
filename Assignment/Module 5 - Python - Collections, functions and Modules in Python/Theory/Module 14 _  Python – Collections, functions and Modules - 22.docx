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268FF">
      <w:pPr>
        <w:pStyle w:val="3"/>
        <w:spacing w:before="40"/>
        <w:ind w:left="486" w:firstLine="0"/>
        <w:jc w:val="left"/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bookmarkStart w:id="0" w:name="★​Module 14 : Python – Collections, func"/>
      <w:bookmarkEnd w:id="0"/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Module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7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14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4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5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Collections,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5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functions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5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4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0000" w:themeColor="text1"/>
          <w:spacing w:val="-2"/>
          <w:sz w:val="36"/>
          <w:szCs w:val="36"/>
          <w:u w:val="single"/>
          <w14:textFill>
            <w14:solidFill>
              <w14:schemeClr w14:val="tx1"/>
            </w14:solidFill>
          </w14:textFill>
        </w:rPr>
        <w:t>Modules</w:t>
      </w:r>
    </w:p>
    <w:p w14:paraId="58F11D04">
      <w:pPr>
        <w:pStyle w:val="10"/>
        <w:spacing w:before="178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4BEAB994">
      <w:pPr>
        <w:pStyle w:val="13"/>
        <w:numPr>
          <w:ilvl w:val="0"/>
          <w:numId w:val="1"/>
        </w:numPr>
        <w:tabs>
          <w:tab w:val="left" w:pos="3830"/>
        </w:tabs>
        <w:spacing w:before="1" w:after="0" w:line="240" w:lineRule="auto"/>
        <w:ind w:left="3830" w:right="0" w:hanging="359"/>
        <w:jc w:val="left"/>
        <w:rPr>
          <w:rFonts w:hint="default" w:ascii="Segoe UI Semibold" w:hAnsi="Segoe UI Semibold" w:cs="Segoe UI Semibold"/>
          <w:b/>
          <w:i w:val="0"/>
          <w:iCs w:val="0"/>
          <w:color w:val="F79646" w:themeColor="accent6"/>
          <w:sz w:val="32"/>
          <w14:textFill>
            <w14:solidFill>
              <w14:schemeClr w14:val="accent6"/>
            </w14:solidFill>
          </w14:textFill>
        </w:rPr>
      </w:pPr>
      <w:r>
        <w:rPr>
          <w:rFonts w:hint="default" w:ascii="Segoe UI Semibold" w:hAnsi="Segoe UI Semibold" w:cs="Segoe UI Semibold"/>
          <w:b/>
          <w:i w:val="0"/>
          <w:iCs w:val="0"/>
          <w:color w:val="F79646" w:themeColor="accent6"/>
          <w:sz w:val="32"/>
          <w14:textFill>
            <w14:solidFill>
              <w14:schemeClr w14:val="accent6"/>
            </w14:solidFill>
          </w14:textFill>
        </w:rPr>
        <w:t>Accessing</w:t>
      </w:r>
      <w:r>
        <w:rPr>
          <w:rFonts w:hint="default" w:ascii="Segoe UI Semibold" w:hAnsi="Segoe UI Semibold" w:cs="Segoe UI Semibold"/>
          <w:b/>
          <w:i w:val="0"/>
          <w:iCs w:val="0"/>
          <w:color w:val="F79646" w:themeColor="accent6"/>
          <w:spacing w:val="-9"/>
          <w:sz w:val="32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F79646" w:themeColor="accent6"/>
          <w:spacing w:val="-4"/>
          <w:sz w:val="32"/>
          <w14:textFill>
            <w14:solidFill>
              <w14:schemeClr w14:val="accent6"/>
            </w14:solidFill>
          </w14:textFill>
        </w:rPr>
        <w:t>List</w:t>
      </w:r>
    </w:p>
    <w:p w14:paraId="4B854C86">
      <w:pPr>
        <w:pStyle w:val="10"/>
        <w:spacing w:before="198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7B46A966">
      <w:pPr>
        <w:pStyle w:val="4"/>
        <w:numPr>
          <w:ilvl w:val="0"/>
          <w:numId w:val="2"/>
        </w:numPr>
        <w:tabs>
          <w:tab w:val="left" w:pos="792"/>
        </w:tabs>
        <w:spacing w:before="0" w:after="0" w:line="312" w:lineRule="auto"/>
        <w:ind w:left="561" w:right="2420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  <w:color w:val="0070C0"/>
        </w:rPr>
        <w:t>Understanding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how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to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create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and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access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in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list.</w:t>
      </w:r>
      <w:r>
        <w:rPr>
          <w:rFonts w:hint="default" w:ascii="Segoe UI Semibold" w:hAnsi="Segoe UI Semibold" w:cs="Segoe UI Semibold"/>
          <w:i w:val="0"/>
          <w:iCs w:val="0"/>
        </w:rPr>
        <w:t xml:space="preserve"> </w:t>
      </w:r>
      <w:bookmarkStart w:id="1" w:name="Ans: "/>
      <w:bookmarkEnd w:id="1"/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4958B690">
      <w:pPr>
        <w:pStyle w:val="13"/>
        <w:numPr>
          <w:ilvl w:val="1"/>
          <w:numId w:val="2"/>
        </w:numPr>
        <w:tabs>
          <w:tab w:val="left" w:pos="1130"/>
        </w:tabs>
        <w:spacing w:before="0" w:after="0" w:line="240" w:lineRule="auto"/>
        <w:ind w:left="1130" w:right="0" w:hanging="359"/>
        <w:jc w:val="left"/>
        <w:rPr>
          <w:rFonts w:hint="default" w:ascii="Segoe UI Semibold" w:hAnsi="Segoe UI Semibold" w:cs="Segoe UI Semibold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i w:val="0"/>
          <w:iCs w:val="0"/>
          <w:sz w:val="34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18"/>
          <w:sz w:val="3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3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7"/>
          <w:sz w:val="3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34"/>
        </w:rPr>
        <w:t>List</w:t>
      </w:r>
    </w:p>
    <w:p w14:paraId="0B8132A3">
      <w:pPr>
        <w:pStyle w:val="13"/>
        <w:numPr>
          <w:ilvl w:val="0"/>
          <w:numId w:val="3"/>
        </w:numPr>
        <w:tabs>
          <w:tab w:val="left" w:pos="1131"/>
        </w:tabs>
        <w:spacing w:before="123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ordered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collection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items,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which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type.</w:t>
      </w:r>
    </w:p>
    <w:p w14:paraId="256AA14E">
      <w:pPr>
        <w:pStyle w:val="13"/>
        <w:numPr>
          <w:ilvl w:val="0"/>
          <w:numId w:val="3"/>
        </w:numPr>
        <w:tabs>
          <w:tab w:val="left" w:pos="1131"/>
        </w:tabs>
        <w:spacing w:before="86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placing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items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inside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square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brackets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[]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separated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commas.</w:t>
      </w:r>
    </w:p>
    <w:p w14:paraId="54EAD383">
      <w:pPr>
        <w:pStyle w:val="13"/>
        <w:numPr>
          <w:ilvl w:val="0"/>
          <w:numId w:val="3"/>
        </w:numPr>
        <w:tabs>
          <w:tab w:val="left" w:pos="1131"/>
        </w:tabs>
        <w:spacing w:before="87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2" w:name="●​Example: "/>
      <w:bookmarkEnd w:id="2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1EFAD52D">
      <w:pPr>
        <w:pStyle w:val="10"/>
        <w:spacing w:before="173"/>
        <w:rPr>
          <w:rFonts w:hint="default" w:ascii="Segoe UI Semibold" w:hAnsi="Segoe UI Semibold" w:cs="Segoe UI Semibold"/>
          <w:i w:val="0"/>
          <w:iCs w:val="0"/>
        </w:rPr>
      </w:pPr>
    </w:p>
    <w:p w14:paraId="5C15B6DD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9F2CAB8">
      <w:pPr>
        <w:pStyle w:val="10"/>
        <w:spacing w:before="133" w:line="362" w:lineRule="auto"/>
        <w:ind w:left="981" w:right="4404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fruits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'cherry'] numbers = [1, 2, 3, 4, 5]</w:t>
      </w:r>
    </w:p>
    <w:p w14:paraId="2FBBB800">
      <w:pPr>
        <w:pStyle w:val="10"/>
        <w:spacing w:before="2" w:line="362" w:lineRule="auto"/>
        <w:ind w:left="981" w:right="4404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mixed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'apple',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3.14,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True] empty_list = []</w:t>
      </w:r>
    </w:p>
    <w:p w14:paraId="05285B84">
      <w:pPr>
        <w:pStyle w:val="10"/>
        <w:spacing w:before="73"/>
        <w:rPr>
          <w:rFonts w:hint="default" w:ascii="Segoe UI Semibold" w:hAnsi="Segoe UI Semibold" w:cs="Segoe UI Semibold"/>
          <w:i w:val="0"/>
          <w:iCs w:val="0"/>
        </w:rPr>
      </w:pPr>
    </w:p>
    <w:p w14:paraId="54A260D8">
      <w:pPr>
        <w:pStyle w:val="13"/>
        <w:numPr>
          <w:ilvl w:val="0"/>
          <w:numId w:val="4"/>
        </w:numPr>
        <w:tabs>
          <w:tab w:val="left" w:pos="996"/>
        </w:tabs>
        <w:spacing w:before="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34"/>
        </w:rPr>
      </w:pPr>
      <w:r>
        <w:rPr>
          <w:rFonts w:hint="default" w:ascii="Segoe UI Semibold" w:hAnsi="Segoe UI Semibold" w:cs="Segoe UI Semibold"/>
          <w:i w:val="0"/>
          <w:iCs w:val="0"/>
          <w:sz w:val="34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21"/>
          <w:sz w:val="3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3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20"/>
          <w:sz w:val="3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34"/>
        </w:rPr>
        <w:t>Elements</w:t>
      </w:r>
    </w:p>
    <w:p w14:paraId="551B9441">
      <w:pPr>
        <w:pStyle w:val="13"/>
        <w:numPr>
          <w:ilvl w:val="1"/>
          <w:numId w:val="4"/>
        </w:numPr>
        <w:tabs>
          <w:tab w:val="left" w:pos="1131"/>
        </w:tabs>
        <w:spacing w:before="112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their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(position).</w:t>
      </w:r>
    </w:p>
    <w:p w14:paraId="44CF1EAD">
      <w:pPr>
        <w:pStyle w:val="13"/>
        <w:numPr>
          <w:ilvl w:val="1"/>
          <w:numId w:val="4"/>
        </w:numPr>
        <w:tabs>
          <w:tab w:val="left" w:pos="1131"/>
        </w:tabs>
        <w:spacing w:before="86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starts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0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67"/>
          <w:sz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ﬁrst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item.</w:t>
      </w:r>
    </w:p>
    <w:p w14:paraId="5002D10B">
      <w:pPr>
        <w:pStyle w:val="13"/>
        <w:numPr>
          <w:ilvl w:val="1"/>
          <w:numId w:val="4"/>
        </w:numPr>
        <w:tabs>
          <w:tab w:val="left" w:pos="1131"/>
        </w:tabs>
        <w:spacing w:before="88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indices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end,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-1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67"/>
          <w:sz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element.</w:t>
      </w:r>
    </w:p>
    <w:p w14:paraId="72BEEDE7">
      <w:pPr>
        <w:pStyle w:val="13"/>
        <w:numPr>
          <w:ilvl w:val="1"/>
          <w:numId w:val="4"/>
        </w:numPr>
        <w:tabs>
          <w:tab w:val="left" w:pos="1131"/>
        </w:tabs>
        <w:spacing w:before="87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3" w:name="●​Example: "/>
      <w:bookmarkEnd w:id="3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785EAC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6D364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fruits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4D41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82061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(fruits[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apple (first element) </w:t>
      </w:r>
    </w:p>
    <w:p w14:paraId="69FF0C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(fruits[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banana (second element) </w:t>
      </w:r>
    </w:p>
    <w:p w14:paraId="348D1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(fruits[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Outputs: cherry (last element)</w:t>
      </w:r>
    </w:p>
    <w:p w14:paraId="6C0EBB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7311CFB7">
      <w:pPr>
        <w:pStyle w:val="13"/>
        <w:numPr>
          <w:ilvl w:val="0"/>
          <w:numId w:val="0"/>
        </w:numPr>
        <w:tabs>
          <w:tab w:val="left" w:pos="793"/>
        </w:tabs>
        <w:spacing w:before="80" w:after="0" w:line="240" w:lineRule="auto"/>
        <w:ind w:right="0" w:rightChars="0"/>
        <w:jc w:val="left"/>
        <w:rPr>
          <w:rFonts w:hint="default" w:ascii="Segoe UI Semibold" w:hAnsi="Segoe UI Semibold" w:cs="Segoe UI Semibold"/>
          <w:i w:val="0"/>
          <w:iCs w:val="0"/>
          <w:w w:val="110"/>
          <w:sz w:val="24"/>
        </w:rPr>
      </w:pPr>
    </w:p>
    <w:p w14:paraId="4FF8F9DF">
      <w:pPr>
        <w:pStyle w:val="13"/>
        <w:numPr>
          <w:ilvl w:val="0"/>
          <w:numId w:val="2"/>
        </w:numPr>
        <w:tabs>
          <w:tab w:val="left" w:pos="793"/>
        </w:tabs>
        <w:spacing w:before="80" w:after="0" w:line="240" w:lineRule="auto"/>
        <w:ind w:left="793" w:leftChars="0" w:right="0" w:rightChars="0" w:hanging="232" w:firstLineChars="0"/>
        <w:jc w:val="left"/>
        <w:rPr>
          <w:rFonts w:hint="default" w:ascii="Segoe UI Semibold" w:hAnsi="Segoe UI Semibold" w:cs="Segoe UI Semibold"/>
          <w:b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Indexing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in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5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Lists: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Positive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5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and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Negative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5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Indexing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w w:val="110"/>
          <w:sz w:val="28"/>
        </w:rPr>
        <w:t>in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5"/>
          <w:w w:val="110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2"/>
          <w:w w:val="110"/>
          <w:sz w:val="28"/>
        </w:rPr>
        <w:t>Python</w:t>
      </w:r>
    </w:p>
    <w:p w14:paraId="0062CEDC">
      <w:pPr>
        <w:pStyle w:val="4"/>
        <w:spacing w:before="101"/>
        <w:ind w:left="561"/>
        <w:rPr>
          <w:rFonts w:hint="default" w:ascii="Segoe UI Semibold" w:hAnsi="Segoe UI Semibold" w:cs="Segoe UI Semibold"/>
          <w:i w:val="0"/>
          <w:iCs w:val="0"/>
        </w:rPr>
      </w:pPr>
      <w:bookmarkStart w:id="4" w:name="Ans: "/>
      <w:bookmarkEnd w:id="4"/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EBDC3AF">
      <w:pPr>
        <w:pStyle w:val="10"/>
        <w:spacing w:before="53"/>
        <w:rPr>
          <w:rFonts w:hint="default" w:ascii="Segoe UI Semibold" w:hAnsi="Segoe UI Semibold" w:cs="Segoe UI Semibold"/>
          <w:b/>
          <w:i w:val="0"/>
          <w:iCs w:val="0"/>
          <w:sz w:val="28"/>
        </w:rPr>
      </w:pPr>
    </w:p>
    <w:p w14:paraId="0CDBB0BF">
      <w:pPr>
        <w:pStyle w:val="7"/>
        <w:numPr>
          <w:ilvl w:val="1"/>
          <w:numId w:val="2"/>
        </w:numPr>
        <w:tabs>
          <w:tab w:val="left" w:pos="269"/>
        </w:tabs>
        <w:spacing w:before="0" w:after="0" w:line="240" w:lineRule="auto"/>
        <w:ind w:left="269" w:right="8219" w:hanging="269"/>
        <w:jc w:val="right"/>
        <w:rPr>
          <w:rFonts w:hint="default" w:ascii="Segoe UI Semibold" w:hAnsi="Segoe UI Semibold" w:cs="Segoe UI Semibold"/>
          <w:b w:val="0"/>
          <w:i w:val="0"/>
          <w:iCs w:val="0"/>
        </w:rPr>
      </w:pPr>
      <w:bookmarkStart w:id="5" w:name="❖​Positive Indexing: "/>
      <w:bookmarkEnd w:id="5"/>
      <w:r>
        <w:rPr>
          <w:rFonts w:hint="default" w:ascii="Segoe UI Semibold" w:hAnsi="Segoe UI Semibold" w:cs="Segoe UI Semibold"/>
          <w:i w:val="0"/>
          <w:iCs w:val="0"/>
          <w:w w:val="110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3"/>
          <w:w w:val="1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</w:rPr>
        <w:t>Indexing:</w:t>
      </w:r>
    </w:p>
    <w:p w14:paraId="42381C36">
      <w:pPr>
        <w:pStyle w:val="13"/>
        <w:numPr>
          <w:ilvl w:val="2"/>
          <w:numId w:val="2"/>
        </w:numPr>
        <w:tabs>
          <w:tab w:val="left" w:pos="1280"/>
        </w:tabs>
        <w:spacing w:before="67" w:after="0" w:line="240" w:lineRule="auto"/>
        <w:ind w:left="128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starts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beginning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list.</w:t>
      </w:r>
    </w:p>
    <w:p w14:paraId="36D5FEE7">
      <w:pPr>
        <w:pStyle w:val="13"/>
        <w:numPr>
          <w:ilvl w:val="2"/>
          <w:numId w:val="2"/>
        </w:numPr>
        <w:tabs>
          <w:tab w:val="left" w:pos="1280"/>
        </w:tabs>
        <w:spacing w:before="67" w:after="0" w:line="240" w:lineRule="auto"/>
        <w:ind w:left="128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ﬁrst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has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0,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second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has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so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on.</w:t>
      </w:r>
    </w:p>
    <w:p w14:paraId="209E1CAF">
      <w:pPr>
        <w:pStyle w:val="13"/>
        <w:numPr>
          <w:ilvl w:val="2"/>
          <w:numId w:val="2"/>
        </w:numPr>
        <w:tabs>
          <w:tab w:val="left" w:pos="1280"/>
        </w:tabs>
        <w:spacing w:before="67" w:after="0" w:line="240" w:lineRule="auto"/>
        <w:ind w:left="128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integers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left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right.</w:t>
      </w:r>
    </w:p>
    <w:p w14:paraId="68B59A26">
      <w:pPr>
        <w:pStyle w:val="10"/>
        <w:spacing w:before="165"/>
        <w:rPr>
          <w:rFonts w:hint="default" w:ascii="Segoe UI Semibold" w:hAnsi="Segoe UI Semibold" w:cs="Segoe UI Semibold"/>
          <w:i w:val="0"/>
          <w:iCs w:val="0"/>
        </w:rPr>
      </w:pPr>
    </w:p>
    <w:p w14:paraId="795DFDAC">
      <w:pPr>
        <w:spacing w:before="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6" w:name="Example: "/>
      <w:bookmarkEnd w:id="6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7E01FD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E39E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'elderberry'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</w:p>
    <w:p w14:paraId="4CE23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AFCF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apple (first element) </w:t>
      </w:r>
    </w:p>
    <w:p w14:paraId="7A532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cherry (third element) </w:t>
      </w:r>
    </w:p>
    <w:p w14:paraId="3AA6C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Outputs: elderberry (fifth element)</w:t>
      </w:r>
    </w:p>
    <w:p w14:paraId="30269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52CEDD22">
      <w:pPr>
        <w:keepNext w:val="0"/>
        <w:keepLines w:val="0"/>
        <w:widowControl/>
        <w:suppressLineNumbers w:val="0"/>
        <w:jc w:val="left"/>
      </w:pPr>
    </w:p>
    <w:p w14:paraId="65DA836A">
      <w:pPr>
        <w:pStyle w:val="10"/>
        <w:spacing w:before="99"/>
        <w:rPr>
          <w:rFonts w:hint="default" w:ascii="Segoe UI Semibold" w:hAnsi="Segoe UI Semibold" w:cs="Segoe UI Semibold"/>
          <w:i w:val="0"/>
          <w:iCs w:val="0"/>
        </w:rPr>
      </w:pPr>
    </w:p>
    <w:p w14:paraId="6592F314">
      <w:pPr>
        <w:pStyle w:val="7"/>
        <w:numPr>
          <w:ilvl w:val="0"/>
          <w:numId w:val="5"/>
        </w:numPr>
        <w:tabs>
          <w:tab w:val="left" w:pos="359"/>
        </w:tabs>
        <w:spacing w:before="0" w:after="0" w:line="240" w:lineRule="auto"/>
        <w:ind w:left="359" w:right="8268" w:hanging="359"/>
        <w:jc w:val="right"/>
        <w:rPr>
          <w:rFonts w:hint="default" w:ascii="Segoe UI Semibold" w:hAnsi="Segoe UI Semibold" w:cs="Segoe UI Semibold"/>
          <w:i w:val="0"/>
          <w:iCs w:val="0"/>
        </w:rPr>
      </w:pPr>
      <w:bookmarkStart w:id="7" w:name="❖​Negative Indexing: "/>
      <w:bookmarkEnd w:id="7"/>
      <w:r>
        <w:rPr>
          <w:rFonts w:hint="default" w:ascii="Segoe UI Semibold" w:hAnsi="Segoe UI Semibold" w:cs="Segoe UI Semibold"/>
          <w:i w:val="0"/>
          <w:iCs w:val="0"/>
          <w:w w:val="110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2"/>
          <w:w w:val="1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</w:rPr>
        <w:t>Indexing:</w:t>
      </w:r>
    </w:p>
    <w:p w14:paraId="081229CF">
      <w:pPr>
        <w:pStyle w:val="13"/>
        <w:numPr>
          <w:ilvl w:val="1"/>
          <w:numId w:val="5"/>
        </w:numPr>
        <w:tabs>
          <w:tab w:val="left" w:pos="1280"/>
        </w:tabs>
        <w:spacing w:before="137" w:after="0" w:line="240" w:lineRule="auto"/>
        <w:ind w:left="1280" w:right="0" w:hanging="284"/>
        <w:jc w:val="left"/>
        <w:rPr>
          <w:rFonts w:hint="default" w:ascii="Segoe UI Semibold" w:hAnsi="Segoe UI Semibold" w:cs="Segoe UI Semibold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starts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end of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list.</w:t>
      </w:r>
    </w:p>
    <w:p w14:paraId="35A9F342">
      <w:pPr>
        <w:pStyle w:val="13"/>
        <w:numPr>
          <w:ilvl w:val="1"/>
          <w:numId w:val="5"/>
        </w:numPr>
        <w:tabs>
          <w:tab w:val="left" w:pos="1280"/>
        </w:tabs>
        <w:spacing w:before="142" w:after="0" w:line="240" w:lineRule="auto"/>
        <w:ind w:left="1280" w:right="0" w:hanging="284"/>
        <w:jc w:val="left"/>
        <w:rPr>
          <w:rFonts w:hint="default" w:ascii="Segoe UI Semibold" w:hAnsi="Segoe UI Semibold" w:cs="Segoe UI Semibold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has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-1,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second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has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-2,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>etc.</w:t>
      </w:r>
    </w:p>
    <w:p w14:paraId="1028FD37">
      <w:pPr>
        <w:pStyle w:val="13"/>
        <w:numPr>
          <w:ilvl w:val="1"/>
          <w:numId w:val="5"/>
        </w:numPr>
        <w:tabs>
          <w:tab w:val="left" w:pos="1280"/>
        </w:tabs>
        <w:spacing w:before="142" w:after="0" w:line="240" w:lineRule="auto"/>
        <w:ind w:left="1280" w:right="0" w:hanging="284"/>
        <w:jc w:val="left"/>
        <w:rPr>
          <w:rFonts w:hint="default" w:ascii="Segoe UI Semibold" w:hAnsi="Segoe UI Semibold" w:cs="Segoe UI Semibold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integers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</w:rPr>
        <w:t>elements from right to left.</w:t>
      </w:r>
    </w:p>
    <w:p w14:paraId="01D2D41E">
      <w:pPr>
        <w:pStyle w:val="10"/>
        <w:spacing w:before="228"/>
        <w:rPr>
          <w:rFonts w:hint="default" w:ascii="Segoe UI Semibold" w:hAnsi="Segoe UI Semibold" w:cs="Segoe UI Semibold"/>
          <w:i w:val="0"/>
          <w:iCs w:val="0"/>
        </w:rPr>
      </w:pPr>
    </w:p>
    <w:p w14:paraId="7C66740D">
      <w:pPr>
        <w:spacing w:before="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  <w:bookmarkStart w:id="8" w:name="Example: "/>
      <w:bookmarkEnd w:id="8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206A25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7EDC9D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'elderberry'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</w:p>
    <w:p w14:paraId="25C186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615B15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elderberry (last element) </w:t>
      </w:r>
    </w:p>
    <w:p w14:paraId="2781BD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85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Outputs: cherry (third last element) </w:t>
      </w:r>
    </w:p>
    <w:p w14:paraId="139CA5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Outputs: apple (fifth last element, the first)</w:t>
      </w:r>
    </w:p>
    <w:p w14:paraId="3BDB45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0DEB593D">
      <w:pPr>
        <w:spacing w:before="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</w:p>
    <w:p w14:paraId="36DE71C3">
      <w:pPr>
        <w:pStyle w:val="10"/>
        <w:spacing w:before="218"/>
        <w:rPr>
          <w:rFonts w:hint="default" w:ascii="Segoe UI Semibold" w:hAnsi="Segoe UI Semibold" w:cs="Segoe UI Semibold"/>
          <w:i w:val="0"/>
          <w:iCs w:val="0"/>
        </w:rPr>
      </w:pPr>
    </w:p>
    <w:p w14:paraId="13AB082C">
      <w:pPr>
        <w:pStyle w:val="7"/>
        <w:numPr>
          <w:ilvl w:val="0"/>
          <w:numId w:val="6"/>
        </w:numPr>
        <w:tabs>
          <w:tab w:val="left" w:pos="284"/>
        </w:tabs>
        <w:spacing w:before="0" w:after="0" w:line="240" w:lineRule="auto"/>
        <w:ind w:left="284" w:right="8291" w:hanging="284"/>
        <w:jc w:val="right"/>
        <w:rPr>
          <w:rFonts w:hint="default" w:ascii="Segoe UI Semibold" w:hAnsi="Segoe UI Semibold" w:cs="Segoe UI Semibold"/>
          <w:i w:val="0"/>
          <w:iCs w:val="0"/>
        </w:rPr>
      </w:pPr>
      <w:bookmarkStart w:id="9" w:name="❖​Important Notes: "/>
      <w:bookmarkEnd w:id="9"/>
      <w:r>
        <w:rPr>
          <w:rFonts w:hint="default" w:ascii="Segoe UI Semibold" w:hAnsi="Segoe UI Semibold" w:cs="Segoe UI Semibold"/>
          <w:i w:val="0"/>
          <w:iCs w:val="0"/>
          <w:w w:val="110"/>
        </w:rPr>
        <w:t>Important</w:t>
      </w:r>
      <w:r>
        <w:rPr>
          <w:rFonts w:hint="default" w:ascii="Segoe UI Semibold" w:hAnsi="Segoe UI Semibold" w:cs="Segoe UI Semibold"/>
          <w:i w:val="0"/>
          <w:iCs w:val="0"/>
          <w:spacing w:val="2"/>
          <w:w w:val="1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</w:rPr>
        <w:t>Notes:</w:t>
      </w:r>
    </w:p>
    <w:p w14:paraId="6C407195">
      <w:pPr>
        <w:pStyle w:val="13"/>
        <w:numPr>
          <w:ilvl w:val="0"/>
          <w:numId w:val="7"/>
        </w:numPr>
        <w:tabs>
          <w:tab w:val="left" w:pos="995"/>
        </w:tabs>
        <w:spacing w:before="79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indexes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17"/>
          <w:sz w:val="24"/>
        </w:rPr>
        <w:drawing>
          <wp:inline distT="0" distB="0" distL="0" distR="0">
            <wp:extent cx="104775" cy="825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ard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starting</w:t>
      </w:r>
      <w:r>
        <w:rPr>
          <w:rFonts w:hint="default" w:ascii="Segoe UI Semibold" w:hAnsi="Segoe UI Semibold" w:cs="Segoe UI Semibold"/>
          <w:i w:val="0"/>
          <w:iCs w:val="0"/>
          <w:spacing w:val="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14"/>
          <w:sz w:val="24"/>
        </w:rPr>
        <w:drawing>
          <wp:inline distT="0" distB="0" distL="0" distR="0">
            <wp:extent cx="104775" cy="825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ith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0.</w:t>
      </w:r>
    </w:p>
    <w:p w14:paraId="72D30D40">
      <w:pPr>
        <w:pStyle w:val="13"/>
        <w:numPr>
          <w:ilvl w:val="0"/>
          <w:numId w:val="7"/>
        </w:numPr>
        <w:tabs>
          <w:tab w:val="left" w:pos="995"/>
        </w:tabs>
        <w:spacing w:before="86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back</w:t>
      </w:r>
      <w:r>
        <w:rPr>
          <w:rFonts w:hint="default" w:ascii="Segoe UI Semibold" w:hAnsi="Segoe UI Semibold" w:cs="Segoe UI Semibold"/>
          <w:i w:val="0"/>
          <w:iCs w:val="0"/>
          <w:spacing w:val="15"/>
          <w:sz w:val="24"/>
        </w:rPr>
        <w:drawing>
          <wp:inline distT="0" distB="0" distL="0" distR="0">
            <wp:extent cx="104775" cy="825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ard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starting</w:t>
      </w:r>
      <w:r>
        <w:rPr>
          <w:rFonts w:hint="default" w:ascii="Segoe UI Semibold" w:hAnsi="Segoe UI Semibold" w:cs="Segoe UI Semibold"/>
          <w:i w:val="0"/>
          <w:iCs w:val="0"/>
          <w:spacing w:val="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14"/>
          <w:sz w:val="24"/>
        </w:rPr>
        <w:drawing>
          <wp:inline distT="0" distB="0" distL="0" distR="0">
            <wp:extent cx="104775" cy="825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-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>1.</w:t>
      </w:r>
    </w:p>
    <w:p w14:paraId="61295778">
      <w:pPr>
        <w:pStyle w:val="13"/>
        <w:numPr>
          <w:ilvl w:val="0"/>
          <w:numId w:val="7"/>
        </w:numPr>
        <w:tabs>
          <w:tab w:val="left" w:pos="996"/>
        </w:tabs>
        <w:spacing w:before="87" w:after="0" w:line="312" w:lineRule="auto"/>
        <w:ind w:left="996" w:right="354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Trying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an index out of range (e.g., fruits[10]</w:t>
      </w:r>
      <w:r>
        <w:rPr>
          <w:rFonts w:hint="default" w:ascii="Segoe UI Semibold" w:hAnsi="Segoe UI Semibold" w:cs="Segoe UI Semibold"/>
          <w:i w:val="0"/>
          <w:iCs w:val="0"/>
          <w:spacing w:val="-8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or fruits[-6]</w:t>
      </w:r>
      <w:r>
        <w:rPr>
          <w:rFonts w:hint="default" w:ascii="Segoe UI Semibold" w:hAnsi="Segoe UI Semibold" w:cs="Segoe UI Semibold"/>
          <w:i w:val="0"/>
          <w:iCs w:val="0"/>
          <w:spacing w:val="-8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for this 5-element list) raises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 IndexError.</w:t>
      </w:r>
    </w:p>
    <w:p w14:paraId="17C9802F">
      <w:pPr>
        <w:pStyle w:val="13"/>
        <w:numPr>
          <w:ilvl w:val="0"/>
          <w:numId w:val="7"/>
        </w:numPr>
        <w:tabs>
          <w:tab w:val="left" w:pos="995"/>
        </w:tabs>
        <w:spacing w:before="7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helpful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near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14"/>
          <w:sz w:val="24"/>
        </w:rPr>
        <w:drawing>
          <wp:inline distT="0" distB="0" distL="0" distR="0">
            <wp:extent cx="104775" cy="8255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ithout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kno</w:t>
      </w:r>
      <w:r>
        <w:rPr>
          <w:rFonts w:hint="default" w:ascii="Segoe UI Semibold" w:hAnsi="Segoe UI Semibold" w:cs="Segoe UI Semibold"/>
          <w:i w:val="0"/>
          <w:iCs w:val="0"/>
          <w:spacing w:val="15"/>
          <w:sz w:val="24"/>
        </w:rPr>
        <w:drawing>
          <wp:inline distT="0" distB="0" distL="0" distR="0">
            <wp:extent cx="104775" cy="825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ing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length</w:t>
      </w:r>
    </w:p>
    <w:p w14:paraId="3E7BBFA6">
      <w:pPr>
        <w:pStyle w:val="13"/>
        <w:numPr>
          <w:ilvl w:val="0"/>
          <w:numId w:val="0"/>
        </w:numPr>
        <w:tabs>
          <w:tab w:val="left" w:pos="995"/>
        </w:tabs>
        <w:spacing w:before="7" w:after="0" w:line="240" w:lineRule="auto"/>
        <w:ind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</w:p>
    <w:p w14:paraId="7D30F520">
      <w:pPr>
        <w:pStyle w:val="4"/>
        <w:numPr>
          <w:ilvl w:val="0"/>
          <w:numId w:val="2"/>
        </w:numPr>
        <w:tabs>
          <w:tab w:val="left" w:pos="792"/>
        </w:tabs>
        <w:spacing w:before="80" w:after="0" w:line="312" w:lineRule="auto"/>
        <w:ind w:left="561" w:right="4333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bookmarkStart w:id="10" w:name=" "/>
      <w:bookmarkEnd w:id="10"/>
      <w:bookmarkStart w:id="11" w:name=" "/>
      <w:bookmarkEnd w:id="11"/>
      <w:bookmarkStart w:id="12" w:name=" "/>
      <w:bookmarkEnd w:id="12"/>
      <w:bookmarkStart w:id="13" w:name=" "/>
      <w:bookmarkEnd w:id="13"/>
      <w:r>
        <w:rPr>
          <w:rFonts w:hint="default" w:ascii="Segoe UI Semibold" w:hAnsi="Segoe UI Semibold" w:cs="Segoe UI Semibold"/>
          <w:i w:val="0"/>
          <w:iCs w:val="0"/>
          <w:color w:val="0070C0"/>
        </w:rPr>
        <w:t>Slicing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list: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range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of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elements.</w:t>
      </w:r>
      <w:r>
        <w:rPr>
          <w:rFonts w:hint="default" w:ascii="Segoe UI Semibold" w:hAnsi="Segoe UI Semibold" w:cs="Segoe UI Semibold"/>
          <w:i w:val="0"/>
          <w:iCs w:val="0"/>
        </w:rPr>
        <w:t xml:space="preserve"> </w:t>
      </w:r>
      <w:bookmarkStart w:id="14" w:name="Ans: "/>
      <w:bookmarkEnd w:id="14"/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45C109C">
      <w:pPr>
        <w:pStyle w:val="10"/>
        <w:spacing w:before="34" w:line="374" w:lineRule="auto"/>
        <w:ind w:left="711" w:firstLine="581"/>
        <w:rPr>
          <w:rFonts w:hint="default" w:ascii="Segoe UI Semibold" w:hAnsi="Segoe UI Semibold" w:cs="Segoe UI Semibold"/>
          <w:i w:val="0"/>
          <w:iCs w:val="0"/>
        </w:rPr>
      </w:pPr>
      <w:bookmarkStart w:id="15" w:name=" ​​    Slicing a List: Accessing a Range"/>
      <w:bookmarkEnd w:id="15"/>
      <w:r>
        <w:rPr>
          <w:rFonts w:hint="default" w:ascii="Segoe UI Semibold" w:hAnsi="Segoe UI Semibold" w:cs="Segoe UI Semibold"/>
          <w:b/>
          <w:i w:val="0"/>
          <w:iCs w:val="0"/>
        </w:rPr>
        <w:t>Slicing</w:t>
      </w:r>
      <w:r>
        <w:rPr>
          <w:rFonts w:hint="default" w:ascii="Segoe UI Semibold" w:hAnsi="Segoe UI Semibold" w:cs="Segoe UI Semibold"/>
          <w:b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</w:rPr>
        <w:t>a</w:t>
      </w:r>
      <w:r>
        <w:rPr>
          <w:rFonts w:hint="default" w:ascii="Segoe UI Semibold" w:hAnsi="Segoe UI Semibold" w:cs="Segoe UI Semibold"/>
          <w:b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</w:rPr>
        <w:t>: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Range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.Python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allows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 access a sub-range (subset) of elements from a list using the syntax:</w:t>
      </w:r>
    </w:p>
    <w:p w14:paraId="6F26961A">
      <w:pPr>
        <w:spacing w:before="0" w:line="328" w:lineRule="exact"/>
        <w:ind w:left="3141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color w:val="0070C0"/>
          <w:sz w:val="30"/>
        </w:rPr>
      </w:pP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2"/>
          <w:sz w:val="30"/>
        </w:rPr>
        <w:t>list[start:end:step]</w:t>
      </w:r>
    </w:p>
    <w:p w14:paraId="2397CA40">
      <w:pPr>
        <w:pStyle w:val="13"/>
        <w:numPr>
          <w:ilvl w:val="0"/>
          <w:numId w:val="8"/>
        </w:numPr>
        <w:tabs>
          <w:tab w:val="left" w:pos="995"/>
        </w:tabs>
        <w:spacing w:before="173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start: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Starting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(inclusive)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slice.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0.</w:t>
      </w:r>
    </w:p>
    <w:p w14:paraId="31ED7626">
      <w:pPr>
        <w:pStyle w:val="13"/>
        <w:numPr>
          <w:ilvl w:val="0"/>
          <w:numId w:val="8"/>
        </w:numPr>
        <w:tabs>
          <w:tab w:val="left" w:pos="995"/>
        </w:tabs>
        <w:spacing w:before="144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end: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(exclusive)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slice.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length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45A6AA78">
      <w:pPr>
        <w:pStyle w:val="13"/>
        <w:numPr>
          <w:ilvl w:val="0"/>
          <w:numId w:val="8"/>
        </w:numPr>
        <w:tabs>
          <w:tab w:val="left" w:pos="995"/>
        </w:tabs>
        <w:spacing w:before="144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step: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Step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size,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selects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every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element.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1.</w:t>
      </w:r>
    </w:p>
    <w:p w14:paraId="63F98CB8">
      <w:pPr>
        <w:pStyle w:val="2"/>
        <w:spacing w:before="205"/>
        <w:rPr>
          <w:rFonts w:hint="default" w:ascii="Segoe UI Semibold" w:hAnsi="Segoe UI Semibold" w:cs="Segoe UI Semibold"/>
          <w:i w:val="0"/>
          <w:iCs w:val="0"/>
        </w:rPr>
      </w:pPr>
      <w:bookmarkStart w:id="16" w:name="Examples: "/>
      <w:bookmarkEnd w:id="16"/>
      <w:r>
        <w:rPr>
          <w:rFonts w:hint="default" w:ascii="Segoe UI Semibold" w:hAnsi="Segoe UI Semibold" w:cs="Segoe UI Semibold"/>
          <w:i w:val="0"/>
          <w:iCs w:val="0"/>
          <w:spacing w:val="-2"/>
        </w:rPr>
        <w:t>Examples:</w:t>
      </w:r>
    </w:p>
    <w:p w14:paraId="5CE9E840">
      <w:pPr>
        <w:pStyle w:val="10"/>
        <w:spacing w:before="5"/>
        <w:rPr>
          <w:rFonts w:hint="default" w:ascii="Segoe UI Semibold" w:hAnsi="Segoe UI Semibold" w:cs="Segoe UI Semibold"/>
          <w:b/>
          <w:i w:val="0"/>
          <w:iCs w:val="0"/>
          <w:sz w:val="34"/>
        </w:rPr>
      </w:pPr>
    </w:p>
    <w:p w14:paraId="3224C9E4">
      <w:pPr>
        <w:pStyle w:val="6"/>
        <w:ind w:left="846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1CE680B">
      <w:pPr>
        <w:pStyle w:val="10"/>
        <w:spacing w:before="133" w:line="362" w:lineRule="auto"/>
        <w:ind w:left="846" w:hanging="28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fruits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'date',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'elderberry',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'fig',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'grape']</w:t>
      </w:r>
    </w:p>
    <w:p w14:paraId="310E62CA">
      <w:pPr>
        <w:pStyle w:val="10"/>
        <w:spacing w:before="100"/>
        <w:rPr>
          <w:rFonts w:hint="default" w:ascii="Segoe UI Semibold" w:hAnsi="Segoe UI Semibold" w:cs="Segoe UI Semibold"/>
          <w:i w:val="0"/>
          <w:iCs w:val="0"/>
        </w:rPr>
      </w:pPr>
    </w:p>
    <w:p w14:paraId="4D5DFD34">
      <w:pPr>
        <w:spacing w:before="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4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(elements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0"/>
          <w:sz w:val="24"/>
        </w:rPr>
        <w:t>3)</w:t>
      </w:r>
    </w:p>
    <w:p w14:paraId="5B61D1B4">
      <w:pPr>
        <w:pStyle w:val="6"/>
        <w:spacing w:before="162"/>
        <w:ind w:left="128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print(fruits[1:4])</w:t>
      </w:r>
    </w:p>
    <w:p w14:paraId="3ADC0348">
      <w:pPr>
        <w:spacing w:before="98"/>
        <w:ind w:left="84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['banana',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5"/>
          <w:sz w:val="24"/>
        </w:rPr>
        <w:t>'date']</w:t>
      </w:r>
    </w:p>
    <w:p w14:paraId="5E344905">
      <w:pPr>
        <w:pStyle w:val="10"/>
        <w:spacing w:before="103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234950</wp:posOffset>
                </wp:positionV>
                <wp:extent cx="64135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5pt;margin-top:18.5pt;height:0.1pt;width:505pt;mso-position-horizontal-relative:page;mso-wrap-distance-bottom:0pt;mso-wrap-distance-top:0pt;z-index:-251655168;mso-width-relative:page;mso-height-relative:page;" filled="f" stroked="t" coordsize="6413500,1" o:gfxdata="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7Vtq7XAAAACQEAAA8AAAAAAAAA&#10;AQAgAAAAIgAAAGRycy9kb3ducmV2LnhtbFBLAQIUABQAAAAIAIdO4kCxeVvQ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A89839">
      <w:pPr>
        <w:spacing w:before="217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3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3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3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0"/>
          <w:sz w:val="24"/>
        </w:rPr>
        <w:t>end</w:t>
      </w:r>
    </w:p>
    <w:p w14:paraId="3863D39D">
      <w:pPr>
        <w:pStyle w:val="6"/>
        <w:spacing w:before="161"/>
        <w:ind w:left="1269" w:firstLine="0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print(fruits[3:])</w:t>
      </w:r>
    </w:p>
    <w:p w14:paraId="763636C3">
      <w:pPr>
        <w:pStyle w:val="6"/>
        <w:spacing w:before="161"/>
        <w:ind w:left="0" w:leftChars="0" w:firstLine="0" w:firstLineChars="0"/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</w:pPr>
    </w:p>
    <w:p w14:paraId="10F950BB">
      <w:pPr>
        <w:spacing w:before="99"/>
        <w:ind w:left="71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54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['date',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'elderberry',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40"/>
          <w:sz w:val="24"/>
        </w:rPr>
        <w:t>'fig',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20"/>
          <w:sz w:val="24"/>
        </w:rPr>
        <w:t>'grape']</w:t>
      </w:r>
    </w:p>
    <w:p w14:paraId="7708479C">
      <w:pPr>
        <w:pStyle w:val="10"/>
        <w:spacing w:before="110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239395</wp:posOffset>
                </wp:positionV>
                <wp:extent cx="64135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45pt;margin-top:18.85pt;height:0.1pt;width:505pt;mso-position-horizontal-relative:page;mso-wrap-distance-bottom:0pt;mso-wrap-distance-top:0pt;z-index:-251654144;mso-width-relative:page;mso-height-relative:page;" filled="f" stroked="t" coordsize="6413500,1" o:gfxdata="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0nczDXAAAACQEAAA8AAAAAAAAA&#10;AQAgAAAAIgAAAGRycy9kb3ducmV2LnhtbFBLAQIUABQAAAAIAIdO4kDuC5TY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8B0C3F">
      <w:pPr>
        <w:spacing w:before="21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start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5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(excluding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05"/>
          <w:sz w:val="24"/>
        </w:rPr>
        <w:t>5)</w:t>
      </w:r>
    </w:p>
    <w:p w14:paraId="20272D62">
      <w:pPr>
        <w:pStyle w:val="6"/>
        <w:spacing w:before="161"/>
        <w:ind w:left="1269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print(fruits[:5])</w:t>
      </w:r>
    </w:p>
    <w:p w14:paraId="06A2137E">
      <w:pPr>
        <w:spacing w:before="98"/>
        <w:ind w:left="84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5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5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5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5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5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'date',</w:t>
      </w:r>
      <w:r>
        <w:rPr>
          <w:rFonts w:hint="default" w:ascii="Segoe UI Semibold" w:hAnsi="Segoe UI Semibold" w:cs="Segoe UI Semibold"/>
          <w:i w:val="0"/>
          <w:iCs w:val="0"/>
          <w:spacing w:val="5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5"/>
          <w:sz w:val="24"/>
        </w:rPr>
        <w:t>'elderberry']</w:t>
      </w:r>
    </w:p>
    <w:p w14:paraId="6E082EB8">
      <w:pPr>
        <w:pStyle w:val="10"/>
        <w:spacing w:before="118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244475</wp:posOffset>
                </wp:positionV>
                <wp:extent cx="64135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5pt;margin-top:19.25pt;height:0.1pt;width:505pt;mso-position-horizontal-relative:page;mso-wrap-distance-bottom:0pt;mso-wrap-distance-top:0pt;z-index:-251654144;mso-width-relative:page;mso-height-relative:page;" filled="f" stroked="t" coordsize="6413500,1" o:gfxdata="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9uOaPXAAAACQEAAA8AAAAAAAAA&#10;AQAgAAAAIgAAAGRycy9kb3ducmV2LnhtbFBLAQIUABQAAAAIAIdO4kDkJ/5p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D2B0C6">
      <w:pPr>
        <w:spacing w:before="203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34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35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35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whole</w:t>
      </w:r>
      <w:r>
        <w:rPr>
          <w:rFonts w:hint="default" w:ascii="Segoe UI Semibold" w:hAnsi="Segoe UI Semibold" w:cs="Segoe UI Semibold"/>
          <w:i w:val="0"/>
          <w:iCs w:val="0"/>
          <w:spacing w:val="14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w w:val="140"/>
          <w:sz w:val="24"/>
        </w:rPr>
        <w:t>list</w:t>
      </w:r>
    </w:p>
    <w:p w14:paraId="770783C3">
      <w:pPr>
        <w:pStyle w:val="6"/>
        <w:spacing w:before="161"/>
        <w:ind w:left="1269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print(fruits[:])</w:t>
      </w:r>
    </w:p>
    <w:p w14:paraId="4DE24891">
      <w:pPr>
        <w:spacing w:before="98" w:line="338" w:lineRule="auto"/>
        <w:ind w:left="561" w:right="50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'date',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'elderberry',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40"/>
          <w:sz w:val="24"/>
        </w:rPr>
        <w:t xml:space="preserve">'fig',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20"/>
          <w:sz w:val="24"/>
        </w:rPr>
        <w:t>'grape']</w:t>
      </w:r>
    </w:p>
    <w:p w14:paraId="5EFBB15D">
      <w:pPr>
        <w:pStyle w:val="10"/>
        <w:spacing w:before="4"/>
        <w:rPr>
          <w:rFonts w:hint="default" w:ascii="Segoe UI Semibold" w:hAnsi="Segoe UI Semibold" w:cs="Segoe UI Semibold"/>
          <w:i w:val="0"/>
          <w:iCs w:val="0"/>
          <w:sz w:val="11"/>
        </w:rPr>
      </w:pPr>
      <w:r>
        <w:rPr>
          <w:rFonts w:hint="default" w:ascii="Segoe UI Semibold" w:hAnsi="Segoe UI Semibold" w:cs="Segoe UI Semibold"/>
          <w:i w:val="0"/>
          <w:iCs w:val="0"/>
          <w:sz w:val="1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102235</wp:posOffset>
                </wp:positionV>
                <wp:extent cx="641350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5pt;margin-top:8.05pt;height:0.1pt;width:505pt;mso-position-horizontal-relative:page;mso-wrap-distance-bottom:0pt;mso-wrap-distance-top:0pt;z-index:-251653120;mso-width-relative:page;mso-height-relative:page;" filled="f" stroked="t" coordsize="6413500,1" o:gfxdata="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Skp1o1QAAAAkBAAAPAAAAAAAAAAEA&#10;IAAAACIAAABkcnMvZG93bnJldi54bWxQSwECFAAUAAAACACHTuJAUO8KyRICAAB9BAAADgAAAAAA&#10;AAABACAAAAAkAQAAZHJzL2Uyb0RvYy54bWxQSwUGAAAAAAYABgBZAQAAqAUAAAAA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8C9767">
      <w:pPr>
        <w:pStyle w:val="10"/>
        <w:spacing w:after="0"/>
        <w:rPr>
          <w:rFonts w:hint="default" w:ascii="Segoe UI Semibold" w:hAnsi="Segoe UI Semibold" w:cs="Segoe UI Semibold"/>
          <w:i w:val="0"/>
          <w:iCs w:val="0"/>
          <w:sz w:val="11"/>
        </w:rPr>
        <w:sectPr>
          <w:footerReference r:id="rId5" w:type="default"/>
          <w:pgSz w:w="11920" w:h="16840"/>
          <w:pgMar w:top="1360" w:right="566" w:bottom="980" w:left="283" w:header="0" w:footer="799" w:gutter="0"/>
          <w:cols w:space="720" w:num="1"/>
        </w:sectPr>
      </w:pPr>
    </w:p>
    <w:p w14:paraId="27F02F86">
      <w:pPr>
        <w:spacing w:before="90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17" w:name=" "/>
      <w:bookmarkEnd w:id="17"/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5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step,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every</w:t>
      </w:r>
      <w:r>
        <w:rPr>
          <w:rFonts w:hint="default" w:ascii="Segoe UI Semibold" w:hAnsi="Segoe UI Semibold" w:cs="Segoe UI Semibold"/>
          <w:i w:val="0"/>
          <w:iCs w:val="0"/>
          <w:spacing w:val="5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second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0</w:t>
      </w:r>
      <w:r>
        <w:rPr>
          <w:rFonts w:hint="default" w:ascii="Segoe UI Semibold" w:hAnsi="Segoe UI Semibold" w:cs="Segoe UI Semibold"/>
          <w:i w:val="0"/>
          <w:iCs w:val="0"/>
          <w:spacing w:val="5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5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w w:val="105"/>
          <w:sz w:val="24"/>
        </w:rPr>
        <w:t>6</w:t>
      </w:r>
    </w:p>
    <w:p w14:paraId="16C2BAAD">
      <w:pPr>
        <w:pStyle w:val="6"/>
        <w:spacing w:before="161"/>
        <w:ind w:left="1125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print(fruits[0:7:2])</w:t>
      </w:r>
    </w:p>
    <w:p w14:paraId="2EAADBD5">
      <w:pPr>
        <w:spacing w:before="98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'elderberry',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5"/>
          <w:sz w:val="24"/>
        </w:rPr>
        <w:t>'grape']</w:t>
      </w:r>
    </w:p>
    <w:p w14:paraId="1D845335">
      <w:pPr>
        <w:pStyle w:val="10"/>
        <w:spacing w:before="118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244475</wp:posOffset>
                </wp:positionV>
                <wp:extent cx="641350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5pt;margin-top:19.25pt;height:0.1pt;width:505pt;mso-position-horizontal-relative:page;mso-wrap-distance-bottom:0pt;mso-wrap-distance-top:0pt;z-index:-251653120;mso-width-relative:page;mso-height-relative:page;" filled="f" stroked="t" coordsize="6413500,1" o:gfxdata="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9uOaPXAAAACQEAAA8AAAAAAAAA&#10;AQAgAAAAIgAAAGRycy9kb3ducmV2LnhtbFBLAQIUABQAAAAIAIdO4kBaw2B4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42E40E">
      <w:pPr>
        <w:spacing w:before="203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5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46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24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4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25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45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reverse</w:t>
      </w:r>
      <w:r>
        <w:rPr>
          <w:rFonts w:hint="default" w:ascii="Segoe UI Semibold" w:hAnsi="Segoe UI Semibold" w:cs="Segoe UI Semibold"/>
          <w:i w:val="0"/>
          <w:iCs w:val="0"/>
          <w:spacing w:val="46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5"/>
          <w:sz w:val="24"/>
        </w:rPr>
        <w:t>order</w:t>
      </w:r>
    </w:p>
    <w:p w14:paraId="7FA9C6D1">
      <w:pPr>
        <w:pStyle w:val="6"/>
        <w:spacing w:before="161"/>
        <w:ind w:left="1125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print(fruits[::-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1])</w:t>
      </w:r>
    </w:p>
    <w:p w14:paraId="40912B9B">
      <w:pPr>
        <w:spacing w:before="98" w:line="338" w:lineRule="auto"/>
        <w:ind w:left="561" w:right="50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['grape',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40"/>
          <w:sz w:val="24"/>
        </w:rPr>
        <w:t>'fig',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'elderberry',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'date',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'cherry',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 xml:space="preserve">'banana',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20"/>
          <w:sz w:val="24"/>
        </w:rPr>
        <w:t>'apple']</w:t>
      </w:r>
    </w:p>
    <w:p w14:paraId="65D15AC0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0075951D">
      <w:pPr>
        <w:pStyle w:val="10"/>
        <w:spacing w:before="11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176530</wp:posOffset>
                </wp:positionV>
                <wp:extent cx="641350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5pt;margin-top:13.9pt;height:0.1pt;width:505pt;mso-position-horizontal-relative:page;mso-wrap-distance-bottom:0pt;mso-wrap-distance-top:0pt;z-index:-251652096;mso-width-relative:page;mso-height-relative:page;" filled="f" stroked="t" coordsize="6413500,1" o:gfxdata="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eGaKvXAAAACQEAAA8AAAAAAAAA&#10;AQAgAAAAIgAAAGRycy9kb3ducmV2LnhtbFBLAQIUABQAAAAIAIdO4kAFsa9w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808129">
      <w:pPr>
        <w:pStyle w:val="13"/>
        <w:numPr>
          <w:ilvl w:val="0"/>
          <w:numId w:val="9"/>
        </w:numPr>
        <w:tabs>
          <w:tab w:val="left" w:pos="845"/>
        </w:tabs>
        <w:spacing w:before="165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[1:4]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extracts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up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(but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including)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4.</w:t>
      </w:r>
    </w:p>
    <w:p w14:paraId="74F8DE18">
      <w:pPr>
        <w:pStyle w:val="13"/>
        <w:numPr>
          <w:ilvl w:val="0"/>
          <w:numId w:val="9"/>
        </w:numPr>
        <w:tabs>
          <w:tab w:val="left" w:pos="845"/>
        </w:tabs>
        <w:spacing w:before="150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Omitting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start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  <w:lang w:val="en-US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  <w:lang w:val="en-US"/>
        </w:rPr>
        <w:t xml:space="preserve">         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start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70D6CA6B">
      <w:pPr>
        <w:pStyle w:val="13"/>
        <w:numPr>
          <w:ilvl w:val="0"/>
          <w:numId w:val="9"/>
        </w:numPr>
        <w:tabs>
          <w:tab w:val="left" w:pos="845"/>
        </w:tabs>
        <w:spacing w:before="150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step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parameter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controls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interval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selected.</w:t>
      </w:r>
    </w:p>
    <w:p w14:paraId="78495C80">
      <w:pPr>
        <w:pStyle w:val="13"/>
        <w:numPr>
          <w:ilvl w:val="0"/>
          <w:numId w:val="9"/>
        </w:numPr>
        <w:tabs>
          <w:tab w:val="left" w:pos="845"/>
        </w:tabs>
        <w:spacing w:before="150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step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reverses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slice.</w:t>
      </w:r>
    </w:p>
    <w:p w14:paraId="000B6DA2">
      <w:pPr>
        <w:pStyle w:val="10"/>
        <w:spacing w:before="151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powerful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concise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way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ranges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loops.</w:t>
      </w:r>
    </w:p>
    <w:p w14:paraId="3B776ACD">
      <w:pPr>
        <w:pStyle w:val="10"/>
        <w:spacing w:before="230"/>
        <w:rPr>
          <w:rFonts w:hint="default" w:ascii="Segoe UI Semibold" w:hAnsi="Segoe UI Semibold" w:cs="Segoe UI Semibold"/>
          <w:i w:val="0"/>
          <w:iCs w:val="0"/>
        </w:rPr>
      </w:pPr>
    </w:p>
    <w:p w14:paraId="221CAA8F">
      <w:pPr>
        <w:pStyle w:val="3"/>
        <w:numPr>
          <w:ilvl w:val="1"/>
          <w:numId w:val="9"/>
        </w:numPr>
        <w:tabs>
          <w:tab w:val="left" w:pos="3140"/>
        </w:tabs>
        <w:spacing w:before="0" w:after="0" w:line="240" w:lineRule="auto"/>
        <w:ind w:left="3140" w:right="0" w:hanging="359"/>
        <w:jc w:val="left"/>
        <w:rPr>
          <w:rFonts w:hint="default" w:ascii="Segoe UI Semibold" w:hAnsi="Segoe UI Semibold" w:cs="Segoe UI Semibold"/>
          <w:i w:val="0"/>
          <w:iCs w:val="0"/>
          <w:color w:val="FFC000"/>
        </w:rPr>
      </w:pPr>
      <w:r>
        <w:rPr>
          <w:rFonts w:hint="default" w:ascii="Segoe UI Semibold" w:hAnsi="Segoe UI Semibold" w:cs="Segoe UI Semibold"/>
          <w:i w:val="0"/>
          <w:iCs w:val="0"/>
          <w:color w:val="FFC000"/>
        </w:rPr>
        <w:t>2.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FFC000"/>
        </w:rPr>
        <w:t>List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2"/>
        </w:rPr>
        <w:t>Operations</w:t>
      </w:r>
    </w:p>
    <w:p w14:paraId="42A29FE8">
      <w:pPr>
        <w:pStyle w:val="10"/>
        <w:spacing w:before="161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07F5A8E9">
      <w:pPr>
        <w:pStyle w:val="4"/>
        <w:numPr>
          <w:ilvl w:val="0"/>
          <w:numId w:val="10"/>
        </w:numPr>
        <w:tabs>
          <w:tab w:val="left" w:pos="792"/>
        </w:tabs>
        <w:spacing w:before="0" w:after="0" w:line="312" w:lineRule="auto"/>
        <w:ind w:left="561" w:right="1675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  <w:color w:val="0070C0"/>
        </w:rPr>
        <w:t>Common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list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operations: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concatenation,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repetition,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 xml:space="preserve">membership. </w:t>
      </w:r>
      <w:bookmarkStart w:id="18" w:name="Ans: "/>
      <w:bookmarkEnd w:id="18"/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5387142F">
      <w:pPr>
        <w:pStyle w:val="6"/>
        <w:numPr>
          <w:ilvl w:val="1"/>
          <w:numId w:val="10"/>
        </w:numPr>
        <w:tabs>
          <w:tab w:val="left" w:pos="1632"/>
        </w:tabs>
        <w:spacing w:before="279" w:after="0" w:line="240" w:lineRule="auto"/>
        <w:ind w:left="1632" w:right="0" w:hanging="426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Common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Operations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57D4052">
      <w:pPr>
        <w:pStyle w:val="13"/>
        <w:numPr>
          <w:ilvl w:val="0"/>
          <w:numId w:val="11"/>
        </w:numPr>
        <w:tabs>
          <w:tab w:val="left" w:pos="827"/>
        </w:tabs>
        <w:spacing w:before="79" w:after="0" w:line="240" w:lineRule="auto"/>
        <w:ind w:left="827" w:right="0" w:hanging="266"/>
        <w:jc w:val="left"/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  <w:szCs w:val="28"/>
        </w:rPr>
      </w:pPr>
      <w:bookmarkStart w:id="19" w:name="1. Concatenation "/>
      <w:bookmarkEnd w:id="19"/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2"/>
          <w:sz w:val="28"/>
          <w:szCs w:val="28"/>
        </w:rPr>
        <w:t>Concatenation</w:t>
      </w:r>
    </w:p>
    <w:p w14:paraId="0BDDB5CC">
      <w:pPr>
        <w:pStyle w:val="13"/>
        <w:numPr>
          <w:ilvl w:val="1"/>
          <w:numId w:val="11"/>
        </w:numPr>
        <w:tabs>
          <w:tab w:val="left" w:pos="1281"/>
        </w:tabs>
        <w:spacing w:before="86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Combining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more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one.</w:t>
      </w:r>
    </w:p>
    <w:p w14:paraId="26E82A88">
      <w:pPr>
        <w:pStyle w:val="13"/>
        <w:numPr>
          <w:ilvl w:val="1"/>
          <w:numId w:val="11"/>
        </w:numPr>
        <w:tabs>
          <w:tab w:val="left" w:pos="1281"/>
        </w:tabs>
        <w:spacing w:before="106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done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6"/>
        </w:rPr>
        <w:t>+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100"/>
          <w:sz w:val="2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operator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178037"/>
          <w:sz w:val="26"/>
        </w:rPr>
        <w:t>extend()</w:t>
      </w:r>
      <w:r>
        <w:rPr>
          <w:rFonts w:hint="default" w:ascii="Segoe UI Semibold" w:hAnsi="Segoe UI Semibold" w:cs="Segoe UI Semibold"/>
          <w:b/>
          <w:i w:val="0"/>
          <w:iCs w:val="0"/>
          <w:color w:val="178037"/>
          <w:spacing w:val="-92"/>
          <w:sz w:val="2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method.</w:t>
      </w:r>
    </w:p>
    <w:p w14:paraId="172ED0FD">
      <w:pPr>
        <w:pStyle w:val="10"/>
        <w:spacing w:before="183"/>
        <w:rPr>
          <w:rFonts w:hint="default" w:ascii="Segoe UI Semibold" w:hAnsi="Segoe UI Semibold" w:cs="Segoe UI Semibold"/>
          <w:i w:val="0"/>
          <w:iCs w:val="0"/>
        </w:rPr>
      </w:pPr>
    </w:p>
    <w:p w14:paraId="113E5497">
      <w:pPr>
        <w:pStyle w:val="10"/>
        <w:spacing w:before="1"/>
        <w:ind w:left="561"/>
        <w:rPr>
          <w:rFonts w:hint="default" w:ascii="Segoe UI Semibold" w:hAnsi="Segoe UI Semibold" w:cs="Segoe UI Semibold"/>
          <w:i w:val="0"/>
          <w:iCs w:val="0"/>
        </w:rPr>
      </w:pPr>
      <w:bookmarkStart w:id="20" w:name="Examples: "/>
      <w:bookmarkEnd w:id="20"/>
      <w:r>
        <w:rPr>
          <w:rFonts w:hint="default" w:ascii="Segoe UI Semibold" w:hAnsi="Segoe UI Semibold" w:cs="Segoe UI Semibold"/>
          <w:i w:val="0"/>
          <w:iCs w:val="0"/>
          <w:spacing w:val="-2"/>
        </w:rPr>
        <w:t>Examples:</w:t>
      </w:r>
    </w:p>
    <w:p w14:paraId="4BA5F9A1">
      <w:pPr>
        <w:pStyle w:val="10"/>
        <w:spacing w:before="203"/>
        <w:rPr>
          <w:rFonts w:hint="default" w:ascii="Segoe UI Semibold" w:hAnsi="Segoe UI Semibold" w:cs="Segoe UI Semibold"/>
          <w:i w:val="0"/>
          <w:iCs w:val="0"/>
        </w:rPr>
      </w:pPr>
    </w:p>
    <w:p w14:paraId="3667A398">
      <w:pPr>
        <w:pStyle w:val="1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list1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35C79F94">
      <w:pPr>
        <w:pStyle w:val="10"/>
        <w:spacing w:before="14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list2 = [4, 5,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6]</w:t>
      </w:r>
    </w:p>
    <w:p w14:paraId="45D8F909">
      <w:pPr>
        <w:pStyle w:val="10"/>
        <w:spacing w:before="237"/>
        <w:rPr>
          <w:rFonts w:hint="default" w:ascii="Segoe UI Semibold" w:hAnsi="Segoe UI Semibold" w:cs="Segoe UI Semibold"/>
          <w:i w:val="0"/>
          <w:iCs w:val="0"/>
        </w:rPr>
      </w:pPr>
    </w:p>
    <w:p w14:paraId="72BD09F6">
      <w:pPr>
        <w:pStyle w:val="6"/>
        <w:ind w:left="56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b w:val="0"/>
          <w:i w:val="0"/>
          <w:iCs w:val="0"/>
        </w:rPr>
        <w:t>#</w:t>
      </w:r>
      <w:r>
        <w:rPr>
          <w:rFonts w:hint="default" w:ascii="Segoe UI Semibold" w:hAnsi="Segoe UI Semibold" w:cs="Segoe UI Semibold"/>
          <w:b w:val="0"/>
          <w:i w:val="0"/>
          <w:iCs w:val="0"/>
          <w:spacing w:val="5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+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operator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(creates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list)</w:t>
      </w:r>
    </w:p>
    <w:p w14:paraId="31C7810A">
      <w:pPr>
        <w:pStyle w:val="10"/>
        <w:spacing w:before="14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concatenated = list1 +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list2</w:t>
      </w:r>
    </w:p>
    <w:p w14:paraId="1870327D">
      <w:pPr>
        <w:pStyle w:val="7"/>
        <w:spacing w:before="106"/>
        <w:jc w:val="left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print("Concatenated list using +:",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concatenated)</w:t>
      </w:r>
    </w:p>
    <w:p w14:paraId="5FC0B04B">
      <w:pPr>
        <w:pStyle w:val="7"/>
        <w:spacing w:before="106"/>
        <w:jc w:val="left"/>
        <w:rPr>
          <w:rFonts w:hint="default" w:ascii="Segoe UI Semibold" w:hAnsi="Segoe UI Semibold" w:cs="Segoe UI Semibold"/>
          <w:i w:val="0"/>
          <w:iCs w:val="0"/>
          <w:spacing w:val="-2"/>
        </w:rPr>
      </w:pPr>
    </w:p>
    <w:p w14:paraId="621D8923">
      <w:pPr>
        <w:pStyle w:val="7"/>
        <w:spacing w:before="106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w w:val="12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17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18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</w:rPr>
        <w:t>extend()</w:t>
      </w:r>
      <w:r>
        <w:rPr>
          <w:rFonts w:hint="default" w:ascii="Segoe UI Semibold" w:hAnsi="Segoe UI Semibold" w:cs="Segoe UI Semibold"/>
          <w:i w:val="0"/>
          <w:iCs w:val="0"/>
          <w:spacing w:val="18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17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</w:rPr>
        <w:t>(modifies</w:t>
      </w:r>
      <w:r>
        <w:rPr>
          <w:rFonts w:hint="default" w:ascii="Segoe UI Semibold" w:hAnsi="Segoe UI Semibold" w:cs="Segoe UI Semibold"/>
          <w:i w:val="0"/>
          <w:iCs w:val="0"/>
          <w:spacing w:val="18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</w:rPr>
        <w:t>original</w:t>
      </w:r>
      <w:r>
        <w:rPr>
          <w:rFonts w:hint="default" w:ascii="Segoe UI Semibold" w:hAnsi="Segoe UI Semibold" w:cs="Segoe UI Semibold"/>
          <w:i w:val="0"/>
          <w:iCs w:val="0"/>
          <w:spacing w:val="18"/>
          <w:w w:val="1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20"/>
        </w:rPr>
        <w:t>list1)</w:t>
      </w:r>
    </w:p>
    <w:p w14:paraId="4A5C8268">
      <w:pPr>
        <w:pStyle w:val="10"/>
        <w:spacing w:before="158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list1.extend(list2)</w:t>
      </w:r>
    </w:p>
    <w:p w14:paraId="5E6ACD54">
      <w:pPr>
        <w:pStyle w:val="10"/>
        <w:spacing w:before="14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print("List1 after extend:",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list1)</w:t>
      </w:r>
    </w:p>
    <w:p w14:paraId="0FBA3A41">
      <w:pPr>
        <w:pStyle w:val="10"/>
        <w:spacing w:before="174"/>
        <w:rPr>
          <w:rFonts w:hint="default" w:ascii="Segoe UI Semibold" w:hAnsi="Segoe UI Semibold" w:cs="Segoe UI Semibold"/>
          <w:i w:val="0"/>
          <w:iCs w:val="0"/>
        </w:rPr>
      </w:pPr>
    </w:p>
    <w:p w14:paraId="21380BFD">
      <w:pPr>
        <w:pStyle w:val="4"/>
        <w:numPr>
          <w:ilvl w:val="0"/>
          <w:numId w:val="10"/>
        </w:numPr>
        <w:tabs>
          <w:tab w:val="left" w:pos="870"/>
        </w:tabs>
        <w:spacing w:before="1" w:after="0" w:line="240" w:lineRule="auto"/>
        <w:ind w:left="870" w:right="0" w:hanging="309"/>
        <w:jc w:val="left"/>
        <w:rPr>
          <w:rFonts w:hint="default" w:ascii="Segoe UI Semibold" w:hAnsi="Segoe UI Semibold" w:cs="Segoe UI Semibold"/>
          <w:i w:val="0"/>
          <w:iCs w:val="0"/>
          <w:color w:val="0070C0"/>
        </w:rPr>
      </w:pPr>
      <w:bookmarkStart w:id="21" w:name="2. Repetition "/>
      <w:bookmarkEnd w:id="21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</w:rPr>
        <w:t>Repetition</w:t>
      </w:r>
    </w:p>
    <w:p w14:paraId="05435B4E">
      <w:pPr>
        <w:pStyle w:val="13"/>
        <w:numPr>
          <w:ilvl w:val="0"/>
          <w:numId w:val="12"/>
        </w:numPr>
        <w:tabs>
          <w:tab w:val="left" w:pos="1130"/>
        </w:tabs>
        <w:spacing w:before="100" w:after="0" w:line="240" w:lineRule="auto"/>
        <w:ind w:left="113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repeating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speciﬁed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number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times.</w:t>
      </w:r>
    </w:p>
    <w:p w14:paraId="63ACDE17">
      <w:pPr>
        <w:pStyle w:val="13"/>
        <w:numPr>
          <w:ilvl w:val="0"/>
          <w:numId w:val="12"/>
        </w:numPr>
        <w:tabs>
          <w:tab w:val="left" w:pos="1130"/>
        </w:tabs>
        <w:spacing w:before="87" w:after="0" w:line="240" w:lineRule="auto"/>
        <w:ind w:left="113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*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operator.</w:t>
      </w:r>
    </w:p>
    <w:p w14:paraId="32C4CEF5">
      <w:pPr>
        <w:pStyle w:val="10"/>
        <w:spacing w:before="176"/>
        <w:rPr>
          <w:rFonts w:hint="default" w:ascii="Segoe UI Semibold" w:hAnsi="Segoe UI Semibold" w:cs="Segoe UI Semibold"/>
          <w:i w:val="0"/>
          <w:iCs w:val="0"/>
        </w:rPr>
      </w:pPr>
    </w:p>
    <w:p w14:paraId="3859898E">
      <w:pPr>
        <w:pStyle w:val="10"/>
        <w:ind w:left="561"/>
        <w:rPr>
          <w:rFonts w:hint="default" w:ascii="Segoe UI Semibold" w:hAnsi="Segoe UI Semibold" w:cs="Segoe UI Semibold"/>
          <w:i w:val="0"/>
          <w:iCs w:val="0"/>
        </w:rPr>
      </w:pPr>
      <w:bookmarkStart w:id="22" w:name="Example: "/>
      <w:bookmarkEnd w:id="22"/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461BBF9E">
      <w:pPr>
        <w:pStyle w:val="10"/>
        <w:spacing w:before="87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EF43001">
      <w:pPr>
        <w:pStyle w:val="10"/>
        <w:spacing w:before="133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list3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2613F3D7">
      <w:pPr>
        <w:pStyle w:val="10"/>
        <w:spacing w:before="237"/>
        <w:rPr>
          <w:rFonts w:hint="default" w:ascii="Segoe UI Semibold" w:hAnsi="Segoe UI Semibold" w:cs="Segoe UI Semibold"/>
          <w:i w:val="0"/>
          <w:iCs w:val="0"/>
        </w:rPr>
      </w:pPr>
    </w:p>
    <w:p w14:paraId="2D117350">
      <w:pPr>
        <w:pStyle w:val="6"/>
        <w:spacing w:before="1"/>
        <w:ind w:left="56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b w:val="0"/>
          <w:i w:val="0"/>
          <w:iCs w:val="0"/>
        </w:rPr>
        <w:t>#</w:t>
      </w:r>
      <w:r>
        <w:rPr>
          <w:rFonts w:hint="default" w:ascii="Segoe UI Semibold" w:hAnsi="Segoe UI Semibold" w:cs="Segoe UI Semibold"/>
          <w:b w:val="0"/>
          <w:i w:val="0"/>
          <w:iCs w:val="0"/>
          <w:spacing w:val="4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Repeat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3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times</w:t>
      </w:r>
    </w:p>
    <w:p w14:paraId="7EA31E5F">
      <w:pPr>
        <w:pStyle w:val="10"/>
        <w:spacing w:before="139" w:line="362" w:lineRule="auto"/>
        <w:ind w:left="56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repeated = list3 * 3 print("Repeated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list:",repeated)</w:t>
      </w:r>
    </w:p>
    <w:p w14:paraId="6706B696">
      <w:pPr>
        <w:pStyle w:val="10"/>
        <w:spacing w:before="90"/>
        <w:rPr>
          <w:rFonts w:hint="default" w:ascii="Segoe UI Semibold" w:hAnsi="Segoe UI Semibold" w:cs="Segoe UI Semibold"/>
          <w:i w:val="0"/>
          <w:iCs w:val="0"/>
        </w:rPr>
      </w:pPr>
    </w:p>
    <w:p w14:paraId="36F97E27">
      <w:pPr>
        <w:pStyle w:val="4"/>
        <w:numPr>
          <w:ilvl w:val="0"/>
          <w:numId w:val="10"/>
        </w:numPr>
        <w:tabs>
          <w:tab w:val="left" w:pos="870"/>
        </w:tabs>
        <w:spacing w:before="0" w:after="0" w:line="240" w:lineRule="auto"/>
        <w:ind w:left="870" w:right="0" w:hanging="309"/>
        <w:jc w:val="left"/>
        <w:rPr>
          <w:rFonts w:hint="default" w:ascii="Segoe UI Semibold" w:hAnsi="Segoe UI Semibold" w:cs="Segoe UI Semibold"/>
          <w:i w:val="0"/>
          <w:iCs w:val="0"/>
          <w:color w:val="0070C0"/>
        </w:rPr>
      </w:pPr>
      <w:bookmarkStart w:id="23" w:name="3. Membership "/>
      <w:bookmarkEnd w:id="23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</w:rPr>
        <w:t>Membership</w:t>
      </w:r>
    </w:p>
    <w:p w14:paraId="3E2F0F37">
      <w:pPr>
        <w:pStyle w:val="13"/>
        <w:numPr>
          <w:ilvl w:val="0"/>
          <w:numId w:val="13"/>
        </w:numPr>
        <w:tabs>
          <w:tab w:val="left" w:pos="1131"/>
        </w:tabs>
        <w:spacing w:before="101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24" w:name="●​Checking if an element exists in a lis"/>
      <w:bookmarkEnd w:id="24"/>
      <w:r>
        <w:rPr>
          <w:rFonts w:hint="default" w:ascii="Segoe UI Semibold" w:hAnsi="Segoe UI Semibold" w:cs="Segoe UI Semibold"/>
          <w:i w:val="0"/>
          <w:iCs w:val="0"/>
          <w:sz w:val="24"/>
        </w:rPr>
        <w:t>Checking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exists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  <w:lang w:val="en-US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keyword.</w:t>
      </w:r>
    </w:p>
    <w:p w14:paraId="5209364F">
      <w:pPr>
        <w:pStyle w:val="13"/>
        <w:numPr>
          <w:ilvl w:val="0"/>
          <w:numId w:val="13"/>
        </w:numPr>
        <w:tabs>
          <w:tab w:val="left" w:pos="1131"/>
        </w:tabs>
        <w:spacing w:before="90" w:after="0" w:line="312" w:lineRule="auto"/>
        <w:ind w:left="561" w:right="7357" w:firstLine="21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True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  <w:lang w:val="en-US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False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. </w:t>
      </w:r>
      <w:bookmarkStart w:id="25" w:name="Example: "/>
      <w:bookmarkEnd w:id="25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0133DAED">
      <w:pPr>
        <w:pStyle w:val="10"/>
        <w:spacing w:before="4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9D13FE5">
      <w:pPr>
        <w:pStyle w:val="10"/>
        <w:spacing w:before="133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fruits = ['apple', 'banana',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'cherry']</w:t>
      </w:r>
    </w:p>
    <w:p w14:paraId="24EBE777">
      <w:pPr>
        <w:pStyle w:val="10"/>
        <w:spacing w:before="237"/>
        <w:rPr>
          <w:rFonts w:hint="default" w:ascii="Segoe UI Semibold" w:hAnsi="Segoe UI Semibold" w:cs="Segoe UI Semibold"/>
          <w:i w:val="0"/>
          <w:iCs w:val="0"/>
        </w:rPr>
      </w:pPr>
    </w:p>
    <w:p w14:paraId="6FAF78E2">
      <w:pPr>
        <w:pStyle w:val="10"/>
        <w:tabs>
          <w:tab w:val="left" w:pos="4449"/>
        </w:tabs>
        <w:spacing w:before="1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print('banana' in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fruits)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>#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4"/>
        </w:rPr>
        <w:t>True</w:t>
      </w:r>
    </w:p>
    <w:p w14:paraId="022FCBD0">
      <w:pPr>
        <w:tabs>
          <w:tab w:val="left" w:pos="4449"/>
        </w:tabs>
        <w:spacing w:before="98"/>
        <w:ind w:left="56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print('mango' in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fruits)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False</w:t>
      </w:r>
    </w:p>
    <w:p w14:paraId="03724133">
      <w:pPr>
        <w:pStyle w:val="10"/>
        <w:spacing w:before="141"/>
        <w:rPr>
          <w:rFonts w:hint="default" w:ascii="Segoe UI Semibold" w:hAnsi="Segoe UI Semibold" w:cs="Segoe UI Semibold"/>
          <w:i w:val="0"/>
          <w:iCs w:val="0"/>
        </w:rPr>
      </w:pPr>
    </w:p>
    <w:p w14:paraId="4418392B">
      <w:pPr>
        <w:pStyle w:val="13"/>
        <w:numPr>
          <w:ilvl w:val="0"/>
          <w:numId w:val="14"/>
        </w:numPr>
        <w:tabs>
          <w:tab w:val="left" w:pos="425"/>
        </w:tabs>
        <w:spacing w:before="0" w:after="0" w:line="240" w:lineRule="auto"/>
        <w:ind w:left="425" w:right="0" w:hanging="359"/>
        <w:jc w:val="left"/>
        <w:rPr>
          <w:rFonts w:hint="default" w:ascii="Segoe UI Semibold" w:hAnsi="Segoe UI Semibold" w:cs="Segoe UI Semibold"/>
          <w:b/>
          <w:i w:val="0"/>
          <w:iCs w:val="0"/>
          <w:sz w:val="28"/>
        </w:rPr>
      </w:pPr>
      <w:bookmarkStart w:id="26" w:name="❖​Summary Table "/>
      <w:bookmarkEnd w:id="26"/>
      <w:r>
        <w:rPr>
          <w:rFonts w:hint="default" w:ascii="Segoe UI Semibold" w:hAnsi="Segoe UI Semibold" w:cs="Segoe UI Semibold"/>
          <w:b/>
          <w:i w:val="0"/>
          <w:iCs w:val="0"/>
          <w:sz w:val="28"/>
        </w:rPr>
        <w:t>Summary</w:t>
      </w:r>
      <w:r>
        <w:rPr>
          <w:rFonts w:hint="default" w:ascii="Segoe UI Semibold" w:hAnsi="Segoe UI Semibold" w:cs="Segoe UI Semibold"/>
          <w:b/>
          <w:i w:val="0"/>
          <w:iCs w:val="0"/>
          <w:spacing w:val="-8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Table</w:t>
      </w:r>
    </w:p>
    <w:p w14:paraId="26B722C5">
      <w:pPr>
        <w:pStyle w:val="10"/>
        <w:spacing w:before="179"/>
        <w:rPr>
          <w:rFonts w:hint="default" w:ascii="Segoe UI Semibold" w:hAnsi="Segoe UI Semibold" w:cs="Segoe UI Semibold"/>
          <w:b/>
          <w:i w:val="0"/>
          <w:iCs w:val="0"/>
          <w:sz w:val="20"/>
        </w:rPr>
      </w:pPr>
    </w:p>
    <w:tbl>
      <w:tblPr>
        <w:tblStyle w:val="9"/>
        <w:tblW w:w="0" w:type="auto"/>
        <w:tblInd w:w="27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0"/>
        <w:gridCol w:w="3280"/>
        <w:gridCol w:w="4420"/>
      </w:tblGrid>
      <w:tr w14:paraId="1DA672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940" w:type="dxa"/>
          </w:tcPr>
          <w:p w14:paraId="003B5075">
            <w:pPr>
              <w:pStyle w:val="14"/>
              <w:spacing w:before="68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555753DF">
            <w:pPr>
              <w:pStyle w:val="14"/>
              <w:spacing w:before="0"/>
              <w:ind w:left="877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Operation</w:t>
            </w:r>
          </w:p>
        </w:tc>
        <w:tc>
          <w:tcPr>
            <w:tcW w:w="3280" w:type="dxa"/>
          </w:tcPr>
          <w:p w14:paraId="02DDDF44">
            <w:pPr>
              <w:pStyle w:val="14"/>
              <w:spacing w:before="68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0DDD7122">
            <w:pPr>
              <w:pStyle w:val="14"/>
              <w:spacing w:before="0"/>
              <w:ind w:left="74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Syntax</w:t>
            </w:r>
          </w:p>
        </w:tc>
        <w:tc>
          <w:tcPr>
            <w:tcW w:w="4420" w:type="dxa"/>
          </w:tcPr>
          <w:p w14:paraId="5692E9FC">
            <w:pPr>
              <w:pStyle w:val="14"/>
              <w:spacing w:before="68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4F5A28E1">
            <w:pPr>
              <w:pStyle w:val="14"/>
              <w:spacing w:before="0"/>
              <w:ind w:left="53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Description</w:t>
            </w:r>
          </w:p>
        </w:tc>
      </w:tr>
      <w:tr w14:paraId="206151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2940" w:type="dxa"/>
          </w:tcPr>
          <w:p w14:paraId="359C174F">
            <w:pPr>
              <w:pStyle w:val="14"/>
              <w:spacing w:before="237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352FD058">
            <w:pPr>
              <w:pStyle w:val="14"/>
              <w:spacing w:before="1"/>
              <w:ind w:left="69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Concatenation</w:t>
            </w:r>
          </w:p>
        </w:tc>
        <w:tc>
          <w:tcPr>
            <w:tcW w:w="3280" w:type="dxa"/>
          </w:tcPr>
          <w:p w14:paraId="3E0BE409">
            <w:pPr>
              <w:pStyle w:val="14"/>
              <w:spacing w:before="74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4874F30C">
            <w:pPr>
              <w:pStyle w:val="14"/>
              <w:spacing w:before="0"/>
              <w:ind w:left="264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z w:val="24"/>
              </w:rPr>
              <w:t>list1 + list2</w:t>
            </w: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pacing w:val="-8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or</w:t>
            </w:r>
          </w:p>
          <w:p w14:paraId="5CFFCA02">
            <w:pPr>
              <w:pStyle w:val="14"/>
              <w:spacing w:before="45"/>
              <w:ind w:left="12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pacing w:val="-2"/>
                <w:sz w:val="24"/>
              </w:rPr>
              <w:t>list1.extend(list2)</w:t>
            </w:r>
          </w:p>
        </w:tc>
        <w:tc>
          <w:tcPr>
            <w:tcW w:w="4420" w:type="dxa"/>
          </w:tcPr>
          <w:p w14:paraId="7C77710A">
            <w:pPr>
              <w:pStyle w:val="14"/>
              <w:spacing w:before="237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65CB490D">
            <w:pPr>
              <w:pStyle w:val="14"/>
              <w:spacing w:before="1"/>
              <w:ind w:left="53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Combine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8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two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8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lists</w:t>
            </w:r>
          </w:p>
        </w:tc>
      </w:tr>
    </w:tbl>
    <w:p w14:paraId="0D622E2F">
      <w:pPr>
        <w:pStyle w:val="14"/>
        <w:spacing w:after="0"/>
        <w:rPr>
          <w:rFonts w:hint="default" w:ascii="Segoe UI Semibold" w:hAnsi="Segoe UI Semibold" w:cs="Segoe UI Semibold"/>
          <w:i w:val="0"/>
          <w:iCs w:val="0"/>
          <w:sz w:val="24"/>
        </w:rPr>
        <w:sectPr>
          <w:pgSz w:w="11920" w:h="16840"/>
          <w:pgMar w:top="1360" w:right="566" w:bottom="1310" w:left="283" w:header="0" w:footer="799" w:gutter="0"/>
          <w:cols w:space="720" w:num="1"/>
        </w:sectPr>
      </w:pPr>
    </w:p>
    <w:tbl>
      <w:tblPr>
        <w:tblStyle w:val="9"/>
        <w:tblW w:w="0" w:type="auto"/>
        <w:tblInd w:w="27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0"/>
        <w:gridCol w:w="3280"/>
        <w:gridCol w:w="4420"/>
      </w:tblGrid>
      <w:tr w14:paraId="78D8DF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940" w:type="dxa"/>
          </w:tcPr>
          <w:p w14:paraId="3E79294A">
            <w:pPr>
              <w:pStyle w:val="14"/>
              <w:spacing w:before="73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7A5C244A">
            <w:pPr>
              <w:pStyle w:val="14"/>
              <w:spacing w:before="1"/>
              <w:ind w:left="69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Repetition</w:t>
            </w:r>
          </w:p>
        </w:tc>
        <w:tc>
          <w:tcPr>
            <w:tcW w:w="3280" w:type="dxa"/>
          </w:tcPr>
          <w:p w14:paraId="2E005AA0">
            <w:pPr>
              <w:pStyle w:val="14"/>
              <w:spacing w:before="83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2A973297">
            <w:pPr>
              <w:pStyle w:val="14"/>
              <w:spacing w:before="0"/>
              <w:ind w:left="264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z w:val="24"/>
              </w:rPr>
              <w:t xml:space="preserve">list *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pacing w:val="-10"/>
                <w:sz w:val="24"/>
              </w:rPr>
              <w:t>n</w:t>
            </w:r>
          </w:p>
        </w:tc>
        <w:tc>
          <w:tcPr>
            <w:tcW w:w="4420" w:type="dxa"/>
          </w:tcPr>
          <w:p w14:paraId="0A26C68F">
            <w:pPr>
              <w:pStyle w:val="14"/>
              <w:spacing w:before="66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5A94EA9C">
            <w:pPr>
              <w:pStyle w:val="14"/>
              <w:spacing w:before="1"/>
              <w:ind w:left="53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Repeat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list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8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elements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8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z w:val="24"/>
              </w:rPr>
              <w:t>n</w:t>
            </w: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pacing w:val="-8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times</w:t>
            </w:r>
          </w:p>
        </w:tc>
      </w:tr>
      <w:tr w14:paraId="760709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940" w:type="dxa"/>
          </w:tcPr>
          <w:p w14:paraId="09C6D42E">
            <w:pPr>
              <w:pStyle w:val="14"/>
              <w:spacing w:before="67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492572B3">
            <w:pPr>
              <w:pStyle w:val="14"/>
              <w:spacing w:before="0"/>
              <w:ind w:left="69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Membership</w:t>
            </w:r>
          </w:p>
        </w:tc>
        <w:tc>
          <w:tcPr>
            <w:tcW w:w="3280" w:type="dxa"/>
          </w:tcPr>
          <w:p w14:paraId="54F8C78E">
            <w:pPr>
              <w:pStyle w:val="14"/>
              <w:spacing w:before="76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22626046">
            <w:pPr>
              <w:pStyle w:val="14"/>
              <w:spacing w:before="0"/>
              <w:ind w:left="264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z w:val="24"/>
              </w:rPr>
              <w:t xml:space="preserve">element in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color w:val="178037"/>
                <w:spacing w:val="-4"/>
                <w:sz w:val="24"/>
              </w:rPr>
              <w:t>list</w:t>
            </w:r>
          </w:p>
        </w:tc>
        <w:tc>
          <w:tcPr>
            <w:tcW w:w="4420" w:type="dxa"/>
          </w:tcPr>
          <w:p w14:paraId="27F7A812">
            <w:pPr>
              <w:pStyle w:val="14"/>
              <w:spacing w:before="67"/>
              <w:rPr>
                <w:rFonts w:hint="default" w:ascii="Segoe UI Semibold" w:hAnsi="Segoe UI Semibold" w:cs="Segoe UI Semibold"/>
                <w:b/>
                <w:i w:val="0"/>
                <w:iCs w:val="0"/>
                <w:sz w:val="24"/>
              </w:rPr>
            </w:pPr>
          </w:p>
          <w:p w14:paraId="6FC07341">
            <w:pPr>
              <w:pStyle w:val="14"/>
              <w:spacing w:before="0"/>
              <w:ind w:left="53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Check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7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if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7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element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6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exists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7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in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6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4"/>
                <w:sz w:val="24"/>
              </w:rPr>
              <w:t>list</w:t>
            </w:r>
          </w:p>
        </w:tc>
      </w:tr>
    </w:tbl>
    <w:p w14:paraId="368AADFF">
      <w:pPr>
        <w:pStyle w:val="13"/>
        <w:numPr>
          <w:ilvl w:val="0"/>
          <w:numId w:val="11"/>
        </w:numPr>
        <w:tabs>
          <w:tab w:val="left" w:pos="522"/>
        </w:tabs>
        <w:spacing w:before="307" w:after="0" w:line="840" w:lineRule="atLeast"/>
        <w:ind w:left="291" w:right="807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Understanding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list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methods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like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append(),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insert(),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remove(),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pacing w:val="-6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</w:rPr>
        <w:t>pop().</w:t>
      </w:r>
      <w:bookmarkStart w:id="27" w:name="Ans:  "/>
      <w:bookmarkEnd w:id="27"/>
      <w:r>
        <w:rPr>
          <w:rFonts w:hint="default" w:ascii="Segoe UI Semibold" w:hAnsi="Segoe UI Semibold" w:cs="Segoe UI Semibold"/>
          <w:b/>
          <w:i w:val="0"/>
          <w:iCs w:val="0"/>
          <w:color w:val="0070C0"/>
          <w:sz w:val="28"/>
          <w:lang w:val="en-US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Ans:</w:t>
      </w:r>
    </w:p>
    <w:p w14:paraId="2A19D124">
      <w:pPr>
        <w:pStyle w:val="13"/>
        <w:numPr>
          <w:ilvl w:val="0"/>
          <w:numId w:val="15"/>
        </w:numPr>
        <w:tabs>
          <w:tab w:val="left" w:pos="1130"/>
        </w:tabs>
        <w:spacing w:before="84" w:after="0" w:line="240" w:lineRule="auto"/>
        <w:ind w:left="1130" w:right="0" w:hanging="359"/>
        <w:jc w:val="left"/>
        <w:rPr>
          <w:rFonts w:hint="default" w:ascii="Segoe UI Semibold" w:hAnsi="Segoe UI Semibold" w:cs="Segoe UI Semibold"/>
          <w:b/>
          <w:i w:val="0"/>
          <w:iCs w:val="0"/>
          <w:sz w:val="28"/>
        </w:rPr>
      </w:pPr>
      <w:r>
        <w:rPr>
          <w:rFonts w:hint="default" w:ascii="Segoe UI Semibold" w:hAnsi="Segoe UI Semibold" w:cs="Segoe UI Semibold"/>
          <w:b/>
          <w:i w:val="0"/>
          <w:iCs w:val="0"/>
          <w:sz w:val="28"/>
        </w:rPr>
        <w:t>List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2"/>
          <w:sz w:val="28"/>
        </w:rPr>
        <w:t>Methods</w:t>
      </w:r>
    </w:p>
    <w:p w14:paraId="2FC119C9">
      <w:pPr>
        <w:pStyle w:val="13"/>
        <w:numPr>
          <w:ilvl w:val="0"/>
          <w:numId w:val="16"/>
        </w:numPr>
        <w:tabs>
          <w:tab w:val="left" w:pos="547"/>
        </w:tabs>
        <w:spacing w:before="77" w:after="0" w:line="240" w:lineRule="auto"/>
        <w:ind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28" w:name="1. append(element) "/>
      <w:bookmarkEnd w:id="28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  <w:lang w:val="en-US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append(element)</w:t>
      </w:r>
    </w:p>
    <w:p w14:paraId="5A9E695B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Adds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7E17E118">
      <w:pPr>
        <w:pStyle w:val="10"/>
        <w:spacing w:before="87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F1E664A">
      <w:pPr>
        <w:pStyle w:val="10"/>
        <w:spacing w:before="133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055E7BFD">
      <w:pPr>
        <w:pStyle w:val="10"/>
        <w:spacing w:before="139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a.append(4)</w:t>
      </w:r>
    </w:p>
    <w:p w14:paraId="539341CE">
      <w:pPr>
        <w:tabs>
          <w:tab w:val="left" w:pos="2286"/>
        </w:tabs>
        <w:spacing w:before="99"/>
        <w:ind w:left="84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print(a)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05"/>
          <w:sz w:val="24"/>
        </w:rPr>
        <w:t>4]</w:t>
      </w:r>
    </w:p>
    <w:p w14:paraId="43B336BE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394BE9FC">
      <w:pPr>
        <w:pStyle w:val="10"/>
        <w:spacing w:before="109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239395</wp:posOffset>
                </wp:positionV>
                <wp:extent cx="65786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2pt;margin-top:18.85pt;height:0.1pt;width:518pt;mso-position-horizontal-relative:page;mso-wrap-distance-bottom:0pt;mso-wrap-distance-top:0pt;z-index:-251652096;mso-width-relative:page;mso-height-relative:page;" filled="f" stroked="t" coordsize="6578600,1" o:gfxdata="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kweDDVAAAACQEAAA8AAAAAAAAAAQAg&#10;AAAAIgAAAGRycy9kb3ducmV2LnhtbFBLAQIUABQAAAAIAIdO4kAqAQ3B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CA8C88">
      <w:pPr>
        <w:pStyle w:val="13"/>
        <w:numPr>
          <w:ilvl w:val="0"/>
          <w:numId w:val="16"/>
        </w:numPr>
        <w:tabs>
          <w:tab w:val="left" w:pos="547"/>
        </w:tabs>
        <w:spacing w:before="164" w:after="0" w:line="240" w:lineRule="auto"/>
        <w:ind w:left="710" w:leftChars="0"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29" w:name="2. copy() "/>
      <w:bookmarkEnd w:id="29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copy()</w:t>
      </w:r>
    </w:p>
    <w:p w14:paraId="74B87B7B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shallow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copy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1B6DC1D9">
      <w:pPr>
        <w:pStyle w:val="10"/>
        <w:spacing w:before="87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F33607E">
      <w:pPr>
        <w:pStyle w:val="10"/>
        <w:spacing w:before="133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390B886C">
      <w:pPr>
        <w:pStyle w:val="10"/>
        <w:spacing w:before="140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b =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a.copy()</w:t>
      </w:r>
    </w:p>
    <w:p w14:paraId="60A8BC6D">
      <w:pPr>
        <w:tabs>
          <w:tab w:val="left" w:pos="2586"/>
        </w:tabs>
        <w:spacing w:before="98"/>
        <w:ind w:left="114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print(b)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3]</w:t>
      </w:r>
    </w:p>
    <w:p w14:paraId="6D8CE21C">
      <w:pPr>
        <w:pStyle w:val="10"/>
        <w:spacing w:before="5"/>
        <w:rPr>
          <w:rFonts w:hint="default" w:ascii="Segoe UI Semibold" w:hAnsi="Segoe UI Semibold" w:cs="Segoe UI Semibold"/>
          <w:i w:val="0"/>
          <w:iCs w:val="0"/>
          <w:sz w:val="19"/>
        </w:rPr>
      </w:pPr>
      <w:r>
        <w:rPr>
          <w:rFonts w:hint="default" w:ascii="Segoe UI Semibold" w:hAnsi="Segoe UI Semibold" w:cs="Segoe UI Semibold"/>
          <w:i w:val="0"/>
          <w:iCs w:val="0"/>
          <w:sz w:val="19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165100</wp:posOffset>
                </wp:positionV>
                <wp:extent cx="6578600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2pt;margin-top:13pt;height:0.1pt;width:518pt;mso-position-horizontal-relative:page;mso-wrap-distance-bottom:0pt;mso-wrap-distance-top:0pt;z-index:-251651072;mso-width-relative:page;mso-height-relative:page;" filled="f" stroked="t" coordsize="6578600,1" o:gfxdata="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mMAZfSAAAACQEAAA8AAAAAAAAAAQAgAAAA&#10;IgAAAGRycy9kb3ducmV2LnhtbFBLAQIUABQAAAAIAIdO4kAJuv/qEQIAAH0EAAAOAAAAAAAAAAEA&#10;IAAAACEBAABkcnMvZTJvRG9jLnhtbFBLBQYAAAAABgAGAFkBAACk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B46A67">
      <w:pPr>
        <w:pStyle w:val="13"/>
        <w:numPr>
          <w:ilvl w:val="0"/>
          <w:numId w:val="16"/>
        </w:numPr>
        <w:tabs>
          <w:tab w:val="left" w:pos="547"/>
        </w:tabs>
        <w:spacing w:before="170" w:after="0" w:line="240" w:lineRule="auto"/>
        <w:ind w:left="710" w:leftChars="0"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0" w:name="3. clear() "/>
      <w:bookmarkEnd w:id="30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clear()</w:t>
      </w:r>
    </w:p>
    <w:p w14:paraId="18DF5990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Removes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0065D824">
      <w:pPr>
        <w:pStyle w:val="10"/>
        <w:spacing w:before="87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5D86A4D">
      <w:pPr>
        <w:pStyle w:val="10"/>
        <w:spacing w:before="133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69317053">
      <w:pPr>
        <w:pStyle w:val="10"/>
        <w:spacing w:before="139"/>
        <w:ind w:left="11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a.clear()</w:t>
      </w:r>
    </w:p>
    <w:p w14:paraId="20735472">
      <w:pPr>
        <w:tabs>
          <w:tab w:val="left" w:pos="2586"/>
        </w:tabs>
        <w:spacing w:before="99"/>
        <w:ind w:left="114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[]</w:t>
      </w:r>
    </w:p>
    <w:p w14:paraId="2717C663">
      <w:pPr>
        <w:pStyle w:val="10"/>
        <w:spacing w:after="0"/>
        <w:rPr>
          <w:rFonts w:hint="default" w:ascii="Segoe UI Semibold" w:hAnsi="Segoe UI Semibold" w:cs="Segoe UI Semibold"/>
          <w:i w:val="0"/>
          <w:iCs w:val="0"/>
          <w:sz w:val="20"/>
        </w:rPr>
        <w:sectPr>
          <w:type w:val="continuous"/>
          <w:pgSz w:w="11920" w:h="16840"/>
          <w:pgMar w:top="1420" w:right="566" w:bottom="980" w:left="283" w:header="0" w:footer="799" w:gutter="0"/>
          <w:cols w:space="720" w:num="1"/>
        </w:sectPr>
      </w:pPr>
    </w:p>
    <w:p w14:paraId="42F7C068">
      <w:pPr>
        <w:pStyle w:val="13"/>
        <w:numPr>
          <w:ilvl w:val="0"/>
          <w:numId w:val="16"/>
        </w:numPr>
        <w:tabs>
          <w:tab w:val="left" w:pos="547"/>
        </w:tabs>
        <w:spacing w:before="80" w:after="0" w:line="240" w:lineRule="auto"/>
        <w:ind w:left="710" w:leftChars="0"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1" w:name="4. count(element) "/>
      <w:bookmarkEnd w:id="31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count(element)</w:t>
      </w:r>
    </w:p>
    <w:p w14:paraId="350E130F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number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occurrences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speciﬁed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element.</w:t>
      </w:r>
    </w:p>
    <w:p w14:paraId="18844B7C">
      <w:pPr>
        <w:pStyle w:val="10"/>
        <w:spacing w:before="86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B095A7B">
      <w:pPr>
        <w:pStyle w:val="10"/>
        <w:spacing w:before="133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3,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2]</w:t>
      </w:r>
    </w:p>
    <w:p w14:paraId="70C35B20">
      <w:pPr>
        <w:tabs>
          <w:tab w:val="left" w:pos="3732"/>
        </w:tabs>
        <w:spacing w:before="99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print(a.count(2))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2</w:t>
      </w:r>
    </w:p>
    <w:p w14:paraId="6940CB43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2C819375">
      <w:pPr>
        <w:pStyle w:val="10"/>
        <w:spacing w:before="106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236855</wp:posOffset>
                </wp:positionV>
                <wp:extent cx="6578600" cy="1270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32pt;margin-top:18.65pt;height:0.1pt;width:518pt;mso-position-horizontal-relative:page;mso-wrap-distance-bottom:0pt;mso-wrap-distance-top:0pt;z-index:-251650048;mso-width-relative:page;mso-height-relative:page;" filled="f" stroked="t" coordsize="6578600,1" o:gfxdata="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F24r7WAAAACQEAAA8AAAAAAAAAAQAg&#10;AAAAIgAAAGRycy9kb3ducmV2LnhtbFBLAQIUABQAAAAIAIdO4kCJSiWaEAIAAH0EAAAOAAAAAAAA&#10;AAEAIAAAACU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92A339">
      <w:pPr>
        <w:pStyle w:val="13"/>
        <w:numPr>
          <w:ilvl w:val="0"/>
          <w:numId w:val="16"/>
        </w:numPr>
        <w:tabs>
          <w:tab w:val="left" w:pos="547"/>
        </w:tabs>
        <w:spacing w:before="168" w:after="0" w:line="240" w:lineRule="auto"/>
        <w:ind w:left="710" w:leftChars="0"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2" w:name="5. extend(iterable) "/>
      <w:bookmarkEnd w:id="32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extend(iterable)</w:t>
      </w:r>
    </w:p>
    <w:p w14:paraId="0C14DD0B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Adds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another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iterable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list.</w:t>
      </w:r>
    </w:p>
    <w:p w14:paraId="254F8096">
      <w:pPr>
        <w:pStyle w:val="10"/>
        <w:spacing w:before="86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E070356">
      <w:pPr>
        <w:pStyle w:val="10"/>
        <w:spacing w:before="133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2]</w:t>
      </w:r>
    </w:p>
    <w:p w14:paraId="2CA54383">
      <w:pPr>
        <w:pStyle w:val="10"/>
        <w:spacing w:before="140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a.extend([3,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4])</w:t>
      </w:r>
    </w:p>
    <w:p w14:paraId="64034078">
      <w:pPr>
        <w:tabs>
          <w:tab w:val="left" w:pos="2436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print(a)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05"/>
          <w:sz w:val="24"/>
        </w:rPr>
        <w:t>4]</w:t>
      </w:r>
    </w:p>
    <w:p w14:paraId="4E87BEF9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0D7A61B0">
      <w:pPr>
        <w:pStyle w:val="10"/>
        <w:spacing w:before="107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237490</wp:posOffset>
                </wp:positionV>
                <wp:extent cx="657860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2pt;margin-top:18.7pt;height:0.1pt;width:518pt;mso-position-horizontal-relative:page;mso-wrap-distance-bottom:0pt;mso-wrap-distance-top:0pt;z-index:-251650048;mso-width-relative:page;mso-height-relative:page;" filled="f" stroked="t" coordsize="6578600,1" o:gfxdata="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eZhinVAAAACQEAAA8AAAAAAAAAAQAg&#10;AAAAIgAAAGRycy9kb3ducmV2LnhtbFBLAQIUABQAAAAIAIdO4kCDZk8r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3C4DBA">
      <w:pPr>
        <w:pStyle w:val="13"/>
        <w:numPr>
          <w:ilvl w:val="0"/>
          <w:numId w:val="16"/>
        </w:numPr>
        <w:tabs>
          <w:tab w:val="left" w:pos="547"/>
        </w:tabs>
        <w:spacing w:before="167" w:after="0" w:line="240" w:lineRule="auto"/>
        <w:ind w:left="710" w:leftChars="0" w:right="0" w:rightChars="0" w:firstLine="118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3" w:name="6. index(element) "/>
      <w:bookmarkEnd w:id="33"/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index(element)</w:t>
      </w:r>
    </w:p>
    <w:p w14:paraId="13549F02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ﬁrst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occurrence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speciﬁed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element.</w:t>
      </w:r>
    </w:p>
    <w:p w14:paraId="6563320F">
      <w:pPr>
        <w:pStyle w:val="10"/>
        <w:spacing w:before="86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CD42434">
      <w:pPr>
        <w:pStyle w:val="10"/>
        <w:spacing w:before="134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149769E6">
      <w:pPr>
        <w:tabs>
          <w:tab w:val="left" w:pos="3732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print(a.index(2))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1</w:t>
      </w:r>
    </w:p>
    <w:p w14:paraId="01C58A03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43F36667">
      <w:pPr>
        <w:pStyle w:val="10"/>
        <w:spacing w:before="99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232410</wp:posOffset>
                </wp:positionV>
                <wp:extent cx="657860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32pt;margin-top:18.3pt;height:0.1pt;width:518pt;mso-position-horizontal-relative:page;mso-wrap-distance-bottom:0pt;mso-wrap-distance-top:0pt;z-index:-251649024;mso-width-relative:page;mso-height-relative:page;" filled="f" stroked="t" coordsize="6578600,1" o:gfxdata="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phhY/VAAAACQEAAA8AAAAAAAAAAQAg&#10;AAAAIgAAAGRycy9kb3ducmV2LnhtbFBLAQIUABQAAAAIAIdO4kDcFIAj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4D2C83">
      <w:pPr>
        <w:pStyle w:val="13"/>
        <w:numPr>
          <w:ilvl w:val="0"/>
          <w:numId w:val="16"/>
        </w:numPr>
        <w:tabs>
          <w:tab w:val="left" w:pos="547"/>
        </w:tabs>
        <w:spacing w:before="175" w:after="0" w:line="240" w:lineRule="auto"/>
        <w:ind w:left="710" w:leftChars="0" w:right="0" w:rightChars="0" w:firstLine="120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4" w:name="7. insert(index, element) "/>
      <w:bookmarkEnd w:id="34"/>
      <w:r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  <w:t xml:space="preserve">insert(index, 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  <w:sz w:val="24"/>
        </w:rPr>
        <w:t>element)</w:t>
      </w:r>
    </w:p>
    <w:p w14:paraId="38FFC4C9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Inserts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given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shifting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later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elements.</w:t>
      </w:r>
    </w:p>
    <w:p w14:paraId="005E8EFE">
      <w:pPr>
        <w:pStyle w:val="10"/>
        <w:spacing w:before="86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57E7F41">
      <w:pPr>
        <w:pStyle w:val="10"/>
        <w:spacing w:before="134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3A2CCD92">
      <w:pPr>
        <w:pStyle w:val="10"/>
        <w:spacing w:before="139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a.insert(1,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2)</w:t>
      </w:r>
    </w:p>
    <w:p w14:paraId="4B0EE97F">
      <w:pPr>
        <w:tabs>
          <w:tab w:val="left" w:pos="2436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3]</w:t>
      </w:r>
    </w:p>
    <w:p w14:paraId="2E4752DE">
      <w:pPr>
        <w:tabs>
          <w:tab w:val="left" w:pos="2436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228600</wp:posOffset>
                </wp:positionV>
                <wp:extent cx="6578600" cy="1270"/>
                <wp:effectExtent l="0" t="0" r="0" b="0"/>
                <wp:wrapTopAndBottom/>
                <wp:docPr id="54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23pt;margin-top:18pt;height:0.1pt;width:518pt;mso-position-horizontal-relative:page;mso-wrap-distance-bottom:0pt;mso-wrap-distance-top:0pt;z-index:-251636736;mso-width-relative:page;mso-height-relative:page;" filled="f" stroked="t" coordsize="6578600,1" o:gfxdata="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+eT60gAAAAkBAAAPAAAAAAAAAAEAIAAA&#10;ACIAAABkcnMvZG93bnJldi54bWxQSwECFAAUAAAACACHTuJAG1/TwRICAAB9BAAADgAAAAAAAAAB&#10;ACAAAAAhAQAAZHJzL2Uyb0RvYy54bWxQSwUGAAAAAAYABgBZAQAApQ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04BA9A">
      <w:pPr>
        <w:pStyle w:val="13"/>
        <w:numPr>
          <w:ilvl w:val="0"/>
          <w:numId w:val="16"/>
        </w:numPr>
        <w:tabs>
          <w:tab w:val="left" w:pos="547"/>
        </w:tabs>
        <w:spacing w:before="88" w:after="0" w:line="240" w:lineRule="auto"/>
        <w:ind w:left="710" w:leftChars="0" w:right="0" w:rightChars="0" w:firstLine="120" w:firstLineChars="50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</w:pPr>
      <w:bookmarkStart w:id="35" w:name="8. pop(index=-1) "/>
      <w:bookmarkEnd w:id="35"/>
      <w:r>
        <w:rPr>
          <w:rFonts w:hint="default" w:ascii="Segoe UI Semibold" w:hAnsi="Segoe UI Semibold" w:cs="Segoe UI Semibold"/>
          <w:i w:val="0"/>
          <w:iCs w:val="0"/>
          <w:color w:val="0070C0"/>
          <w:sz w:val="24"/>
        </w:rPr>
        <w:t>pop(index=-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5"/>
          <w:sz w:val="24"/>
        </w:rPr>
        <w:t>1)</w:t>
      </w:r>
    </w:p>
    <w:p w14:paraId="4DF223DB">
      <w:pPr>
        <w:pStyle w:val="13"/>
        <w:numPr>
          <w:ilvl w:val="1"/>
          <w:numId w:val="14"/>
        </w:numPr>
        <w:tabs>
          <w:tab w:val="left" w:pos="561"/>
        </w:tabs>
        <w:spacing w:before="90" w:after="0" w:line="240" w:lineRule="auto"/>
        <w:ind w:left="56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Removes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given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(default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last).</w:t>
      </w:r>
    </w:p>
    <w:p w14:paraId="0E9C6473">
      <w:pPr>
        <w:pStyle w:val="10"/>
        <w:spacing w:before="87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A30D240">
      <w:pPr>
        <w:pStyle w:val="10"/>
        <w:spacing w:before="133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 = [1,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3]</w:t>
      </w:r>
    </w:p>
    <w:p w14:paraId="7D72F733">
      <w:pPr>
        <w:tabs>
          <w:tab w:val="left" w:pos="2868"/>
        </w:tabs>
        <w:spacing w:before="139" w:line="326" w:lineRule="auto"/>
        <w:ind w:left="996" w:right="6652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last = a.pop()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print(last)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2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</w:t>
      </w:r>
    </w:p>
    <w:p w14:paraId="03467F72">
      <w:pPr>
        <w:pStyle w:val="10"/>
        <w:spacing w:before="54"/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7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7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2]</w:t>
      </w:r>
      <w:bookmarkStart w:id="36" w:name="9. remove(element) "/>
      <w:bookmarkEnd w:id="36"/>
    </w:p>
    <w:p w14:paraId="2B879A14">
      <w:pPr>
        <w:pStyle w:val="10"/>
        <w:spacing w:before="54"/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</w:pPr>
    </w:p>
    <w:p w14:paraId="2AFA0B48">
      <w:pPr>
        <w:pStyle w:val="3"/>
        <w:numPr>
          <w:ilvl w:val="0"/>
          <w:numId w:val="17"/>
        </w:numPr>
        <w:tabs>
          <w:tab w:val="left" w:pos="3411"/>
        </w:tabs>
        <w:spacing w:before="0" w:after="0" w:line="240" w:lineRule="auto"/>
        <w:ind w:left="3411" w:right="0" w:hanging="720"/>
        <w:jc w:val="left"/>
        <w:rPr>
          <w:rFonts w:hint="default" w:ascii="Segoe UI Semibold" w:hAnsi="Segoe UI Semibold" w:cs="Segoe UI Semibold"/>
          <w:i w:val="0"/>
          <w:iCs w:val="0"/>
          <w:color w:val="FFC000"/>
        </w:rPr>
      </w:pPr>
      <w:r>
        <w:rPr>
          <w:rFonts w:hint="default" w:ascii="Segoe UI Semibold" w:hAnsi="Segoe UI Semibold" w:cs="Segoe UI Semibold"/>
          <w:i w:val="0"/>
          <w:iCs w:val="0"/>
          <w:color w:val="FFC000"/>
        </w:rPr>
        <w:t>3.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FFC000"/>
        </w:rPr>
        <w:t>Working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FFC000"/>
        </w:rPr>
        <w:t>with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FFC000"/>
          <w:spacing w:val="-2"/>
        </w:rPr>
        <w:t>Lists</w:t>
      </w:r>
    </w:p>
    <w:p w14:paraId="0953DC8E">
      <w:pPr>
        <w:pStyle w:val="10"/>
        <w:spacing w:before="198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3F8B3392">
      <w:pPr>
        <w:pStyle w:val="4"/>
        <w:numPr>
          <w:ilvl w:val="0"/>
          <w:numId w:val="18"/>
        </w:numPr>
        <w:tabs>
          <w:tab w:val="left" w:pos="800"/>
        </w:tabs>
        <w:spacing w:before="0" w:after="0" w:line="240" w:lineRule="auto"/>
        <w:ind w:left="800" w:right="0" w:hanging="239"/>
        <w:jc w:val="left"/>
        <w:rPr>
          <w:rFonts w:hint="default" w:ascii="Segoe UI Semibold" w:hAnsi="Segoe UI Semibold" w:cs="Segoe UI Semibold"/>
          <w:i w:val="0"/>
          <w:iCs w:val="0"/>
          <w:color w:val="0070C0"/>
          <w:sz w:val="26"/>
        </w:rPr>
      </w:pPr>
      <w:r>
        <w:rPr>
          <w:rFonts w:hint="default" w:ascii="Segoe UI Semibold" w:hAnsi="Segoe UI Semibold" w:cs="Segoe UI Semibold"/>
          <w:i w:val="0"/>
          <w:iCs w:val="0"/>
          <w:color w:val="0070C0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over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a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list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</w:rPr>
        <w:t>using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0070C0"/>
          <w:spacing w:val="-2"/>
        </w:rPr>
        <w:t>loops.</w:t>
      </w:r>
    </w:p>
    <w:p w14:paraId="6B74D7BA">
      <w:pPr>
        <w:spacing w:before="101"/>
        <w:ind w:left="561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bookmarkStart w:id="37" w:name="Ans:  "/>
      <w:bookmarkEnd w:id="37"/>
      <w:r>
        <w:rPr>
          <w:rFonts w:hint="default" w:ascii="Segoe UI Semibold" w:hAnsi="Segoe UI Semibold" w:cs="Segoe UI Semibold"/>
          <w:b/>
          <w:i w:val="0"/>
          <w:iCs w:val="0"/>
          <w:spacing w:val="-4"/>
          <w:w w:val="110"/>
          <w:sz w:val="24"/>
        </w:rPr>
        <w:t>Ans:</w:t>
      </w:r>
    </w:p>
    <w:p w14:paraId="3C293C20">
      <w:pPr>
        <w:pStyle w:val="6"/>
        <w:numPr>
          <w:ilvl w:val="0"/>
          <w:numId w:val="19"/>
        </w:numPr>
        <w:tabs>
          <w:tab w:val="left" w:pos="1182"/>
        </w:tabs>
        <w:spacing w:before="87" w:after="0" w:line="240" w:lineRule="auto"/>
        <w:ind w:left="916" w:leftChars="0"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directly</w:t>
      </w:r>
    </w:p>
    <w:p w14:paraId="6518BA35">
      <w:pPr>
        <w:pStyle w:val="13"/>
        <w:numPr>
          <w:ilvl w:val="2"/>
          <w:numId w:val="18"/>
        </w:numPr>
        <w:tabs>
          <w:tab w:val="left" w:pos="1281"/>
        </w:tabs>
        <w:spacing w:before="86" w:after="0" w:line="240" w:lineRule="auto"/>
        <w:ind w:left="128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38" w:name="●​This is the simplest and most common m"/>
      <w:bookmarkEnd w:id="38"/>
      <w:r>
        <w:rPr>
          <w:rFonts w:hint="default" w:ascii="Segoe UI Semibold" w:hAnsi="Segoe UI Semibold" w:cs="Segoe UI Semibold"/>
          <w:i w:val="0"/>
          <w:iCs w:val="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simplest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most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common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through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items:</w:t>
      </w:r>
    </w:p>
    <w:p w14:paraId="301656C0">
      <w:pPr>
        <w:pStyle w:val="10"/>
        <w:spacing w:before="86"/>
        <w:ind w:left="1131"/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</w:t>
      </w:r>
      <w:r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  <w:t>n</w:t>
      </w:r>
    </w:p>
    <w:p w14:paraId="4F3B2537">
      <w:pPr>
        <w:pStyle w:val="10"/>
        <w:spacing w:before="86"/>
        <w:ind w:left="1131"/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</w:pPr>
    </w:p>
    <w:p w14:paraId="1CDBFD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574EAA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406B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A1B1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1BA2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apple banana Cherry</w:t>
      </w:r>
    </w:p>
    <w:p w14:paraId="0F98B6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39292595">
      <w:pPr>
        <w:pStyle w:val="10"/>
        <w:spacing w:before="86"/>
        <w:ind w:left="1131"/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</w:pPr>
    </w:p>
    <w:p w14:paraId="460A2356">
      <w:pPr>
        <w:pStyle w:val="10"/>
        <w:spacing w:before="86"/>
        <w:ind w:left="1131"/>
        <w:rPr>
          <w:rFonts w:hint="default" w:ascii="Segoe UI Semibold" w:hAnsi="Segoe UI Semibold" w:cs="Segoe UI Semibold"/>
          <w:i w:val="0"/>
          <w:iCs w:val="0"/>
          <w:spacing w:val="-2"/>
          <w:lang w:val="en-US"/>
        </w:rPr>
        <w:sectPr>
          <w:pgSz w:w="11920" w:h="16840"/>
          <w:pgMar w:top="1360" w:right="566" w:bottom="980" w:left="283" w:header="0" w:footer="799" w:gutter="0"/>
          <w:cols w:space="720" w:num="1"/>
        </w:sectPr>
      </w:pPr>
    </w:p>
    <w:p w14:paraId="5C88091B">
      <w:pPr>
        <w:pStyle w:val="10"/>
        <w:spacing w:before="90"/>
        <w:rPr>
          <w:rFonts w:hint="default" w:ascii="Segoe UI Semibold" w:hAnsi="Segoe UI Semibold" w:cs="Segoe UI Semibold"/>
          <w:i w:val="0"/>
          <w:iCs w:val="0"/>
        </w:rPr>
      </w:pPr>
      <w:bookmarkStart w:id="39" w:name="Output: "/>
      <w:bookmarkEnd w:id="39"/>
    </w:p>
    <w:p w14:paraId="095D19E9">
      <w:pPr>
        <w:pStyle w:val="6"/>
        <w:numPr>
          <w:ilvl w:val="0"/>
          <w:numId w:val="19"/>
        </w:numPr>
        <w:tabs>
          <w:tab w:val="left" w:pos="827"/>
        </w:tabs>
        <w:spacing w:before="1" w:after="0" w:line="240" w:lineRule="auto"/>
        <w:ind w:left="916" w:leftChars="0" w:right="0" w:rightChars="0" w:hanging="359" w:firstLineChars="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40" w:name="2. Using a for loop with index (using ra"/>
      <w:bookmarkEnd w:id="40"/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(using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range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len)</w:t>
      </w:r>
    </w:p>
    <w:p w14:paraId="362A3565">
      <w:pPr>
        <w:pStyle w:val="13"/>
        <w:numPr>
          <w:ilvl w:val="0"/>
          <w:numId w:val="20"/>
        </w:numPr>
        <w:tabs>
          <w:tab w:val="left" w:pos="1131"/>
        </w:tabs>
        <w:spacing w:before="90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41" w:name="●​You can loop through the list indices "/>
      <w:bookmarkEnd w:id="41"/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through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indices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index:</w:t>
      </w:r>
    </w:p>
    <w:p w14:paraId="5B724FC2">
      <w:pPr>
        <w:pStyle w:val="10"/>
        <w:spacing w:before="86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580A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47081F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519F08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CBC9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E6C3BA5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197485</wp:posOffset>
                </wp:positionV>
                <wp:extent cx="6413500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45pt;margin-top:15.55pt;height:0.1pt;width:505pt;mso-position-horizontal-relative:page;mso-wrap-distance-bottom:0pt;mso-wrap-distance-top:0pt;z-index:-251648000;mso-width-relative:page;mso-height-relative:page;" filled="f" stroked="t" coordsize="6413500,1" o:gfxdata="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t9X5tYAAAAJAQAADwAAAAAAAAAB&#10;ACAAAAAiAAAAZHJzL2Rvd25yZXYueG1sUEsBAhQAFAAAAAgAh07iQBIyc4sSAgAAfQQAAA4AAAAA&#10;AAAAAQAgAAAAJQEAAGRycy9lMm9Eb2MueG1sUEsFBgAAAAAGAAYAWQEAAKkFAAAAAA=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1EF60D">
      <w:pPr>
        <w:pStyle w:val="6"/>
        <w:numPr>
          <w:ilvl w:val="0"/>
          <w:numId w:val="19"/>
        </w:numPr>
        <w:tabs>
          <w:tab w:val="left" w:pos="827"/>
        </w:tabs>
        <w:spacing w:before="178" w:after="0" w:line="240" w:lineRule="auto"/>
        <w:ind w:left="916" w:leftChars="0" w:right="0" w:rightChars="0" w:hanging="359" w:firstLineChars="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42" w:name="3. Using a while loop "/>
      <w:bookmarkEnd w:id="42"/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while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loop</w:t>
      </w:r>
    </w:p>
    <w:p w14:paraId="60FFEF15">
      <w:pPr>
        <w:pStyle w:val="13"/>
        <w:numPr>
          <w:ilvl w:val="0"/>
          <w:numId w:val="21"/>
        </w:numPr>
        <w:tabs>
          <w:tab w:val="left" w:pos="996"/>
        </w:tabs>
        <w:spacing w:before="87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43" w:name="●​Loop using an index counter manually: "/>
      <w:bookmarkEnd w:id="43"/>
      <w:r>
        <w:rPr>
          <w:rFonts w:hint="default" w:ascii="Segoe UI Semibold" w:hAnsi="Segoe UI Semibold" w:cs="Segoe UI Semibold"/>
          <w:i w:val="0"/>
          <w:iCs w:val="0"/>
          <w:sz w:val="24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counter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manually:</w:t>
      </w:r>
    </w:p>
    <w:p w14:paraId="11F5A8A6">
      <w:pPr>
        <w:pStyle w:val="10"/>
        <w:spacing w:before="86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FD64E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022E18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'cherry'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66C468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284DC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6C56E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 w14:paraId="286118F6">
      <w:pPr>
        <w:pStyle w:val="10"/>
        <w:spacing w:before="69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203200</wp:posOffset>
                </wp:positionV>
                <wp:extent cx="6413500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5pt;margin-top:16pt;height:0.1pt;width:505pt;mso-position-horizontal-relative:page;mso-wrap-distance-bottom:0pt;mso-wrap-distance-top:0pt;z-index:-251648000;mso-width-relative:page;mso-height-relative:page;" filled="f" stroked="t" coordsize="6413500,1" o:gfxdata="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gFBFPXAAAACQEAAA8AAAAAAAAA&#10;AQAgAAAAIgAAAGRycy9kb3ducmV2LnhtbFBLAQIUABQAAAAIAIdO4kAYHhk6EgIAAH0EAAAOAAAA&#10;AAAAAAEAIAAAACY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FF6877">
      <w:pPr>
        <w:pStyle w:val="6"/>
        <w:numPr>
          <w:ilvl w:val="0"/>
          <w:numId w:val="0"/>
        </w:numPr>
        <w:tabs>
          <w:tab w:val="left" w:pos="827"/>
        </w:tabs>
        <w:spacing w:before="170" w:after="0" w:line="240" w:lineRule="auto"/>
        <w:ind w:left="561" w:leftChars="0"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44" w:name="4. Using enumerate() "/>
      <w:bookmarkEnd w:id="44"/>
      <w:r>
        <w:rPr>
          <w:rFonts w:hint="default" w:ascii="Segoe UI Semibold" w:hAnsi="Segoe UI Semibold" w:cs="Segoe UI Semibold"/>
          <w:i w:val="0"/>
          <w:iCs w:val="0"/>
          <w:lang w:val="en-US"/>
        </w:rPr>
        <w:t xml:space="preserve">D.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enumerate()</w:t>
      </w:r>
    </w:p>
    <w:p w14:paraId="57EA6ED8">
      <w:pPr>
        <w:pStyle w:val="13"/>
        <w:numPr>
          <w:ilvl w:val="0"/>
          <w:numId w:val="22"/>
        </w:numPr>
        <w:tabs>
          <w:tab w:val="left" w:pos="996"/>
        </w:tabs>
        <w:spacing w:before="86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45" w:name="●​To get both the index and the element "/>
      <w:bookmarkEnd w:id="45"/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get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both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during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looping:</w:t>
      </w:r>
    </w:p>
    <w:p w14:paraId="08BCFA88">
      <w:pPr>
        <w:pStyle w:val="10"/>
        <w:spacing w:before="89"/>
        <w:rPr>
          <w:rFonts w:hint="default" w:ascii="Segoe UI Semibold" w:hAnsi="Segoe UI Semibold" w:cs="Segoe UI Semibold"/>
          <w:i w:val="0"/>
          <w:iCs w:val="0"/>
        </w:rPr>
      </w:pPr>
    </w:p>
    <w:p w14:paraId="28D3D22A">
      <w:pPr>
        <w:pStyle w:val="1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B2272AE">
      <w:pPr>
        <w:pStyle w:val="10"/>
        <w:spacing w:before="134" w:line="362" w:lineRule="auto"/>
        <w:ind w:left="1131" w:right="4404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>fruits</w:t>
      </w:r>
      <w:r>
        <w:rPr>
          <w:rFonts w:hint="default" w:ascii="Segoe UI Semibold" w:hAnsi="Segoe UI Semibold" w:cs="Segoe UI Semibold"/>
          <w:i w:val="0"/>
          <w:iCs w:val="0"/>
          <w:spacing w:val="-10"/>
          <w:shd w:val="clear" w:color="FFFFFF" w:fill="D9D9D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  <w:shd w:val="clear" w:color="FFFFFF" w:fill="D9D9D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-10"/>
          <w:shd w:val="clear" w:color="FFFFFF" w:fill="D9D9D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-10"/>
          <w:shd w:val="clear" w:color="FFFFFF" w:fill="D9D9D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'cherry'] </w:t>
      </w:r>
      <w:bookmarkStart w:id="46" w:name="for index, fruit in enumerate(fruits): "/>
      <w:bookmarkEnd w:id="46"/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for index, fruit in </w:t>
      </w:r>
      <w:r>
        <w:rPr>
          <w:rFonts w:hint="default" w:ascii="Segoe UI Semibold" w:hAnsi="Segoe UI Semibold" w:cs="Segoe UI Semibold"/>
          <w:i w:val="0"/>
          <w:iCs w:val="0"/>
          <w:spacing w:val="-2"/>
          <w:shd w:val="clear" w:color="FFFFFF" w:fill="D9D9D9"/>
        </w:rPr>
        <w:t>enumerate(fruits):</w:t>
      </w:r>
    </w:p>
    <w:p w14:paraId="10CE8A42">
      <w:pPr>
        <w:pStyle w:val="10"/>
        <w:spacing w:before="2"/>
        <w:ind w:left="1707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print(f"Index {index}: </w:t>
      </w:r>
      <w:r>
        <w:rPr>
          <w:rFonts w:hint="default" w:ascii="Segoe UI Semibold" w:hAnsi="Segoe UI Semibold" w:cs="Segoe UI Semibold"/>
          <w:i w:val="0"/>
          <w:iCs w:val="0"/>
          <w:spacing w:val="-2"/>
          <w:shd w:val="clear" w:color="FFFFFF" w:fill="D9D9D9"/>
        </w:rPr>
        <w:t>{fruit}")</w:t>
      </w:r>
    </w:p>
    <w:p w14:paraId="0DF6CEE0">
      <w:pPr>
        <w:pStyle w:val="10"/>
        <w:spacing w:after="0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sectPr>
          <w:type w:val="continuous"/>
          <w:pgSz w:w="11920" w:h="16840"/>
          <w:pgMar w:top="720" w:right="720" w:bottom="720" w:left="720" w:header="0" w:footer="799" w:gutter="0"/>
          <w:cols w:space="720" w:num="1"/>
        </w:sectPr>
      </w:pPr>
    </w:p>
    <w:p w14:paraId="5F4AE8B9">
      <w:pPr>
        <w:pStyle w:val="6"/>
        <w:spacing w:before="88"/>
        <w:ind w:left="561" w:firstLine="0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bookmarkStart w:id="47" w:name="Output: "/>
      <w:bookmarkEnd w:id="47"/>
      <w:r>
        <w:rPr>
          <w:rFonts w:hint="default" w:ascii="Segoe UI Semibold" w:hAnsi="Segoe UI Semibold" w:cs="Segoe UI Semibold"/>
          <w:i w:val="0"/>
          <w:iCs w:val="0"/>
          <w:spacing w:val="-4"/>
          <w:shd w:val="clear" w:color="FFFFFF" w:fill="D9D9D9"/>
        </w:rPr>
        <w:t>Output:</w:t>
      </w:r>
    </w:p>
    <w:p w14:paraId="56017935">
      <w:pPr>
        <w:spacing w:before="225" w:line="240" w:lineRule="auto"/>
        <w:rPr>
          <w:rFonts w:hint="default" w:ascii="Segoe UI Semibold" w:hAnsi="Segoe UI Semibold" w:cs="Segoe UI Semibold"/>
          <w:b/>
          <w:i w:val="0"/>
          <w:iCs w:val="0"/>
          <w:sz w:val="24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br w:type="column"/>
      </w:r>
    </w:p>
    <w:p w14:paraId="387423FE">
      <w:pPr>
        <w:pStyle w:val="10"/>
        <w:spacing w:before="1"/>
        <w:ind w:left="15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Index 0: </w:t>
      </w:r>
      <w:r>
        <w:rPr>
          <w:rFonts w:hint="default" w:ascii="Segoe UI Semibold" w:hAnsi="Segoe UI Semibold" w:cs="Segoe UI Semibold"/>
          <w:i w:val="0"/>
          <w:iCs w:val="0"/>
          <w:spacing w:val="-2"/>
          <w:shd w:val="clear" w:color="FFFFFF" w:fill="D9D9D9"/>
        </w:rPr>
        <w:t>apple</w:t>
      </w:r>
    </w:p>
    <w:p w14:paraId="5B0EFA48">
      <w:pPr>
        <w:pStyle w:val="10"/>
        <w:spacing w:before="139"/>
        <w:ind w:left="15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Index 1: </w:t>
      </w:r>
      <w:r>
        <w:rPr>
          <w:rFonts w:hint="default" w:ascii="Segoe UI Semibold" w:hAnsi="Segoe UI Semibold" w:cs="Segoe UI Semibold"/>
          <w:i w:val="0"/>
          <w:iCs w:val="0"/>
          <w:spacing w:val="-2"/>
          <w:shd w:val="clear" w:color="FFFFFF" w:fill="D9D9D9"/>
        </w:rPr>
        <w:t>banana</w:t>
      </w:r>
    </w:p>
    <w:p w14:paraId="2CD679E8">
      <w:pPr>
        <w:pStyle w:val="10"/>
        <w:spacing w:before="140"/>
        <w:ind w:left="15"/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</w:pPr>
      <w:r>
        <w:rPr>
          <w:rFonts w:hint="default" w:ascii="Segoe UI Semibold" w:hAnsi="Segoe UI Semibold" w:cs="Segoe UI Semibold"/>
          <w:i w:val="0"/>
          <w:iCs w:val="0"/>
          <w:shd w:val="clear" w:color="FFFFFF" w:fill="D9D9D9"/>
        </w:rPr>
        <w:t xml:space="preserve">Index 2: </w:t>
      </w:r>
      <w:r>
        <w:rPr>
          <w:rFonts w:hint="default" w:ascii="Segoe UI Semibold" w:hAnsi="Segoe UI Semibold" w:cs="Segoe UI Semibold"/>
          <w:i w:val="0"/>
          <w:iCs w:val="0"/>
          <w:spacing w:val="-2"/>
          <w:shd w:val="clear" w:color="FFFFFF" w:fill="D9D9D9"/>
        </w:rPr>
        <w:t>cherry</w:t>
      </w:r>
    </w:p>
    <w:p w14:paraId="0612DED6">
      <w:pPr>
        <w:pStyle w:val="10"/>
        <w:spacing w:after="0"/>
        <w:rPr>
          <w:rFonts w:hint="default" w:ascii="Segoe UI Semibold" w:hAnsi="Segoe UI Semibold" w:cs="Segoe UI Semibold"/>
          <w:i w:val="0"/>
          <w:iCs w:val="0"/>
        </w:rPr>
        <w:sectPr>
          <w:type w:val="continuous"/>
          <w:pgSz w:w="11920" w:h="16840"/>
          <w:pgMar w:top="1380" w:right="566" w:bottom="980" w:left="283" w:header="0" w:footer="799" w:gutter="0"/>
          <w:cols w:equalWidth="0" w:num="2">
            <w:col w:w="1361" w:space="40"/>
            <w:col w:w="9670"/>
          </w:cols>
        </w:sectPr>
      </w:pPr>
    </w:p>
    <w:p w14:paraId="2F078D37">
      <w:pPr>
        <w:pStyle w:val="13"/>
        <w:numPr>
          <w:ilvl w:val="0"/>
          <w:numId w:val="18"/>
        </w:numPr>
        <w:tabs>
          <w:tab w:val="left" w:pos="827"/>
        </w:tabs>
        <w:spacing w:before="80" w:after="0" w:line="240" w:lineRule="auto"/>
        <w:ind w:left="827" w:right="0" w:hanging="266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bookmarkStart w:id="48" w:name="5. Using list comprehension (for concise"/>
      <w:bookmarkEnd w:id="48"/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b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b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comprehension</w:t>
      </w:r>
      <w:r>
        <w:rPr>
          <w:rFonts w:hint="default" w:ascii="Segoe UI Semibold" w:hAnsi="Segoe UI Semibold" w:cs="Segoe UI Semibold"/>
          <w:b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(for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concise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looping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actions)</w:t>
      </w:r>
    </w:p>
    <w:p w14:paraId="7E1AC5DA">
      <w:pPr>
        <w:pStyle w:val="10"/>
        <w:spacing w:before="86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FBD0119">
      <w:pPr>
        <w:pStyle w:val="10"/>
        <w:spacing w:before="133" w:line="362" w:lineRule="auto"/>
        <w:ind w:left="1131" w:right="4404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fruits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['apple',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'banana',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'cherry'] [print(fruit) for fruit in fruits]</w:t>
      </w:r>
    </w:p>
    <w:p w14:paraId="6E0ECAA4">
      <w:pPr>
        <w:pStyle w:val="10"/>
        <w:spacing w:before="10"/>
        <w:rPr>
          <w:rFonts w:hint="default" w:ascii="Segoe UI Semibold" w:hAnsi="Segoe UI Semibold" w:cs="Segoe UI Semibold"/>
          <w:i w:val="0"/>
          <w:iCs w:val="0"/>
          <w:sz w:val="12"/>
        </w:rPr>
      </w:pPr>
      <w:r>
        <w:rPr>
          <w:rFonts w:hint="default" w:ascii="Segoe UI Semibold" w:hAnsi="Segoe UI Semibold" w:cs="Segoe UI Semibold"/>
          <w:i w:val="0"/>
          <w:iCs w:val="0"/>
          <w:sz w:val="12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107950</wp:posOffset>
                </wp:positionV>
                <wp:extent cx="6413500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45pt;margin-top:8.5pt;height:0.1pt;width:505pt;mso-position-horizontal-relative:page;mso-wrap-distance-bottom:0pt;mso-wrap-distance-top:0pt;z-index:-251646976;mso-width-relative:page;mso-height-relative:page;" filled="f" stroked="t" coordsize="6413500,1" o:gfxdata="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cNg19YAAAAJAQAADwAAAAAAAAAB&#10;ACAAAAAiAAAAZHJzL2Rvd25yZXYueG1sUEsBAhQAFAAAAAgAh07iQDul6xESAgAAfQQAAA4AAAAA&#10;AAAAAQAgAAAAJQEAAGRycy9lMm9Eb2MueG1sUEsFBgAAAAAGAAYAWQEAAKkFAAAAAA=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03F01F">
      <w:pPr>
        <w:pStyle w:val="10"/>
        <w:spacing w:before="276"/>
        <w:rPr>
          <w:rFonts w:hint="default" w:ascii="Segoe UI Semibold" w:hAnsi="Segoe UI Semibold" w:cs="Segoe UI Semibold"/>
          <w:i w:val="0"/>
          <w:iCs w:val="0"/>
          <w:sz w:val="28"/>
        </w:rPr>
      </w:pPr>
    </w:p>
    <w:p w14:paraId="76B0DF3B">
      <w:pPr>
        <w:pStyle w:val="4"/>
        <w:numPr>
          <w:ilvl w:val="0"/>
          <w:numId w:val="11"/>
        </w:numPr>
        <w:tabs>
          <w:tab w:val="left" w:pos="522"/>
        </w:tabs>
        <w:spacing w:before="0" w:after="0" w:line="240" w:lineRule="auto"/>
        <w:ind w:left="522" w:right="0" w:hanging="231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</w:rPr>
        <w:t>Sorting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reversing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sort(),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sorted(),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reverse().</w:t>
      </w:r>
    </w:p>
    <w:p w14:paraId="35EF116A">
      <w:pPr>
        <w:pStyle w:val="6"/>
        <w:spacing w:before="104"/>
        <w:ind w:left="291" w:firstLine="0"/>
        <w:rPr>
          <w:rFonts w:hint="default" w:ascii="Segoe UI Semibold" w:hAnsi="Segoe UI Semibold" w:cs="Segoe UI Semibold"/>
          <w:i w:val="0"/>
          <w:iCs w:val="0"/>
        </w:rPr>
      </w:pPr>
      <w:bookmarkStart w:id="49" w:name="Ans: "/>
      <w:bookmarkEnd w:id="49"/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4F4B621">
      <w:pPr>
        <w:pStyle w:val="13"/>
        <w:numPr>
          <w:ilvl w:val="0"/>
          <w:numId w:val="23"/>
        </w:numPr>
        <w:tabs>
          <w:tab w:val="left" w:pos="980"/>
        </w:tabs>
        <w:spacing w:before="71" w:after="0" w:line="240" w:lineRule="auto"/>
        <w:ind w:left="980" w:right="0" w:hanging="419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b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sort()</w:t>
      </w:r>
      <w:r>
        <w:rPr>
          <w:rFonts w:hint="default" w:ascii="Segoe UI Semibold" w:hAnsi="Segoe UI Semibold" w:cs="Segoe UI Semibold"/>
          <w:b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(In-place</w:t>
      </w:r>
      <w:r>
        <w:rPr>
          <w:rFonts w:hint="default" w:ascii="Segoe UI Semibold" w:hAnsi="Segoe UI Semibold" w:cs="Segoe UI Semibold"/>
          <w:b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4"/>
        </w:rPr>
        <w:t>Sort)</w:t>
      </w:r>
    </w:p>
    <w:p w14:paraId="29B741B2">
      <w:pPr>
        <w:pStyle w:val="13"/>
        <w:numPr>
          <w:ilvl w:val="1"/>
          <w:numId w:val="23"/>
        </w:numPr>
        <w:tabs>
          <w:tab w:val="left" w:pos="1131"/>
        </w:tabs>
        <w:spacing w:before="90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Modiﬁes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original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sorting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ascending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order.</w:t>
      </w:r>
    </w:p>
    <w:p w14:paraId="0C5D4E6F">
      <w:pPr>
        <w:pStyle w:val="13"/>
        <w:numPr>
          <w:ilvl w:val="1"/>
          <w:numId w:val="23"/>
        </w:numPr>
        <w:tabs>
          <w:tab w:val="left" w:pos="1131"/>
        </w:tabs>
        <w:spacing w:before="87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None,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don't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assign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result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variable.</w:t>
      </w:r>
    </w:p>
    <w:p w14:paraId="5BBD1428">
      <w:pPr>
        <w:pStyle w:val="10"/>
        <w:spacing w:before="9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366E9FC">
      <w:pPr>
        <w:pStyle w:val="10"/>
        <w:spacing w:before="214"/>
        <w:rPr>
          <w:rFonts w:hint="default" w:ascii="Segoe UI Semibold" w:hAnsi="Segoe UI Semibold" w:cs="Segoe UI Semibold"/>
          <w:i w:val="0"/>
          <w:iCs w:val="0"/>
        </w:rPr>
      </w:pPr>
    </w:p>
    <w:p w14:paraId="13D554D5">
      <w:pPr>
        <w:pStyle w:val="10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numbers = [5, 2, 9,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1]</w:t>
      </w:r>
    </w:p>
    <w:p w14:paraId="7550D285">
      <w:pPr>
        <w:tabs>
          <w:tab w:val="left" w:pos="3300"/>
        </w:tabs>
        <w:spacing w:before="99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numbers.sort()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Sorts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49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place</w:t>
      </w:r>
    </w:p>
    <w:p w14:paraId="63A35408">
      <w:pPr>
        <w:tabs>
          <w:tab w:val="left" w:pos="3300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9]</w:t>
      </w:r>
    </w:p>
    <w:p w14:paraId="5F7DE45B">
      <w:pPr>
        <w:pStyle w:val="10"/>
        <w:spacing w:before="137"/>
        <w:rPr>
          <w:rFonts w:hint="default" w:ascii="Segoe UI Semibold" w:hAnsi="Segoe UI Semibold" w:cs="Segoe UI Semibold"/>
          <w:i w:val="0"/>
          <w:iCs w:val="0"/>
        </w:rPr>
      </w:pPr>
    </w:p>
    <w:p w14:paraId="779EAF95">
      <w:pPr>
        <w:pStyle w:val="6"/>
        <w:numPr>
          <w:ilvl w:val="0"/>
          <w:numId w:val="24"/>
        </w:numPr>
        <w:tabs>
          <w:tab w:val="left" w:pos="560"/>
        </w:tabs>
        <w:spacing w:before="0" w:after="0" w:line="240" w:lineRule="auto"/>
        <w:ind w:left="560" w:right="0" w:hanging="29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50" w:name="➢​Use reverse=True for descending order:"/>
      <w:bookmarkEnd w:id="50"/>
      <w:r>
        <w:rPr>
          <w:rFonts w:hint="default" w:ascii="Segoe UI Semibold" w:hAnsi="Segoe UI Semibold" w:cs="Segoe UI Semibold"/>
          <w:i w:val="0"/>
          <w:iCs w:val="0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reverse=True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descending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order:</w:t>
      </w:r>
    </w:p>
    <w:p w14:paraId="64B49022">
      <w:pPr>
        <w:pStyle w:val="10"/>
        <w:spacing w:before="9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916A08A">
      <w:pPr>
        <w:tabs>
          <w:tab w:val="left" w:pos="3300"/>
        </w:tabs>
        <w:spacing w:before="134" w:line="326" w:lineRule="auto"/>
        <w:ind w:left="996" w:right="4669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numbers.sort(reverse=True) print(numbers)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[9,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1]</w:t>
      </w:r>
    </w:p>
    <w:p w14:paraId="54A2A8C7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4E1DADF6">
      <w:pPr>
        <w:pStyle w:val="10"/>
        <w:spacing w:before="3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171450</wp:posOffset>
                </wp:positionV>
                <wp:extent cx="6578600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32pt;margin-top:13.5pt;height:0.1pt;width:518pt;mso-position-horizontal-relative:page;mso-wrap-distance-bottom:0pt;mso-wrap-distance-top:0pt;z-index:-251646976;mso-width-relative:page;mso-height-relative:page;" filled="f" stroked="t" coordsize="6578600,1" o:gfxdata="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1K7n/SAAAACQEAAA8AAAAAAAAAAQAgAAAA&#10;IgAAAGRycy9kb3ducmV2LnhtbFBLAQIUABQAAAAIAIdO4kAUFUmgEQIAAH0EAAAOAAAAAAAAAAEA&#10;IAAAACEBAABkcnMvZTJvRG9jLnhtbFBLBQYAAAAABgAGAFkBAACk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DEC675">
      <w:pPr>
        <w:pStyle w:val="6"/>
        <w:numPr>
          <w:ilvl w:val="0"/>
          <w:numId w:val="24"/>
        </w:numPr>
        <w:tabs>
          <w:tab w:val="left" w:pos="560"/>
        </w:tabs>
        <w:spacing w:before="154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51" w:name="➢​Using sorted() (Returns New List) "/>
      <w:bookmarkEnd w:id="51"/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sorted()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(Returns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List)</w:t>
      </w:r>
    </w:p>
    <w:p w14:paraId="2D7C8164">
      <w:pPr>
        <w:pStyle w:val="13"/>
        <w:numPr>
          <w:ilvl w:val="0"/>
          <w:numId w:val="25"/>
        </w:numPr>
        <w:tabs>
          <w:tab w:val="left" w:pos="560"/>
        </w:tabs>
        <w:spacing w:before="90" w:after="0" w:line="240" w:lineRule="auto"/>
        <w:ind w:left="56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sorted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leaves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original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unchanged.</w:t>
      </w:r>
    </w:p>
    <w:p w14:paraId="17F56E51">
      <w:pPr>
        <w:pStyle w:val="13"/>
        <w:numPr>
          <w:ilvl w:val="0"/>
          <w:numId w:val="25"/>
        </w:numPr>
        <w:tabs>
          <w:tab w:val="left" w:pos="560"/>
        </w:tabs>
        <w:spacing w:before="86" w:after="0" w:line="240" w:lineRule="auto"/>
        <w:ind w:left="56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Works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iterable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(not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just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lists).</w:t>
      </w:r>
    </w:p>
    <w:p w14:paraId="184498E2">
      <w:pPr>
        <w:pStyle w:val="10"/>
        <w:spacing w:before="87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1DBE9E0">
      <w:pPr>
        <w:pStyle w:val="10"/>
        <w:spacing w:before="133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numbers = [5, 2, 9,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1]</w:t>
      </w:r>
    </w:p>
    <w:p w14:paraId="4D0420EE">
      <w:pPr>
        <w:tabs>
          <w:tab w:val="left" w:pos="5892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sorted_numbers =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sorted(numbers)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Creates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sorted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copy</w:t>
      </w:r>
    </w:p>
    <w:p w14:paraId="5215E60B">
      <w:pPr>
        <w:tabs>
          <w:tab w:val="left" w:pos="4308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print(sorted_numbers)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9]</w:t>
      </w:r>
    </w:p>
    <w:p w14:paraId="18648437">
      <w:pPr>
        <w:tabs>
          <w:tab w:val="left" w:pos="4308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[5,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5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9,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1]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(original</w:t>
      </w:r>
      <w:r>
        <w:rPr>
          <w:rFonts w:hint="default" w:ascii="Segoe UI Semibold" w:hAnsi="Segoe UI Semibold" w:cs="Segoe UI Semibold"/>
          <w:i w:val="0"/>
          <w:iCs w:val="0"/>
          <w:spacing w:val="5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unchanged)</w:t>
      </w:r>
    </w:p>
    <w:p w14:paraId="09D0D2FB">
      <w:pPr>
        <w:pStyle w:val="10"/>
        <w:spacing w:before="138"/>
        <w:rPr>
          <w:rFonts w:hint="default" w:ascii="Segoe UI Semibold" w:hAnsi="Segoe UI Semibold" w:cs="Segoe UI Semibold"/>
          <w:i w:val="0"/>
          <w:iCs w:val="0"/>
        </w:rPr>
      </w:pPr>
    </w:p>
    <w:p w14:paraId="2BEE7048">
      <w:pPr>
        <w:pStyle w:val="6"/>
        <w:numPr>
          <w:ilvl w:val="0"/>
          <w:numId w:val="24"/>
        </w:numPr>
        <w:tabs>
          <w:tab w:val="left" w:pos="560"/>
        </w:tabs>
        <w:spacing w:before="0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52" w:name="➢​For descending order: "/>
      <w:bookmarkEnd w:id="52"/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descending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order:</w:t>
      </w:r>
    </w:p>
    <w:p w14:paraId="4B2B81B4">
      <w:pPr>
        <w:pStyle w:val="10"/>
        <w:spacing w:before="79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3ABFCA5">
      <w:pPr>
        <w:pStyle w:val="6"/>
        <w:numPr>
          <w:ilvl w:val="0"/>
          <w:numId w:val="0"/>
        </w:numPr>
        <w:tabs>
          <w:tab w:val="left" w:pos="560"/>
        </w:tabs>
        <w:spacing w:before="68" w:after="0" w:line="240" w:lineRule="auto"/>
        <w:ind w:left="201" w:leftChars="0"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desc_sorted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sorted(numbers,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reverse=True)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print(desc_sorted)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</w:p>
    <w:p w14:paraId="7FFA2544">
      <w:pPr>
        <w:pStyle w:val="6"/>
        <w:numPr>
          <w:ilvl w:val="0"/>
          <w:numId w:val="0"/>
        </w:numPr>
        <w:tabs>
          <w:tab w:val="left" w:pos="560"/>
        </w:tabs>
        <w:spacing w:before="68" w:after="0" w:line="240" w:lineRule="auto"/>
        <w:ind w:left="201" w:leftChars="0"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[9,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1]</w:t>
      </w:r>
      <w:bookmarkStart w:id="53" w:name="➢​Using reverse() (Reverses In-place) "/>
      <w:bookmarkEnd w:id="53"/>
    </w:p>
    <w:p w14:paraId="3374DB33">
      <w:pPr>
        <w:pStyle w:val="6"/>
        <w:numPr>
          <w:ilvl w:val="0"/>
          <w:numId w:val="0"/>
        </w:numPr>
        <w:tabs>
          <w:tab w:val="left" w:pos="560"/>
        </w:tabs>
        <w:spacing w:before="68" w:after="0" w:line="240" w:lineRule="auto"/>
        <w:ind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</w:p>
    <w:p w14:paraId="1E2B9EEC">
      <w:pPr>
        <w:pStyle w:val="6"/>
        <w:numPr>
          <w:ilvl w:val="0"/>
          <w:numId w:val="0"/>
        </w:numPr>
        <w:tabs>
          <w:tab w:val="left" w:pos="560"/>
        </w:tabs>
        <w:spacing w:before="68" w:after="0" w:line="240" w:lineRule="auto"/>
        <w:ind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</w:p>
    <w:p w14:paraId="1D6167EE">
      <w:pPr>
        <w:pStyle w:val="6"/>
        <w:numPr>
          <w:ilvl w:val="0"/>
          <w:numId w:val="24"/>
        </w:numPr>
        <w:tabs>
          <w:tab w:val="left" w:pos="560"/>
        </w:tabs>
        <w:spacing w:before="68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reverse()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(Reverses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In-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place)</w:t>
      </w:r>
    </w:p>
    <w:p w14:paraId="5C405F64">
      <w:pPr>
        <w:pStyle w:val="13"/>
        <w:numPr>
          <w:ilvl w:val="1"/>
          <w:numId w:val="24"/>
        </w:numPr>
        <w:tabs>
          <w:tab w:val="left" w:pos="710"/>
        </w:tabs>
        <w:spacing w:before="150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Reverses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place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(does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sort).</w:t>
      </w:r>
    </w:p>
    <w:p w14:paraId="0019CFDC">
      <w:pPr>
        <w:pStyle w:val="13"/>
        <w:numPr>
          <w:ilvl w:val="1"/>
          <w:numId w:val="24"/>
        </w:numPr>
        <w:tabs>
          <w:tab w:val="left" w:pos="710"/>
        </w:tabs>
        <w:spacing w:before="144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Original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modiﬁed.</w:t>
      </w:r>
    </w:p>
    <w:p w14:paraId="7D8ECA3A">
      <w:pPr>
        <w:pStyle w:val="10"/>
        <w:spacing w:before="144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A76E6CD">
      <w:pPr>
        <w:pStyle w:val="10"/>
        <w:spacing w:before="187" w:line="420" w:lineRule="auto"/>
        <w:ind w:left="996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numbers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[5,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9,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1]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numbers.reverse()</w:t>
      </w:r>
    </w:p>
    <w:p w14:paraId="7DEBB699">
      <w:pPr>
        <w:tabs>
          <w:tab w:val="left" w:pos="3300"/>
        </w:tabs>
        <w:spacing w:before="0" w:line="270" w:lineRule="exact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print(numbers)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9,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5]</w:t>
      </w:r>
    </w:p>
    <w:p w14:paraId="5BC97733">
      <w:pPr>
        <w:pStyle w:val="10"/>
        <w:spacing w:before="48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200025</wp:posOffset>
                </wp:positionV>
                <wp:extent cx="6578600" cy="127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32pt;margin-top:15.75pt;height:0.1pt;width:518pt;mso-position-horizontal-relative:page;mso-wrap-distance-bottom:0pt;mso-wrap-distance-top:0pt;z-index:-251645952;mso-width-relative:page;mso-height-relative:page;" filled="f" stroked="t" coordsize="6578600,1" o:gfxdata="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rk2dh1gAAAAkBAAAPAAAAAAAAAAEA&#10;IAAAACIAAABkcnMvZG93bnJldi54bWxQSwECFAAUAAAACACHTuJA7pfkwxECAAB9BAAADgAAAAAA&#10;AAABACAAAAAl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EA8871">
      <w:pPr>
        <w:pStyle w:val="10"/>
        <w:spacing w:before="217"/>
        <w:rPr>
          <w:rFonts w:hint="default" w:ascii="Segoe UI Semibold" w:hAnsi="Segoe UI Semibold" w:cs="Segoe UI Semibold"/>
          <w:i w:val="0"/>
          <w:iCs w:val="0"/>
          <w:sz w:val="26"/>
        </w:rPr>
      </w:pPr>
    </w:p>
    <w:p w14:paraId="3DCBE40E">
      <w:pPr>
        <w:pStyle w:val="5"/>
        <w:numPr>
          <w:ilvl w:val="0"/>
          <w:numId w:val="26"/>
        </w:numPr>
        <w:tabs>
          <w:tab w:val="left" w:pos="601"/>
        </w:tabs>
        <w:spacing w:before="0" w:after="0" w:line="312" w:lineRule="auto"/>
        <w:ind w:left="291" w:right="1574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Basic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manipulations:addition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,deletion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,updating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and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slicing.</w:t>
      </w:r>
    </w:p>
    <w:p w14:paraId="2D21D9E1">
      <w:pPr>
        <w:pStyle w:val="13"/>
        <w:numPr>
          <w:ilvl w:val="1"/>
          <w:numId w:val="26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b/>
          <w:i w:val="0"/>
          <w:iCs w:val="0"/>
          <w:sz w:val="26"/>
        </w:rPr>
        <w:t>Ans</w:t>
      </w:r>
      <w:r>
        <w:rPr>
          <w:rFonts w:hint="default" w:ascii="Segoe UI Semibold" w:hAnsi="Segoe UI Semibold" w:cs="Segoe UI Semibold"/>
          <w:b/>
          <w:i w:val="0"/>
          <w:iCs w:val="0"/>
          <w:spacing w:val="-5"/>
          <w:sz w:val="26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6"/>
        </w:rPr>
        <w:t>: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6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Addition</w:t>
      </w:r>
      <w:r>
        <w:rPr>
          <w:rFonts w:hint="default" w:ascii="Segoe UI Semibold" w:hAnsi="Segoe UI Semibold" w:cs="Segoe UI Semibold"/>
          <w:b/>
          <w:i w:val="0"/>
          <w:iCs w:val="0"/>
          <w:spacing w:val="-2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b/>
          <w:i w:val="0"/>
          <w:iCs w:val="0"/>
          <w:spacing w:val="-2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4"/>
        </w:rPr>
        <w:t>List</w:t>
      </w:r>
    </w:p>
    <w:p w14:paraId="51DC05E6">
      <w:pPr>
        <w:pStyle w:val="13"/>
        <w:numPr>
          <w:ilvl w:val="1"/>
          <w:numId w:val="24"/>
        </w:numPr>
        <w:tabs>
          <w:tab w:val="left" w:pos="710"/>
        </w:tabs>
        <w:spacing w:before="153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using:</w:t>
      </w:r>
    </w:p>
    <w:p w14:paraId="0EF91EEF">
      <w:pPr>
        <w:pStyle w:val="13"/>
        <w:numPr>
          <w:ilvl w:val="1"/>
          <w:numId w:val="24"/>
        </w:numPr>
        <w:tabs>
          <w:tab w:val="left" w:pos="710"/>
        </w:tabs>
        <w:spacing w:before="144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append()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single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end.</w:t>
      </w:r>
    </w:p>
    <w:p w14:paraId="4DB4E855">
      <w:pPr>
        <w:pStyle w:val="13"/>
        <w:numPr>
          <w:ilvl w:val="1"/>
          <w:numId w:val="24"/>
        </w:numPr>
        <w:tabs>
          <w:tab w:val="left" w:pos="710"/>
        </w:tabs>
        <w:spacing w:before="150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extend()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multiple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elements.</w:t>
      </w:r>
    </w:p>
    <w:p w14:paraId="752E08A8">
      <w:pPr>
        <w:pStyle w:val="13"/>
        <w:numPr>
          <w:ilvl w:val="1"/>
          <w:numId w:val="24"/>
        </w:numPr>
        <w:tabs>
          <w:tab w:val="left" w:pos="710"/>
        </w:tabs>
        <w:spacing w:before="150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insert()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speciﬁc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position.</w:t>
      </w:r>
    </w:p>
    <w:p w14:paraId="2A80485F">
      <w:pPr>
        <w:pStyle w:val="10"/>
        <w:spacing w:before="237"/>
        <w:rPr>
          <w:rFonts w:hint="default" w:ascii="Segoe UI Semibold" w:hAnsi="Segoe UI Semibold" w:cs="Segoe UI Semibold"/>
          <w:i w:val="0"/>
          <w:iCs w:val="0"/>
        </w:rPr>
      </w:pPr>
    </w:p>
    <w:p w14:paraId="376CCDE9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646495F">
      <w:pPr>
        <w:pStyle w:val="10"/>
        <w:spacing w:before="95"/>
        <w:rPr>
          <w:rFonts w:hint="default" w:ascii="Segoe UI Semibold" w:hAnsi="Segoe UI Semibold" w:cs="Segoe UI Semibold"/>
          <w:i w:val="0"/>
          <w:iCs w:val="0"/>
          <w:sz w:val="20"/>
        </w:rPr>
      </w:pPr>
    </w:p>
    <w:tbl>
      <w:tblPr>
        <w:tblStyle w:val="9"/>
        <w:tblW w:w="0" w:type="auto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8"/>
        <w:gridCol w:w="427"/>
        <w:gridCol w:w="563"/>
        <w:gridCol w:w="422"/>
        <w:gridCol w:w="422"/>
        <w:gridCol w:w="1669"/>
      </w:tblGrid>
      <w:tr w14:paraId="28F7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58" w:type="dxa"/>
          </w:tcPr>
          <w:p w14:paraId="27F371A2">
            <w:pPr>
              <w:pStyle w:val="14"/>
              <w:spacing w:before="51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 xml:space="preserve">lst = [1, 2,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3]</w:t>
            </w:r>
          </w:p>
        </w:tc>
        <w:tc>
          <w:tcPr>
            <w:tcW w:w="3503" w:type="dxa"/>
            <w:gridSpan w:val="5"/>
          </w:tcPr>
          <w:p w14:paraId="44B1A59A">
            <w:pPr>
              <w:pStyle w:val="14"/>
              <w:spacing w:before="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</w:p>
        </w:tc>
      </w:tr>
      <w:tr w14:paraId="68F07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858" w:type="dxa"/>
          </w:tcPr>
          <w:p w14:paraId="4C36EFD2">
            <w:pPr>
              <w:pStyle w:val="14"/>
              <w:spacing w:before="99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lst.append(4)</w:t>
            </w:r>
          </w:p>
        </w:tc>
        <w:tc>
          <w:tcPr>
            <w:tcW w:w="427" w:type="dxa"/>
          </w:tcPr>
          <w:p w14:paraId="4D7CCC10">
            <w:pPr>
              <w:pStyle w:val="14"/>
              <w:ind w:left="146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6342CA69">
            <w:pPr>
              <w:pStyle w:val="14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[1,</w:t>
            </w:r>
          </w:p>
        </w:tc>
        <w:tc>
          <w:tcPr>
            <w:tcW w:w="422" w:type="dxa"/>
          </w:tcPr>
          <w:p w14:paraId="16182032">
            <w:pPr>
              <w:pStyle w:val="14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2,</w:t>
            </w:r>
          </w:p>
        </w:tc>
        <w:tc>
          <w:tcPr>
            <w:tcW w:w="422" w:type="dxa"/>
          </w:tcPr>
          <w:p w14:paraId="5403A024">
            <w:pPr>
              <w:pStyle w:val="14"/>
              <w:ind w:left="5" w:righ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3,</w:t>
            </w:r>
          </w:p>
        </w:tc>
        <w:tc>
          <w:tcPr>
            <w:tcW w:w="1669" w:type="dxa"/>
          </w:tcPr>
          <w:p w14:paraId="2D3FAB7A">
            <w:pPr>
              <w:pStyle w:val="14"/>
              <w:ind w:left="72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05"/>
                <w:sz w:val="24"/>
              </w:rPr>
              <w:t>4]</w:t>
            </w:r>
          </w:p>
        </w:tc>
      </w:tr>
      <w:tr w14:paraId="66983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858" w:type="dxa"/>
          </w:tcPr>
          <w:p w14:paraId="44B92FD4">
            <w:pPr>
              <w:pStyle w:val="14"/>
              <w:spacing w:before="99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 xml:space="preserve">lst.extend([5,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6])</w:t>
            </w:r>
          </w:p>
        </w:tc>
        <w:tc>
          <w:tcPr>
            <w:tcW w:w="427" w:type="dxa"/>
          </w:tcPr>
          <w:p w14:paraId="41E1D70A">
            <w:pPr>
              <w:pStyle w:val="14"/>
              <w:ind w:left="146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00D895AA">
            <w:pPr>
              <w:pStyle w:val="14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[1,</w:t>
            </w:r>
          </w:p>
        </w:tc>
        <w:tc>
          <w:tcPr>
            <w:tcW w:w="422" w:type="dxa"/>
          </w:tcPr>
          <w:p w14:paraId="70DF410A">
            <w:pPr>
              <w:pStyle w:val="14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2,</w:t>
            </w:r>
          </w:p>
        </w:tc>
        <w:tc>
          <w:tcPr>
            <w:tcW w:w="422" w:type="dxa"/>
          </w:tcPr>
          <w:p w14:paraId="1054E3CB">
            <w:pPr>
              <w:pStyle w:val="14"/>
              <w:ind w:left="5" w:righ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3,</w:t>
            </w:r>
          </w:p>
        </w:tc>
        <w:tc>
          <w:tcPr>
            <w:tcW w:w="1669" w:type="dxa"/>
          </w:tcPr>
          <w:p w14:paraId="03D764E8">
            <w:pPr>
              <w:pStyle w:val="14"/>
              <w:ind w:left="72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w w:val="115"/>
                <w:sz w:val="24"/>
              </w:rPr>
              <w:t>4,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48"/>
                <w:w w:val="1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5"/>
                <w:sz w:val="24"/>
              </w:rPr>
              <w:t>5,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48"/>
                <w:w w:val="1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7"/>
                <w:w w:val="115"/>
                <w:sz w:val="24"/>
              </w:rPr>
              <w:t>6]</w:t>
            </w:r>
          </w:p>
        </w:tc>
      </w:tr>
      <w:tr w14:paraId="200C8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58" w:type="dxa"/>
          </w:tcPr>
          <w:p w14:paraId="2700F6A8">
            <w:pPr>
              <w:pStyle w:val="14"/>
              <w:spacing w:before="99" w:line="245" w:lineRule="exact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 xml:space="preserve">lst.insert(2,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9)</w:t>
            </w:r>
          </w:p>
        </w:tc>
        <w:tc>
          <w:tcPr>
            <w:tcW w:w="427" w:type="dxa"/>
          </w:tcPr>
          <w:p w14:paraId="68E3F4C3">
            <w:pPr>
              <w:pStyle w:val="14"/>
              <w:spacing w:line="286" w:lineRule="exact"/>
              <w:ind w:left="146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38753DBD">
            <w:pPr>
              <w:pStyle w:val="14"/>
              <w:spacing w:line="286" w:lineRule="exact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[1,</w:t>
            </w:r>
          </w:p>
        </w:tc>
        <w:tc>
          <w:tcPr>
            <w:tcW w:w="422" w:type="dxa"/>
          </w:tcPr>
          <w:p w14:paraId="14003ED5">
            <w:pPr>
              <w:pStyle w:val="14"/>
              <w:spacing w:line="286" w:lineRule="exact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2,</w:t>
            </w:r>
          </w:p>
        </w:tc>
        <w:tc>
          <w:tcPr>
            <w:tcW w:w="422" w:type="dxa"/>
          </w:tcPr>
          <w:p w14:paraId="4FB970DE">
            <w:pPr>
              <w:pStyle w:val="14"/>
              <w:spacing w:line="286" w:lineRule="exact"/>
              <w:ind w:left="5" w:righ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9,</w:t>
            </w:r>
          </w:p>
        </w:tc>
        <w:tc>
          <w:tcPr>
            <w:tcW w:w="1669" w:type="dxa"/>
          </w:tcPr>
          <w:p w14:paraId="44C84923">
            <w:pPr>
              <w:pStyle w:val="14"/>
              <w:spacing w:line="286" w:lineRule="exact"/>
              <w:ind w:left="72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w w:val="115"/>
                <w:sz w:val="24"/>
              </w:rPr>
              <w:t>3,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48"/>
                <w:w w:val="1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5"/>
                <w:sz w:val="24"/>
              </w:rPr>
              <w:t>4,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48"/>
                <w:w w:val="1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5"/>
                <w:sz w:val="24"/>
              </w:rPr>
              <w:t>5,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48"/>
                <w:w w:val="115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6]</w:t>
            </w:r>
          </w:p>
        </w:tc>
      </w:tr>
    </w:tbl>
    <w:p w14:paraId="3F752B25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776D2197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391A6187">
      <w:pPr>
        <w:pStyle w:val="10"/>
        <w:spacing w:before="39"/>
        <w:rPr>
          <w:rFonts w:hint="default" w:ascii="Segoe UI Semibold" w:hAnsi="Segoe UI Semibold" w:cs="Segoe UI Semibold"/>
          <w:i w:val="0"/>
          <w:iCs w:val="0"/>
        </w:rPr>
      </w:pPr>
    </w:p>
    <w:p w14:paraId="44185445">
      <w:pPr>
        <w:pStyle w:val="6"/>
        <w:numPr>
          <w:ilvl w:val="1"/>
          <w:numId w:val="26"/>
        </w:numPr>
        <w:tabs>
          <w:tab w:val="left" w:pos="710"/>
        </w:tabs>
        <w:spacing w:before="1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b w:val="0"/>
          <w:i w:val="0"/>
          <w:iCs w:val="0"/>
        </w:rPr>
      </w:pPr>
      <w:bookmarkStart w:id="54" w:name="➢​Deletion from List "/>
      <w:bookmarkEnd w:id="54"/>
      <w:r>
        <w:rPr>
          <w:rFonts w:hint="default" w:ascii="Segoe UI Semibold" w:hAnsi="Segoe UI Semibold" w:cs="Segoe UI Semibold"/>
          <w:i w:val="0"/>
          <w:iCs w:val="0"/>
        </w:rPr>
        <w:t>Deletion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from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List</w:t>
      </w:r>
    </w:p>
    <w:p w14:paraId="471AA911">
      <w:pPr>
        <w:pStyle w:val="10"/>
        <w:spacing w:before="226"/>
        <w:rPr>
          <w:rFonts w:hint="default" w:ascii="Segoe UI Semibold" w:hAnsi="Segoe UI Semibold" w:cs="Segoe UI Semibold"/>
          <w:b/>
          <w:i w:val="0"/>
          <w:iCs w:val="0"/>
        </w:rPr>
      </w:pPr>
    </w:p>
    <w:p w14:paraId="7A8DAEFE">
      <w:pPr>
        <w:pStyle w:val="13"/>
        <w:numPr>
          <w:ilvl w:val="2"/>
          <w:numId w:val="26"/>
        </w:numPr>
        <w:tabs>
          <w:tab w:val="left" w:pos="845"/>
        </w:tabs>
        <w:spacing w:before="0" w:after="0" w:line="240" w:lineRule="auto"/>
        <w:ind w:left="845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removed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using:</w:t>
      </w:r>
    </w:p>
    <w:p w14:paraId="484C3D7A">
      <w:pPr>
        <w:pStyle w:val="13"/>
        <w:numPr>
          <w:ilvl w:val="0"/>
          <w:numId w:val="27"/>
        </w:numPr>
        <w:tabs>
          <w:tab w:val="left" w:pos="846"/>
        </w:tabs>
        <w:spacing w:before="36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remove()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delete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speciﬁc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value.</w:t>
      </w:r>
    </w:p>
    <w:p w14:paraId="7966DEB0">
      <w:pPr>
        <w:pStyle w:val="10"/>
        <w:spacing w:before="80"/>
        <w:ind w:left="996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pop()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remove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(default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last).</w:t>
      </w:r>
    </w:p>
    <w:p w14:paraId="1EBFF1D1">
      <w:pPr>
        <w:pStyle w:val="10"/>
        <w:spacing w:before="80"/>
        <w:ind w:left="996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</w:p>
    <w:p w14:paraId="3E6BAC90">
      <w:pPr>
        <w:pStyle w:val="10"/>
        <w:spacing w:before="80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55094D2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60208C43">
      <w:pPr>
        <w:pStyle w:val="1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lst = [1, 2, 9, 3, 4, 5,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6]</w:t>
      </w:r>
    </w:p>
    <w:p w14:paraId="69BA1357">
      <w:pPr>
        <w:tabs>
          <w:tab w:val="left" w:pos="3723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lst.remove(9)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4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4,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6]</w:t>
      </w:r>
    </w:p>
    <w:p w14:paraId="479B5FE4">
      <w:pPr>
        <w:tabs>
          <w:tab w:val="left" w:pos="3723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lst.pop(3)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Removes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6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-&gt;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6]</w:t>
      </w:r>
    </w:p>
    <w:p w14:paraId="5F95288D">
      <w:pPr>
        <w:pStyle w:val="10"/>
        <w:spacing w:before="240"/>
        <w:rPr>
          <w:rFonts w:hint="default" w:ascii="Segoe UI Semibold" w:hAnsi="Segoe UI Semibold" w:cs="Segoe UI Semibold"/>
          <w:i w:val="0"/>
          <w:iCs w:val="0"/>
        </w:rPr>
      </w:pPr>
    </w:p>
    <w:p w14:paraId="49E3358A">
      <w:pPr>
        <w:pStyle w:val="6"/>
        <w:numPr>
          <w:ilvl w:val="1"/>
          <w:numId w:val="26"/>
        </w:numPr>
        <w:tabs>
          <w:tab w:val="left" w:pos="710"/>
        </w:tabs>
        <w:spacing w:before="1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b w:val="0"/>
          <w:i w:val="0"/>
          <w:iCs w:val="0"/>
        </w:rPr>
      </w:pPr>
      <w:bookmarkStart w:id="55" w:name="➢​Updating List Elements. "/>
      <w:bookmarkEnd w:id="55"/>
      <w:r>
        <w:rPr>
          <w:rFonts w:hint="default" w:ascii="Segoe UI Semibold" w:hAnsi="Segoe UI Semibold" w:cs="Segoe UI Semibold"/>
          <w:i w:val="0"/>
          <w:iCs w:val="0"/>
        </w:rPr>
        <w:t>Updating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Elements.</w:t>
      </w:r>
    </w:p>
    <w:p w14:paraId="776AAFC1">
      <w:pPr>
        <w:pStyle w:val="13"/>
        <w:numPr>
          <w:ilvl w:val="0"/>
          <w:numId w:val="28"/>
        </w:numPr>
        <w:tabs>
          <w:tab w:val="left" w:pos="846"/>
        </w:tabs>
        <w:spacing w:before="78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update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assigning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speciﬁc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index:</w:t>
      </w:r>
    </w:p>
    <w:p w14:paraId="2A9BA3B2">
      <w:pPr>
        <w:pStyle w:val="10"/>
        <w:spacing w:before="207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6E890AE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794397A2">
      <w:pPr>
        <w:pStyle w:val="1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lst = [2, 3, 5,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6]</w:t>
      </w:r>
    </w:p>
    <w:p w14:paraId="18F88C93">
      <w:pPr>
        <w:pStyle w:val="10"/>
        <w:spacing w:before="14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lst[2] =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10</w:t>
      </w:r>
    </w:p>
    <w:p w14:paraId="55940887">
      <w:pPr>
        <w:pStyle w:val="10"/>
        <w:spacing w:before="237"/>
        <w:rPr>
          <w:rFonts w:hint="default" w:ascii="Segoe UI Semibold" w:hAnsi="Segoe UI Semibold" w:cs="Segoe UI Semibold"/>
          <w:i w:val="0"/>
          <w:iCs w:val="0"/>
        </w:rPr>
      </w:pPr>
    </w:p>
    <w:p w14:paraId="5733CBBA">
      <w:pPr>
        <w:tabs>
          <w:tab w:val="left" w:pos="2680"/>
        </w:tabs>
        <w:spacing w:before="1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#output</w:t>
      </w:r>
      <w:r>
        <w:rPr>
          <w:rFonts w:hint="default" w:ascii="Segoe UI Semibold" w:hAnsi="Segoe UI Semibold" w:cs="Segoe UI Semibold"/>
          <w:i w:val="0"/>
          <w:iCs w:val="0"/>
          <w:spacing w:val="43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2"/>
          <w:w w:val="115"/>
          <w:sz w:val="24"/>
        </w:rPr>
        <w:t>: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[2,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10,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5"/>
          <w:sz w:val="24"/>
        </w:rPr>
        <w:t>6]</w:t>
      </w:r>
    </w:p>
    <w:p w14:paraId="76F66FAA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06E20DB3">
      <w:pPr>
        <w:pStyle w:val="10"/>
        <w:spacing w:before="181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284480</wp:posOffset>
                </wp:positionV>
                <wp:extent cx="657860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32pt;margin-top:22.4pt;height:0.1pt;width:518pt;mso-position-horizontal-relative:page;mso-wrap-distance-bottom:0pt;mso-wrap-distance-top:0pt;z-index:-251645952;mso-width-relative:page;mso-height-relative:page;" filled="f" stroked="t" coordsize="6578600,1" o:gfxdata="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IraDa1QAAAAkBAAAPAAAAAAAAAAEA&#10;IAAAACIAAABkcnMvZG93bnJldi54bWxQSwECFAAUAAAACACHTuJA5LuOch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78D286">
      <w:pPr>
        <w:pStyle w:val="10"/>
        <w:spacing w:before="228"/>
        <w:rPr>
          <w:rFonts w:hint="default" w:ascii="Segoe UI Semibold" w:hAnsi="Segoe UI Semibold" w:cs="Segoe UI Semibold"/>
          <w:i w:val="0"/>
          <w:iCs w:val="0"/>
        </w:rPr>
      </w:pPr>
    </w:p>
    <w:p w14:paraId="3E807052">
      <w:pPr>
        <w:pStyle w:val="6"/>
        <w:numPr>
          <w:ilvl w:val="1"/>
          <w:numId w:val="26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b w:val="0"/>
          <w:i w:val="0"/>
          <w:iCs w:val="0"/>
        </w:rPr>
      </w:pPr>
      <w:bookmarkStart w:id="56" w:name="➢​Slicing Lists "/>
      <w:bookmarkEnd w:id="56"/>
      <w:r>
        <w:rPr>
          <w:rFonts w:hint="default" w:ascii="Segoe UI Semibold" w:hAnsi="Segoe UI Semibold" w:cs="Segoe UI Semibold"/>
          <w:i w:val="0"/>
          <w:iCs w:val="0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Lists</w:t>
      </w:r>
    </w:p>
    <w:p w14:paraId="2A783332">
      <w:pPr>
        <w:pStyle w:val="13"/>
        <w:numPr>
          <w:ilvl w:val="0"/>
          <w:numId w:val="29"/>
        </w:numPr>
        <w:tabs>
          <w:tab w:val="left" w:pos="846"/>
          <w:tab w:val="left" w:pos="996"/>
        </w:tabs>
        <w:spacing w:before="79" w:after="0" w:line="408" w:lineRule="auto"/>
        <w:ind w:left="996" w:right="1815" w:hanging="51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Extract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parts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syntax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list[start:stop:step]: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python</w:t>
      </w:r>
    </w:p>
    <w:p w14:paraId="16E2B80F">
      <w:pPr>
        <w:pStyle w:val="10"/>
        <w:spacing w:before="192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lst = [1, 2, 3, 4, 5,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6]</w:t>
      </w:r>
    </w:p>
    <w:p w14:paraId="0642CFDA">
      <w:pPr>
        <w:tabs>
          <w:tab w:val="left" w:pos="3867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print(lst[1:4])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4]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(index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3)</w:t>
      </w:r>
    </w:p>
    <w:p w14:paraId="12CE9188">
      <w:pPr>
        <w:tabs>
          <w:tab w:val="left" w:pos="3867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print(lst[:3])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3]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(start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6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0"/>
          <w:sz w:val="24"/>
        </w:rPr>
        <w:t>2)</w:t>
      </w:r>
    </w:p>
    <w:p w14:paraId="61183EF2">
      <w:pPr>
        <w:tabs>
          <w:tab w:val="left" w:pos="3867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print(lst[3:])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[4,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6]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(index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end)</w:t>
      </w:r>
    </w:p>
    <w:p w14:paraId="0F2D3BF4">
      <w:pPr>
        <w:tabs>
          <w:tab w:val="left" w:pos="3867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print(lst[::2])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[1,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5]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(every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second</w:t>
      </w:r>
      <w:r>
        <w:rPr>
          <w:rFonts w:hint="default" w:ascii="Segoe UI Semibold" w:hAnsi="Segoe UI Semibold" w:cs="Segoe UI Semibold"/>
          <w:i w:val="0"/>
          <w:iCs w:val="0"/>
          <w:spacing w:val="7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element)</w:t>
      </w:r>
    </w:p>
    <w:p w14:paraId="70EF2397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47620FA7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3B1D0A1B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447FC80E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27BFA1F4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7A824F00">
      <w:pPr>
        <w:pStyle w:val="10"/>
        <w:spacing w:before="8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174625</wp:posOffset>
                </wp:positionV>
                <wp:extent cx="65786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32pt;margin-top:13.75pt;height:0.1pt;width:518pt;mso-position-horizontal-relative:page;mso-wrap-distance-bottom:0pt;mso-wrap-distance-top:0pt;z-index:-251644928;mso-width-relative:page;mso-height-relative:page;" filled="f" stroked="t" coordsize="6578600,1" o:gfxdata="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Hhsev1QAAAAkBAAAPAAAAAAAAAAEA&#10;IAAAACIAAABkcnMvZG93bnJldi54bWxQSwECFAAUAAAACACHTuJAUHN60h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4F46A1">
      <w:pPr>
        <w:pStyle w:val="3"/>
        <w:numPr>
          <w:numId w:val="0"/>
        </w:numPr>
        <w:tabs>
          <w:tab w:val="left" w:pos="3411"/>
        </w:tabs>
        <w:spacing w:before="40" w:after="0" w:line="240" w:lineRule="auto"/>
        <w:ind w:left="2691" w:leftChars="0"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57" w:name=" "/>
      <w:bookmarkEnd w:id="57"/>
    </w:p>
    <w:p w14:paraId="7B899B12">
      <w:pPr>
        <w:pStyle w:val="3"/>
        <w:numPr>
          <w:ilvl w:val="1"/>
          <w:numId w:val="29"/>
        </w:numPr>
        <w:tabs>
          <w:tab w:val="left" w:pos="3411"/>
        </w:tabs>
        <w:spacing w:before="40" w:after="0" w:line="240" w:lineRule="auto"/>
        <w:ind w:left="3411" w:right="0" w:hanging="72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4.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Tuple</w:t>
      </w:r>
    </w:p>
    <w:p w14:paraId="580F8EEE">
      <w:pPr>
        <w:pStyle w:val="10"/>
        <w:spacing w:before="79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4A836687">
      <w:pPr>
        <w:pStyle w:val="4"/>
        <w:numPr>
          <w:ilvl w:val="0"/>
          <w:numId w:val="30"/>
        </w:numPr>
        <w:tabs>
          <w:tab w:val="left" w:pos="522"/>
        </w:tabs>
        <w:spacing w:before="0" w:after="0" w:line="312" w:lineRule="auto"/>
        <w:ind w:left="291" w:right="5807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</w:rPr>
        <w:t>Introduction</w:t>
      </w:r>
      <w:r>
        <w:rPr>
          <w:rFonts w:hint="default" w:ascii="Segoe UI Semibold" w:hAnsi="Segoe UI Semibold" w:cs="Segoe UI Semibold"/>
          <w:i w:val="0"/>
          <w:iCs w:val="0"/>
          <w:spacing w:val="-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tuples,</w:t>
      </w:r>
      <w:r>
        <w:rPr>
          <w:rFonts w:hint="default" w:ascii="Segoe UI Semibold" w:hAnsi="Segoe UI Semibold" w:cs="Segoe UI Semibold"/>
          <w:i w:val="0"/>
          <w:iCs w:val="0"/>
          <w:spacing w:val="-2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immutability.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59B2536E">
      <w:pPr>
        <w:pStyle w:val="10"/>
        <w:spacing w:before="72" w:line="321" w:lineRule="auto"/>
        <w:ind w:left="291" w:right="335" w:firstLine="69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 tuple in Python is an ordered collection of elements, similar to a list, but with the key difference of being immutable. This means that once a tuple is created, its elements cannot be changed,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added,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removed.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deﬁned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enclosing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parentheses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()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separated by commas:</w:t>
      </w:r>
    </w:p>
    <w:p w14:paraId="5E165DF7">
      <w:pPr>
        <w:pStyle w:val="10"/>
        <w:spacing w:line="261" w:lineRule="exact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71C1F31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0B14EEA6">
      <w:pPr>
        <w:pStyle w:val="10"/>
        <w:ind w:left="9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my_tuple = ("apple", "banana",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"cherry")</w:t>
      </w:r>
    </w:p>
    <w:p w14:paraId="4675121C">
      <w:pPr>
        <w:pStyle w:val="10"/>
        <w:spacing w:before="164"/>
        <w:rPr>
          <w:rFonts w:hint="default" w:ascii="Segoe UI Semibold" w:hAnsi="Segoe UI Semibold" w:cs="Segoe UI Semibold"/>
          <w:i w:val="0"/>
          <w:iCs w:val="0"/>
        </w:rPr>
      </w:pPr>
    </w:p>
    <w:p w14:paraId="469B7B5C">
      <w:pPr>
        <w:pStyle w:val="6"/>
        <w:numPr>
          <w:ilvl w:val="1"/>
          <w:numId w:val="30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b w:val="0"/>
          <w:i w:val="0"/>
          <w:iCs w:val="0"/>
        </w:rPr>
      </w:pPr>
      <w:bookmarkStart w:id="58" w:name="❖​Key Characteristics of Tuples: "/>
      <w:bookmarkEnd w:id="58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Characteristics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Tuples:</w:t>
      </w:r>
    </w:p>
    <w:p w14:paraId="6A68836D">
      <w:pPr>
        <w:pStyle w:val="13"/>
        <w:numPr>
          <w:ilvl w:val="2"/>
          <w:numId w:val="30"/>
        </w:numPr>
        <w:tabs>
          <w:tab w:val="left" w:pos="845"/>
        </w:tabs>
        <w:spacing w:before="172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Ordered: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have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deﬁned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order,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order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maintained.</w:t>
      </w:r>
    </w:p>
    <w:p w14:paraId="5BB51CBC">
      <w:pPr>
        <w:pStyle w:val="13"/>
        <w:numPr>
          <w:ilvl w:val="2"/>
          <w:numId w:val="30"/>
        </w:numPr>
        <w:tabs>
          <w:tab w:val="left" w:pos="846"/>
        </w:tabs>
        <w:spacing w:before="144" w:after="0" w:line="360" w:lineRule="auto"/>
        <w:ind w:left="846" w:right="1112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Immutable: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After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creation,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cannot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modiﬁed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way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(no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addition,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deletion, or updating of elements).</w:t>
      </w:r>
    </w:p>
    <w:p w14:paraId="3CEA5B9C">
      <w:pPr>
        <w:pStyle w:val="13"/>
        <w:numPr>
          <w:ilvl w:val="2"/>
          <w:numId w:val="30"/>
        </w:numPr>
        <w:tabs>
          <w:tab w:val="left" w:pos="845"/>
        </w:tabs>
        <w:spacing w:before="0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Indexed: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accessed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their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starting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zero.</w:t>
      </w:r>
    </w:p>
    <w:p w14:paraId="42E203A5">
      <w:pPr>
        <w:pStyle w:val="13"/>
        <w:numPr>
          <w:ilvl w:val="2"/>
          <w:numId w:val="30"/>
        </w:numPr>
        <w:tabs>
          <w:tab w:val="left" w:pos="845"/>
        </w:tabs>
        <w:spacing w:before="144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Allow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Duplicates: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contain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multiple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occurrences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same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value.</w:t>
      </w:r>
    </w:p>
    <w:p w14:paraId="36B0A3CC">
      <w:pPr>
        <w:pStyle w:val="13"/>
        <w:numPr>
          <w:ilvl w:val="2"/>
          <w:numId w:val="30"/>
        </w:numPr>
        <w:tabs>
          <w:tab w:val="left" w:pos="845"/>
        </w:tabs>
        <w:spacing w:before="144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Heterogeneous: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store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different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types.</w:t>
      </w:r>
    </w:p>
    <w:p w14:paraId="039D4EF0">
      <w:pPr>
        <w:pStyle w:val="10"/>
        <w:spacing w:before="145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259715</wp:posOffset>
                </wp:positionV>
                <wp:extent cx="6413500" cy="1270"/>
                <wp:effectExtent l="0" t="0" r="0" b="0"/>
                <wp:wrapTopAndBottom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45pt;margin-top:20.45pt;height:0.1pt;width:505pt;mso-position-horizontal-relative:page;mso-wrap-distance-bottom:0pt;mso-wrap-distance-top:0pt;z-index:-251644928;mso-width-relative:page;mso-height-relative:page;" filled="f" stroked="t" coordsize="6413500,1" o:gfxdata="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k75JjWAAAACQEAAA8AAAAAAAAA&#10;AQAgAAAAIgAAAGRycy9kb3ducmV2LnhtbFBLAQIUABQAAAAIAIdO4kAgsRdrEwIAAH0EAAAOAAAA&#10;AAAAAAEAIAAAACUBAABkcnMvZTJvRG9jLnhtbFBLBQYAAAAABgAGAFkBAACqBQAAAAA=&#10;" path="m0,0l64135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A1FC8E5">
      <w:pPr>
        <w:pStyle w:val="10"/>
        <w:spacing w:before="204"/>
        <w:ind w:left="561"/>
        <w:rPr>
          <w:rFonts w:hint="default" w:ascii="Segoe UI Semibold" w:hAnsi="Segoe UI Semibold" w:cs="Segoe UI Semibold"/>
          <w:i w:val="0"/>
          <w:iCs w:val="0"/>
        </w:rPr>
      </w:pPr>
      <w:bookmarkStart w:id="59" w:name="Example: "/>
      <w:bookmarkEnd w:id="59"/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04765F3F">
      <w:pPr>
        <w:pStyle w:val="10"/>
        <w:spacing w:before="86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087D95C">
      <w:pPr>
        <w:pStyle w:val="10"/>
        <w:spacing w:before="189"/>
        <w:rPr>
          <w:rFonts w:hint="default" w:ascii="Segoe UI Semibold" w:hAnsi="Segoe UI Semibold" w:cs="Segoe UI Semibold"/>
          <w:i w:val="0"/>
          <w:iCs w:val="0"/>
        </w:rPr>
      </w:pPr>
    </w:p>
    <w:p w14:paraId="22D2E2AA">
      <w:pPr>
        <w:tabs>
          <w:tab w:val="left" w:pos="4008"/>
        </w:tabs>
        <w:spacing w:before="1" w:line="321" w:lineRule="auto"/>
        <w:ind w:left="1416" w:right="4947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t = (1, "apple", 3.14, True)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print(t[1])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apple #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t[1]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"banana"</w:t>
      </w:r>
    </w:p>
    <w:p w14:paraId="13783743">
      <w:pPr>
        <w:spacing w:before="25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62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will</w:t>
      </w:r>
      <w:r>
        <w:rPr>
          <w:rFonts w:hint="default" w:ascii="Segoe UI Semibold" w:hAnsi="Segoe UI Semibold" w:cs="Segoe UI Semibold"/>
          <w:i w:val="0"/>
          <w:iCs w:val="0"/>
          <w:spacing w:val="62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raise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TypeError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because</w:t>
      </w:r>
      <w:r>
        <w:rPr>
          <w:rFonts w:hint="default" w:ascii="Segoe UI Semibold" w:hAnsi="Segoe UI Semibold" w:cs="Segoe UI Semibold"/>
          <w:i w:val="0"/>
          <w:iCs w:val="0"/>
          <w:spacing w:val="7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immutable</w:t>
      </w:r>
    </w:p>
    <w:p w14:paraId="1C6CC8C9">
      <w:pPr>
        <w:pStyle w:val="10"/>
        <w:spacing w:before="178"/>
        <w:rPr>
          <w:rFonts w:hint="default" w:ascii="Segoe UI Semibold" w:hAnsi="Segoe UI Semibold" w:cs="Segoe UI Semibold"/>
          <w:i w:val="0"/>
          <w:iCs w:val="0"/>
        </w:rPr>
      </w:pPr>
    </w:p>
    <w:p w14:paraId="3DFB4CE0">
      <w:pPr>
        <w:pStyle w:val="6"/>
        <w:numPr>
          <w:ilvl w:val="0"/>
          <w:numId w:val="31"/>
        </w:numPr>
        <w:tabs>
          <w:tab w:val="left" w:pos="846"/>
        </w:tabs>
        <w:spacing w:before="0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0" w:name="●​Creating a Single-Element Tuple: "/>
      <w:bookmarkEnd w:id="60"/>
      <w:r>
        <w:rPr>
          <w:rFonts w:hint="default" w:ascii="Segoe UI Semibold" w:hAnsi="Segoe UI Semibold" w:cs="Segoe UI Semibold"/>
          <w:i w:val="0"/>
          <w:iCs w:val="0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Single-Element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Tuple:</w:t>
      </w:r>
    </w:p>
    <w:p w14:paraId="6447C441">
      <w:pPr>
        <w:pStyle w:val="10"/>
        <w:spacing w:before="12"/>
        <w:rPr>
          <w:rFonts w:hint="default" w:ascii="Segoe UI Semibold" w:hAnsi="Segoe UI Semibold" w:cs="Segoe UI Semibold"/>
          <w:b/>
          <w:i w:val="0"/>
          <w:iCs w:val="0"/>
        </w:rPr>
      </w:pPr>
    </w:p>
    <w:p w14:paraId="26DDC1B0">
      <w:pPr>
        <w:pStyle w:val="10"/>
        <w:spacing w:before="8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one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requires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trailing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comma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differentiate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simple value inside parentheses:</w:t>
      </w:r>
    </w:p>
    <w:p w14:paraId="0D45DABB">
      <w:pPr>
        <w:pStyle w:val="10"/>
        <w:spacing w:before="80"/>
        <w:ind w:left="1131"/>
        <w:rPr>
          <w:rFonts w:hint="default" w:ascii="Segoe UI Semibold" w:hAnsi="Segoe UI Semibold" w:cs="Segoe UI Semibold"/>
          <w:i w:val="0"/>
          <w:iCs w:val="0"/>
        </w:rPr>
      </w:pPr>
    </w:p>
    <w:p w14:paraId="4780551D">
      <w:pPr>
        <w:pStyle w:val="10"/>
        <w:spacing w:before="8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8B2160A">
      <w:pPr>
        <w:pStyle w:val="10"/>
        <w:spacing w:before="189"/>
        <w:rPr>
          <w:rFonts w:hint="default" w:ascii="Segoe UI Semibold" w:hAnsi="Segoe UI Semibold" w:cs="Segoe UI Semibold"/>
          <w:i w:val="0"/>
          <w:iCs w:val="0"/>
        </w:rPr>
      </w:pPr>
    </w:p>
    <w:p w14:paraId="60B2A473">
      <w:pPr>
        <w:pStyle w:val="1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single =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(42,)</w:t>
      </w:r>
    </w:p>
    <w:p w14:paraId="6B49A64A">
      <w:pPr>
        <w:pStyle w:val="10"/>
        <w:spacing w:before="159"/>
        <w:rPr>
          <w:rFonts w:hint="default" w:ascii="Segoe UI Semibold" w:hAnsi="Segoe UI Semibold" w:cs="Segoe UI Semibold"/>
          <w:i w:val="0"/>
          <w:iCs w:val="0"/>
        </w:rPr>
      </w:pPr>
    </w:p>
    <w:p w14:paraId="150E2983">
      <w:pPr>
        <w:pStyle w:val="13"/>
        <w:numPr>
          <w:ilvl w:val="0"/>
          <w:numId w:val="32"/>
        </w:numPr>
        <w:tabs>
          <w:tab w:val="left" w:pos="561"/>
          <w:tab w:val="left" w:pos="620"/>
        </w:tabs>
        <w:spacing w:before="0" w:after="0" w:line="388" w:lineRule="auto"/>
        <w:ind w:left="561" w:right="909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 often used to group related but different types of data together and are useful when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should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remain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constant,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such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coordinates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ﬁxed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records.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also more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memory-eﬃcient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than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used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because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their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immutability.</w:t>
      </w:r>
    </w:p>
    <w:p w14:paraId="5899A29C">
      <w:pPr>
        <w:pStyle w:val="10"/>
        <w:spacing w:before="197"/>
        <w:rPr>
          <w:rFonts w:hint="default" w:ascii="Segoe UI Semibold" w:hAnsi="Segoe UI Semibold" w:cs="Segoe UI Semibold"/>
          <w:i w:val="0"/>
          <w:iCs w:val="0"/>
        </w:rPr>
      </w:pPr>
    </w:p>
    <w:p w14:paraId="3404EC9B">
      <w:pPr>
        <w:pStyle w:val="4"/>
        <w:numPr>
          <w:ilvl w:val="0"/>
          <w:numId w:val="30"/>
        </w:numPr>
        <w:tabs>
          <w:tab w:val="left" w:pos="522"/>
        </w:tabs>
        <w:spacing w:before="0" w:after="0" w:line="312" w:lineRule="auto"/>
        <w:ind w:left="291" w:right="4729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tuple.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7D0617C3">
      <w:pPr>
        <w:pStyle w:val="6"/>
        <w:numPr>
          <w:ilvl w:val="1"/>
          <w:numId w:val="30"/>
        </w:numPr>
        <w:tabs>
          <w:tab w:val="left" w:pos="1130"/>
        </w:tabs>
        <w:spacing w:before="0" w:after="0" w:line="240" w:lineRule="auto"/>
        <w:ind w:left="1130" w:right="0" w:hanging="359"/>
        <w:jc w:val="left"/>
        <w:rPr>
          <w:rFonts w:hint="default" w:ascii="Segoe UI Semibold" w:hAnsi="Segoe UI Semibold" w:cs="Segoe UI Semibold"/>
          <w:b w:val="0"/>
          <w:i w:val="0"/>
          <w:iCs w:val="0"/>
          <w:sz w:val="22"/>
        </w:rPr>
      </w:pPr>
      <w:r>
        <w:rPr>
          <w:rFonts w:hint="default" w:ascii="Segoe UI Semibold" w:hAnsi="Segoe UI Semibold" w:cs="Segoe UI Semibold"/>
          <w:i w:val="0"/>
          <w:iCs w:val="0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Tuples</w:t>
      </w:r>
    </w:p>
    <w:p w14:paraId="769BC774">
      <w:pPr>
        <w:pStyle w:val="13"/>
        <w:numPr>
          <w:ilvl w:val="2"/>
          <w:numId w:val="30"/>
        </w:numPr>
        <w:tabs>
          <w:tab w:val="left" w:pos="1416"/>
        </w:tabs>
        <w:spacing w:before="84" w:after="0" w:line="240" w:lineRule="auto"/>
        <w:ind w:left="141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parentheses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comma-separated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values:</w:t>
      </w:r>
    </w:p>
    <w:p w14:paraId="0BEAC9EE">
      <w:pPr>
        <w:pStyle w:val="10"/>
        <w:spacing w:before="9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8C9A0B6">
      <w:pPr>
        <w:pStyle w:val="10"/>
        <w:spacing w:before="102"/>
        <w:rPr>
          <w:rFonts w:hint="default" w:ascii="Segoe UI Semibold" w:hAnsi="Segoe UI Semibold" w:cs="Segoe UI Semibold"/>
          <w:i w:val="0"/>
          <w:iCs w:val="0"/>
        </w:rPr>
      </w:pPr>
    </w:p>
    <w:p w14:paraId="7FF0DA66">
      <w:pPr>
        <w:pStyle w:val="10"/>
        <w:ind w:left="141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t1 = (1,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3)</w:t>
      </w:r>
    </w:p>
    <w:p w14:paraId="2272BD26">
      <w:pPr>
        <w:pStyle w:val="10"/>
        <w:spacing w:before="139"/>
        <w:ind w:left="141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t2 = ("apple", "banana",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"cherry")</w:t>
      </w:r>
    </w:p>
    <w:p w14:paraId="55B350D0">
      <w:pPr>
        <w:pStyle w:val="13"/>
        <w:numPr>
          <w:ilvl w:val="2"/>
          <w:numId w:val="30"/>
        </w:numPr>
        <w:tabs>
          <w:tab w:val="left" w:pos="1416"/>
        </w:tabs>
        <w:spacing w:before="88" w:after="0" w:line="312" w:lineRule="auto"/>
        <w:ind w:left="1416" w:right="985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one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requires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trailing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comma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distinguish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regular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value:</w:t>
      </w:r>
    </w:p>
    <w:p w14:paraId="553EA5CC">
      <w:pPr>
        <w:pStyle w:val="10"/>
        <w:spacing w:before="87"/>
        <w:rPr>
          <w:rFonts w:hint="default" w:ascii="Segoe UI Semibold" w:hAnsi="Segoe UI Semibold" w:cs="Segoe UI Semibold"/>
          <w:i w:val="0"/>
          <w:iCs w:val="0"/>
        </w:rPr>
      </w:pPr>
    </w:p>
    <w:p w14:paraId="57CA6BFB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8845767">
      <w:pPr>
        <w:pStyle w:val="10"/>
        <w:spacing w:before="59"/>
        <w:rPr>
          <w:rFonts w:hint="default" w:ascii="Segoe UI Semibold" w:hAnsi="Segoe UI Semibold" w:cs="Segoe UI Semibold"/>
          <w:i w:val="0"/>
          <w:iCs w:val="0"/>
        </w:rPr>
      </w:pPr>
    </w:p>
    <w:p w14:paraId="1963FEE4">
      <w:pPr>
        <w:tabs>
          <w:tab w:val="left" w:pos="3720"/>
        </w:tabs>
        <w:spacing w:before="1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single =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(42,)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single-element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</w:t>
      </w:r>
    </w:p>
    <w:p w14:paraId="60274481">
      <w:pPr>
        <w:tabs>
          <w:tab w:val="left" w:pos="4008"/>
        </w:tabs>
        <w:spacing w:before="98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not_tuple =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(42)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57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58"/>
          <w:w w:val="12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just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integer</w:t>
      </w:r>
    </w:p>
    <w:p w14:paraId="5DE401C7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2E6B72C8">
      <w:pPr>
        <w:pStyle w:val="10"/>
        <w:spacing w:before="132"/>
        <w:rPr>
          <w:rFonts w:hint="default" w:ascii="Segoe UI Semibold" w:hAnsi="Segoe UI Semibold" w:cs="Segoe UI Semibold"/>
          <w:i w:val="0"/>
          <w:iCs w:val="0"/>
        </w:rPr>
      </w:pPr>
    </w:p>
    <w:p w14:paraId="0C1C5192">
      <w:pPr>
        <w:pStyle w:val="13"/>
        <w:numPr>
          <w:ilvl w:val="2"/>
          <w:numId w:val="30"/>
        </w:numPr>
        <w:tabs>
          <w:tab w:val="left" w:pos="1416"/>
        </w:tabs>
        <w:spacing w:before="1" w:after="0" w:line="240" w:lineRule="auto"/>
        <w:ind w:left="141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hold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mixed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types,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including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nested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other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objects:</w:t>
      </w:r>
    </w:p>
    <w:p w14:paraId="431B3A1B">
      <w:pPr>
        <w:pStyle w:val="10"/>
        <w:spacing w:before="86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B3DD9C0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2A1B53C6">
      <w:pPr>
        <w:pStyle w:val="10"/>
        <w:ind w:left="141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mixed = (1, "hello", 3.14, (5,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6))</w:t>
      </w:r>
    </w:p>
    <w:p w14:paraId="6FCB7479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41F85537">
      <w:pPr>
        <w:pStyle w:val="10"/>
        <w:spacing w:before="173"/>
        <w:rPr>
          <w:rFonts w:hint="default" w:ascii="Segoe UI Semibold" w:hAnsi="Segoe UI Semibold" w:cs="Segoe UI Semibold"/>
          <w:i w:val="0"/>
          <w:iCs w:val="0"/>
        </w:rPr>
      </w:pPr>
    </w:p>
    <w:p w14:paraId="082F0699">
      <w:pPr>
        <w:pStyle w:val="13"/>
        <w:numPr>
          <w:ilvl w:val="2"/>
          <w:numId w:val="30"/>
        </w:numPr>
        <w:tabs>
          <w:tab w:val="left" w:pos="1416"/>
        </w:tabs>
        <w:spacing w:before="0" w:after="0" w:line="240" w:lineRule="auto"/>
        <w:ind w:left="141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Alternatively,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constructor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iterable:</w:t>
      </w:r>
    </w:p>
    <w:p w14:paraId="3A82915A">
      <w:pPr>
        <w:pStyle w:val="10"/>
        <w:spacing w:before="9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2364022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5CD4F049">
      <w:pPr>
        <w:tabs>
          <w:tab w:val="left" w:pos="4728"/>
        </w:tabs>
        <w:spacing w:before="0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t3 = tuple([1, 2,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w w:val="1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w w:val="140"/>
          <w:sz w:val="24"/>
        </w:rPr>
        <w:t>list</w:t>
      </w:r>
    </w:p>
    <w:p w14:paraId="5088125E">
      <w:pPr>
        <w:tabs>
          <w:tab w:val="left" w:pos="4728"/>
        </w:tabs>
        <w:spacing w:before="98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t4 =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tuple("abc")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5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33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0"/>
          <w:sz w:val="24"/>
        </w:rPr>
        <w:t>string,</w:t>
      </w:r>
      <w:r>
        <w:rPr>
          <w:rFonts w:hint="default" w:ascii="Segoe UI Semibold" w:hAnsi="Segoe UI Semibold" w:cs="Segoe UI Semibold"/>
          <w:i w:val="0"/>
          <w:iCs w:val="0"/>
          <w:spacing w:val="32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becomes</w:t>
      </w:r>
      <w:r>
        <w:rPr>
          <w:rFonts w:hint="default" w:ascii="Segoe UI Semibold" w:hAnsi="Segoe UI Semibold" w:cs="Segoe UI Semibold"/>
          <w:i w:val="0"/>
          <w:iCs w:val="0"/>
          <w:spacing w:val="33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0"/>
          <w:sz w:val="24"/>
        </w:rPr>
        <w:t>('a',</w:t>
      </w:r>
      <w:r>
        <w:rPr>
          <w:rFonts w:hint="default" w:ascii="Segoe UI Semibold" w:hAnsi="Segoe UI Semibold" w:cs="Segoe UI Semibold"/>
          <w:i w:val="0"/>
          <w:iCs w:val="0"/>
          <w:spacing w:val="32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0"/>
          <w:sz w:val="24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33"/>
          <w:w w:val="13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w w:val="130"/>
          <w:sz w:val="24"/>
        </w:rPr>
        <w:t>'c')</w:t>
      </w:r>
    </w:p>
    <w:p w14:paraId="0E14D6CB">
      <w:pPr>
        <w:spacing w:after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  <w:sectPr>
          <w:footerReference r:id="rId6" w:type="default"/>
          <w:pgSz w:w="11920" w:h="16840"/>
          <w:pgMar w:top="1360" w:right="566" w:bottom="980" w:left="283" w:header="0" w:footer="799" w:gutter="0"/>
          <w:cols w:space="720" w:num="1"/>
        </w:sectPr>
      </w:pPr>
    </w:p>
    <w:p w14:paraId="277974B3">
      <w:pPr>
        <w:pStyle w:val="6"/>
        <w:numPr>
          <w:ilvl w:val="0"/>
          <w:numId w:val="33"/>
        </w:numPr>
        <w:tabs>
          <w:tab w:val="left" w:pos="560"/>
        </w:tabs>
        <w:spacing w:before="68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1" w:name="➢​Accessing Elements "/>
      <w:bookmarkEnd w:id="61"/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</w:t>
      </w:r>
    </w:p>
    <w:p w14:paraId="0B700D27">
      <w:pPr>
        <w:pStyle w:val="10"/>
        <w:spacing w:before="118"/>
        <w:rPr>
          <w:rFonts w:hint="default" w:ascii="Segoe UI Semibold" w:hAnsi="Segoe UI Semibold" w:cs="Segoe UI Semibold"/>
          <w:b/>
          <w:i w:val="0"/>
          <w:iCs w:val="0"/>
        </w:rPr>
      </w:pPr>
    </w:p>
    <w:p w14:paraId="31EA4173">
      <w:pPr>
        <w:pStyle w:val="13"/>
        <w:numPr>
          <w:ilvl w:val="1"/>
          <w:numId w:val="33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(starting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0):</w:t>
      </w:r>
    </w:p>
    <w:p w14:paraId="21718E0A">
      <w:pPr>
        <w:pStyle w:val="10"/>
        <w:spacing w:before="87"/>
        <w:rPr>
          <w:rFonts w:hint="default" w:ascii="Segoe UI Semibold" w:hAnsi="Segoe UI Semibold" w:cs="Segoe UI Semibold"/>
          <w:i w:val="0"/>
          <w:iCs w:val="0"/>
        </w:rPr>
      </w:pPr>
    </w:p>
    <w:p w14:paraId="09B9FF73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647A93B">
      <w:pPr>
        <w:pStyle w:val="10"/>
        <w:spacing w:before="19"/>
        <w:rPr>
          <w:rFonts w:hint="default" w:ascii="Segoe UI Semibold" w:hAnsi="Segoe UI Semibold" w:cs="Segoe UI Semibold"/>
          <w:i w:val="0"/>
          <w:iCs w:val="0"/>
        </w:rPr>
      </w:pPr>
    </w:p>
    <w:p w14:paraId="073DC93B">
      <w:pPr>
        <w:tabs>
          <w:tab w:val="left" w:pos="3432"/>
        </w:tabs>
        <w:spacing w:before="0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print(t2[1])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banana</w:t>
      </w:r>
    </w:p>
    <w:p w14:paraId="1D6A3159">
      <w:pPr>
        <w:pStyle w:val="10"/>
        <w:spacing w:before="112"/>
        <w:rPr>
          <w:rFonts w:hint="default" w:ascii="Segoe UI Semibold" w:hAnsi="Segoe UI Semibold" w:cs="Segoe UI Semibold"/>
          <w:i w:val="0"/>
          <w:iCs w:val="0"/>
        </w:rPr>
      </w:pPr>
    </w:p>
    <w:p w14:paraId="39F4252B">
      <w:pPr>
        <w:pStyle w:val="13"/>
        <w:numPr>
          <w:ilvl w:val="1"/>
          <w:numId w:val="33"/>
        </w:numPr>
        <w:tabs>
          <w:tab w:val="left" w:pos="711"/>
        </w:tabs>
        <w:spacing w:before="1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indices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(-1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element):</w:t>
      </w:r>
    </w:p>
    <w:p w14:paraId="736860B4">
      <w:pPr>
        <w:pStyle w:val="10"/>
        <w:spacing w:before="43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5D21A27">
      <w:pPr>
        <w:pStyle w:val="10"/>
        <w:spacing w:before="19"/>
        <w:rPr>
          <w:rFonts w:hint="default" w:ascii="Segoe UI Semibold" w:hAnsi="Segoe UI Semibold" w:cs="Segoe UI Semibold"/>
          <w:i w:val="0"/>
          <w:iCs w:val="0"/>
        </w:rPr>
      </w:pPr>
    </w:p>
    <w:p w14:paraId="74778AFD">
      <w:pPr>
        <w:tabs>
          <w:tab w:val="left" w:pos="3576"/>
        </w:tabs>
        <w:spacing w:before="0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print(t2[-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cherry</w:t>
      </w:r>
    </w:p>
    <w:p w14:paraId="41F7CFFD">
      <w:pPr>
        <w:pStyle w:val="10"/>
        <w:spacing w:before="113"/>
        <w:rPr>
          <w:rFonts w:hint="default" w:ascii="Segoe UI Semibold" w:hAnsi="Segoe UI Semibold" w:cs="Segoe UI Semibold"/>
          <w:i w:val="0"/>
          <w:iCs w:val="0"/>
        </w:rPr>
      </w:pPr>
    </w:p>
    <w:p w14:paraId="4039BE05">
      <w:pPr>
        <w:pStyle w:val="13"/>
        <w:numPr>
          <w:ilvl w:val="1"/>
          <w:numId w:val="33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support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lists:</w:t>
      </w:r>
    </w:p>
    <w:p w14:paraId="4C3BA61B">
      <w:pPr>
        <w:pStyle w:val="10"/>
        <w:spacing w:before="43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7E95A3F">
      <w:pPr>
        <w:pStyle w:val="10"/>
        <w:spacing w:before="19"/>
        <w:rPr>
          <w:rFonts w:hint="default" w:ascii="Segoe UI Semibold" w:hAnsi="Segoe UI Semibold" w:cs="Segoe UI Semibold"/>
          <w:i w:val="0"/>
          <w:iCs w:val="0"/>
        </w:rPr>
      </w:pPr>
    </w:p>
    <w:p w14:paraId="15AF1FFF">
      <w:pPr>
        <w:tabs>
          <w:tab w:val="left" w:pos="3720"/>
        </w:tabs>
        <w:spacing w:before="0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print(t1[1:3])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7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(2,</w:t>
      </w:r>
      <w:r>
        <w:rPr>
          <w:rFonts w:hint="default" w:ascii="Segoe UI Semibold" w:hAnsi="Segoe UI Semibold" w:cs="Segoe UI Semibold"/>
          <w:i w:val="0"/>
          <w:iCs w:val="0"/>
          <w:spacing w:val="7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3)</w:t>
      </w:r>
    </w:p>
    <w:p w14:paraId="62E917A6">
      <w:pPr>
        <w:pStyle w:val="10"/>
        <w:spacing w:before="11"/>
        <w:rPr>
          <w:rFonts w:hint="default" w:ascii="Segoe UI Semibold" w:hAnsi="Segoe UI Semibold" w:cs="Segoe UI Semibold"/>
          <w:i w:val="0"/>
          <w:iCs w:val="0"/>
          <w:sz w:val="14"/>
        </w:rPr>
      </w:pPr>
      <w:r>
        <w:rPr>
          <w:rFonts w:hint="default" w:ascii="Segoe UI Semibold" w:hAnsi="Segoe UI Semibold" w:cs="Segoe UI Semibold"/>
          <w:i w:val="0"/>
          <w:iCs w:val="0"/>
          <w:sz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130175</wp:posOffset>
                </wp:positionV>
                <wp:extent cx="6578600" cy="1270"/>
                <wp:effectExtent l="0" t="0" r="0" b="0"/>
                <wp:wrapTopAndBottom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32pt;margin-top:10.25pt;height:0.1pt;width:518pt;mso-position-horizontal-relative:page;mso-wrap-distance-bottom:0pt;mso-wrap-distance-top:0pt;z-index:-251643904;mso-width-relative:page;mso-height-relative:page;" filled="f" stroked="t" coordsize="6578600,1" o:gfxdata="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jd21jVAAAACQEAAA8AAAAAAAAAAQAg&#10;AAAAIgAAAGRycy9kb3ducmV2LnhtbFBLAQIUABQAAAAIAIdO4kAsukfx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6DF205">
      <w:pPr>
        <w:pStyle w:val="13"/>
        <w:numPr>
          <w:ilvl w:val="1"/>
          <w:numId w:val="33"/>
        </w:numPr>
        <w:tabs>
          <w:tab w:val="left" w:pos="711"/>
        </w:tabs>
        <w:spacing w:before="178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Unpacking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allows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assigning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variables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one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statement:</w:t>
      </w:r>
    </w:p>
    <w:p w14:paraId="0CA24DA7">
      <w:pPr>
        <w:pStyle w:val="10"/>
        <w:spacing w:before="173"/>
        <w:rPr>
          <w:rFonts w:hint="default" w:ascii="Segoe UI Semibold" w:hAnsi="Segoe UI Semibold" w:cs="Segoe UI Semibold"/>
          <w:i w:val="0"/>
          <w:iCs w:val="0"/>
        </w:rPr>
      </w:pPr>
    </w:p>
    <w:p w14:paraId="5202C40F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164A343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1FB07BB3">
      <w:pPr>
        <w:pStyle w:val="10"/>
        <w:spacing w:before="1"/>
        <w:ind w:left="141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t1 = (1,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3)</w:t>
      </w:r>
    </w:p>
    <w:p w14:paraId="53BC32E5">
      <w:pPr>
        <w:pStyle w:val="10"/>
        <w:spacing w:before="139"/>
        <w:ind w:left="141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a, b, c =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t1</w:t>
      </w:r>
    </w:p>
    <w:p w14:paraId="466D0F92">
      <w:pPr>
        <w:tabs>
          <w:tab w:val="left" w:pos="3720"/>
        </w:tabs>
        <w:spacing w:before="98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print(a, b,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c)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4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</w:t>
      </w:r>
      <w:r>
        <w:rPr>
          <w:rFonts w:hint="default" w:ascii="Segoe UI Semibold" w:hAnsi="Segoe UI Semibold" w:cs="Segoe UI Semibold"/>
          <w:i w:val="0"/>
          <w:iCs w:val="0"/>
          <w:spacing w:val="4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3</w:t>
      </w:r>
    </w:p>
    <w:p w14:paraId="1C5C4013">
      <w:pPr>
        <w:pStyle w:val="10"/>
        <w:spacing w:before="8"/>
        <w:rPr>
          <w:rFonts w:hint="default" w:ascii="Segoe UI Semibold" w:hAnsi="Segoe UI Semibold" w:cs="Segoe UI Semibold"/>
          <w:i w:val="0"/>
          <w:iCs w:val="0"/>
          <w:sz w:val="19"/>
        </w:rPr>
      </w:pPr>
      <w:r>
        <w:rPr>
          <w:rFonts w:hint="default" w:ascii="Segoe UI Semibold" w:hAnsi="Segoe UI Semibold" w:cs="Segoe UI Semibold"/>
          <w:i w:val="0"/>
          <w:iCs w:val="0"/>
          <w:sz w:val="1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167005</wp:posOffset>
                </wp:positionV>
                <wp:extent cx="6578600" cy="127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32pt;margin-top:13.15pt;height:0.1pt;width:518pt;mso-position-horizontal-relative:page;mso-wrap-distance-bottom:0pt;mso-wrap-distance-top:0pt;z-index:-251642880;mso-width-relative:page;mso-height-relative:page;" filled="f" stroked="t" coordsize="6578600,1" o:gfxdata="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SOF6H1QAAAAkBAAAPAAAAAAAAAAEA&#10;IAAAACIAAABkcnMvZG93bnJldi54bWxQSwECFAAUAAAACACHTuJAJpYtQB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8DA4CF8">
      <w:pPr>
        <w:pStyle w:val="10"/>
        <w:spacing w:before="182"/>
        <w:rPr>
          <w:rFonts w:hint="default" w:ascii="Segoe UI Semibold" w:hAnsi="Segoe UI Semibold" w:cs="Segoe UI Semibold"/>
          <w:i w:val="0"/>
          <w:iCs w:val="0"/>
          <w:sz w:val="28"/>
        </w:rPr>
      </w:pPr>
    </w:p>
    <w:p w14:paraId="5975E170">
      <w:pPr>
        <w:pStyle w:val="4"/>
        <w:numPr>
          <w:ilvl w:val="0"/>
          <w:numId w:val="30"/>
        </w:numPr>
        <w:tabs>
          <w:tab w:val="left" w:pos="760"/>
        </w:tabs>
        <w:spacing w:before="0" w:after="0" w:line="343" w:lineRule="auto"/>
        <w:ind w:left="426" w:right="902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</w:rPr>
        <w:t>Basic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operations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tuples: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concatenation,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repetition,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membership.</w:t>
      </w:r>
    </w:p>
    <w:p w14:paraId="0F9E2C56">
      <w:pPr>
        <w:spacing w:before="239"/>
        <w:ind w:left="426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8"/>
        </w:rPr>
      </w:pP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Ans:</w:t>
      </w:r>
    </w:p>
    <w:p w14:paraId="53C96802">
      <w:pPr>
        <w:pStyle w:val="10"/>
        <w:spacing w:before="46"/>
        <w:rPr>
          <w:rFonts w:hint="default" w:ascii="Segoe UI Semibold" w:hAnsi="Segoe UI Semibold" w:cs="Segoe UI Semibold"/>
          <w:b/>
          <w:i w:val="0"/>
          <w:iCs w:val="0"/>
          <w:sz w:val="28"/>
        </w:rPr>
      </w:pPr>
    </w:p>
    <w:p w14:paraId="47A0F202">
      <w:pPr>
        <w:pStyle w:val="6"/>
        <w:numPr>
          <w:ilvl w:val="0"/>
          <w:numId w:val="34"/>
        </w:numPr>
        <w:tabs>
          <w:tab w:val="left" w:pos="710"/>
        </w:tabs>
        <w:spacing w:before="1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Concatenation</w:t>
      </w:r>
    </w:p>
    <w:p w14:paraId="51CF5C3D">
      <w:pPr>
        <w:pStyle w:val="13"/>
        <w:numPr>
          <w:ilvl w:val="0"/>
          <w:numId w:val="35"/>
        </w:numPr>
        <w:tabs>
          <w:tab w:val="left" w:pos="711"/>
        </w:tabs>
        <w:spacing w:before="116" w:after="0" w:line="360" w:lineRule="auto"/>
        <w:ind w:left="711" w:right="1023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most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common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+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67"/>
          <w:sz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operator,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which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joins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more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 new one:</w:t>
      </w:r>
    </w:p>
    <w:p w14:paraId="0C7936BD">
      <w:pPr>
        <w:pStyle w:val="10"/>
        <w:spacing w:before="1" w:line="360" w:lineRule="auto"/>
        <w:ind w:left="2421" w:right="665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tuple1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(1,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3) tuple2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('a',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'b')</w:t>
      </w:r>
    </w:p>
    <w:p w14:paraId="3D673463">
      <w:pPr>
        <w:pStyle w:val="10"/>
        <w:ind w:left="240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result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tuple1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+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tuple2</w:t>
      </w:r>
      <w:r>
        <w:rPr>
          <w:rFonts w:hint="default" w:ascii="Segoe UI Semibold" w:hAnsi="Segoe UI Semibold" w:cs="Segoe UI Semibold"/>
          <w:i w:val="0"/>
          <w:iCs w:val="0"/>
          <w:spacing w:val="5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9"/>
        </w:rPr>
        <w:drawing>
          <wp:inline distT="0" distB="0" distL="0" distR="0">
            <wp:extent cx="85725" cy="10795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(1,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'a',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'b')</w:t>
      </w:r>
    </w:p>
    <w:p w14:paraId="0A00FD41">
      <w:pPr>
        <w:pStyle w:val="10"/>
        <w:spacing w:before="52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0D22BFED">
      <w:pPr>
        <w:pStyle w:val="6"/>
        <w:numPr>
          <w:ilvl w:val="0"/>
          <w:numId w:val="34"/>
        </w:numPr>
        <w:tabs>
          <w:tab w:val="left" w:pos="710"/>
        </w:tabs>
        <w:spacing w:before="68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Repetition</w:t>
      </w:r>
    </w:p>
    <w:p w14:paraId="26764B51">
      <w:pPr>
        <w:pStyle w:val="13"/>
        <w:numPr>
          <w:ilvl w:val="0"/>
          <w:numId w:val="35"/>
        </w:numPr>
        <w:tabs>
          <w:tab w:val="left" w:pos="711"/>
        </w:tabs>
        <w:spacing w:before="116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also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*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67"/>
          <w:sz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operator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repetition:</w:t>
      </w:r>
    </w:p>
    <w:p w14:paraId="5F993250">
      <w:pPr>
        <w:pStyle w:val="10"/>
        <w:spacing w:before="145" w:line="571" w:lineRule="auto"/>
        <w:ind w:left="242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tuple1 = ('hi',) result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tuple1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*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3</w:t>
      </w:r>
    </w:p>
    <w:p w14:paraId="32C6DFE4">
      <w:pPr>
        <w:pStyle w:val="10"/>
        <w:tabs>
          <w:tab w:val="left" w:pos="4005"/>
        </w:tabs>
        <w:spacing w:before="2"/>
        <w:ind w:left="242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#Output 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>: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 xml:space="preserve">('hi', 'hi',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'hi')</w:t>
      </w:r>
    </w:p>
    <w:p w14:paraId="5CB04EDA">
      <w:pPr>
        <w:pStyle w:val="10"/>
        <w:spacing w:before="212"/>
        <w:rPr>
          <w:rFonts w:hint="default" w:ascii="Segoe UI Semibold" w:hAnsi="Segoe UI Semibold" w:cs="Segoe UI Semibold"/>
          <w:i w:val="0"/>
          <w:iCs w:val="0"/>
        </w:rPr>
      </w:pPr>
    </w:p>
    <w:p w14:paraId="6B7445AD">
      <w:pPr>
        <w:pStyle w:val="6"/>
        <w:numPr>
          <w:ilvl w:val="0"/>
          <w:numId w:val="36"/>
        </w:numPr>
        <w:tabs>
          <w:tab w:val="left" w:pos="425"/>
        </w:tabs>
        <w:spacing w:before="0" w:after="0" w:line="240" w:lineRule="auto"/>
        <w:ind w:left="42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2" w:name="➢​Membership Testing "/>
      <w:bookmarkEnd w:id="62"/>
      <w:r>
        <w:rPr>
          <w:rFonts w:hint="default" w:ascii="Segoe UI Semibold" w:hAnsi="Segoe UI Semibold" w:cs="Segoe UI Semibold"/>
          <w:i w:val="0"/>
          <w:iCs w:val="0"/>
        </w:rPr>
        <w:t>Membership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Testing</w:t>
      </w:r>
    </w:p>
    <w:p w14:paraId="145E5BA5">
      <w:pPr>
        <w:pStyle w:val="13"/>
        <w:numPr>
          <w:ilvl w:val="1"/>
          <w:numId w:val="36"/>
        </w:numPr>
        <w:tabs>
          <w:tab w:val="left" w:pos="711"/>
        </w:tabs>
        <w:spacing w:before="136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check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exists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tuple,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1"/>
        </w:rPr>
        <w:t>in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67"/>
          <w:sz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operator:</w:t>
      </w:r>
    </w:p>
    <w:p w14:paraId="29E11AF9">
      <w:pPr>
        <w:pStyle w:val="10"/>
        <w:spacing w:before="198"/>
        <w:ind w:left="254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t = (1, 2,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3)</w:t>
      </w:r>
    </w:p>
    <w:p w14:paraId="2F9FE793">
      <w:pPr>
        <w:pStyle w:val="10"/>
        <w:spacing w:before="129"/>
        <w:rPr>
          <w:rFonts w:hint="default" w:ascii="Segoe UI Semibold" w:hAnsi="Segoe UI Semibold" w:cs="Segoe UI Semibold"/>
          <w:i w:val="0"/>
          <w:iCs w:val="0"/>
        </w:rPr>
      </w:pPr>
    </w:p>
    <w:p w14:paraId="7791A9AC">
      <w:pPr>
        <w:tabs>
          <w:tab w:val="left" w:pos="4701"/>
        </w:tabs>
        <w:spacing w:before="0"/>
        <w:ind w:left="254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print(2 in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True</w:t>
      </w:r>
    </w:p>
    <w:p w14:paraId="77DB07E4">
      <w:pPr>
        <w:pStyle w:val="10"/>
        <w:spacing w:before="110"/>
        <w:rPr>
          <w:rFonts w:hint="default" w:ascii="Segoe UI Semibold" w:hAnsi="Segoe UI Semibold" w:cs="Segoe UI Semibold"/>
          <w:i w:val="0"/>
          <w:iCs w:val="0"/>
        </w:rPr>
      </w:pPr>
    </w:p>
    <w:p w14:paraId="0734CEDF">
      <w:pPr>
        <w:tabs>
          <w:tab w:val="left" w:pos="4701"/>
        </w:tabs>
        <w:spacing w:before="0"/>
        <w:ind w:left="254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print(5 in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False</w:t>
      </w:r>
    </w:p>
    <w:p w14:paraId="61284AF2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701B486A">
      <w:pPr>
        <w:pStyle w:val="10"/>
        <w:spacing w:before="26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186055</wp:posOffset>
                </wp:positionV>
                <wp:extent cx="6578600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32pt;margin-top:14.65pt;height:0.1pt;width:518pt;mso-position-horizontal-relative:page;mso-wrap-distance-bottom:0pt;mso-wrap-distance-top:0pt;z-index:-251641856;mso-width-relative:page;mso-height-relative:page;" filled="f" stroked="t" coordsize="6578600,1" o:gfxdata="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JT/ha1gAAAAkBAAAPAAAAAAAAAAEA&#10;IAAAACIAAABkcnMvZG93bnJldi54bWxQSwECFAAUAAAACACHTuJAsxRIDxECAAB9BAAADgAAAAAA&#10;AAABACAAAAAl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9124A7">
      <w:pPr>
        <w:pStyle w:val="10"/>
        <w:spacing w:before="86"/>
        <w:rPr>
          <w:rFonts w:hint="default" w:ascii="Segoe UI Semibold" w:hAnsi="Segoe UI Semibold" w:cs="Segoe UI Semibold"/>
          <w:i w:val="0"/>
          <w:iCs w:val="0"/>
          <w:sz w:val="32"/>
        </w:rPr>
      </w:pPr>
    </w:p>
    <w:p w14:paraId="236630EC">
      <w:pPr>
        <w:pStyle w:val="3"/>
        <w:numPr>
          <w:ilvl w:val="2"/>
          <w:numId w:val="36"/>
        </w:numPr>
        <w:tabs>
          <w:tab w:val="left" w:pos="3396"/>
        </w:tabs>
        <w:spacing w:before="0" w:after="0" w:line="240" w:lineRule="auto"/>
        <w:ind w:left="3396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5.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Tuples</w:t>
      </w:r>
    </w:p>
    <w:p w14:paraId="5DB525AF">
      <w:pPr>
        <w:pStyle w:val="10"/>
        <w:spacing w:before="45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4258B44C">
      <w:pPr>
        <w:pStyle w:val="4"/>
        <w:numPr>
          <w:ilvl w:val="0"/>
          <w:numId w:val="37"/>
        </w:numPr>
        <w:tabs>
          <w:tab w:val="left" w:pos="522"/>
        </w:tabs>
        <w:spacing w:before="0" w:after="0" w:line="312" w:lineRule="auto"/>
        <w:ind w:left="291" w:right="2053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indexing.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6AB9FF9E">
      <w:pPr>
        <w:pStyle w:val="6"/>
        <w:numPr>
          <w:ilvl w:val="0"/>
          <w:numId w:val="38"/>
        </w:numPr>
        <w:tabs>
          <w:tab w:val="left" w:pos="560"/>
        </w:tabs>
        <w:spacing w:before="0" w:after="0" w:line="296" w:lineRule="exact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Indexing</w:t>
      </w:r>
    </w:p>
    <w:p w14:paraId="1BA12BFC">
      <w:pPr>
        <w:pStyle w:val="13"/>
        <w:numPr>
          <w:ilvl w:val="1"/>
          <w:numId w:val="38"/>
        </w:numPr>
        <w:tabs>
          <w:tab w:val="left" w:pos="980"/>
        </w:tabs>
        <w:spacing w:before="79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Starts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0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ﬁrst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element.</w:t>
      </w:r>
    </w:p>
    <w:p w14:paraId="568685EE">
      <w:pPr>
        <w:pStyle w:val="13"/>
        <w:numPr>
          <w:ilvl w:val="1"/>
          <w:numId w:val="38"/>
        </w:numPr>
        <w:tabs>
          <w:tab w:val="left" w:pos="980"/>
        </w:tabs>
        <w:spacing w:before="87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specify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inside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square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brackets.</w:t>
      </w:r>
    </w:p>
    <w:p w14:paraId="026546A3">
      <w:pPr>
        <w:pStyle w:val="13"/>
        <w:numPr>
          <w:ilvl w:val="1"/>
          <w:numId w:val="38"/>
        </w:numPr>
        <w:tabs>
          <w:tab w:val="left" w:pos="995"/>
        </w:tabs>
        <w:spacing w:before="86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4DC2E053">
      <w:pPr>
        <w:pStyle w:val="10"/>
        <w:spacing w:before="12"/>
        <w:rPr>
          <w:rFonts w:hint="default" w:ascii="Segoe UI Semibold" w:hAnsi="Segoe UI Semibold" w:cs="Segoe UI Semibold"/>
          <w:i w:val="0"/>
          <w:iCs w:val="0"/>
        </w:rPr>
      </w:pPr>
    </w:p>
    <w:p w14:paraId="21855E0D">
      <w:pPr>
        <w:pStyle w:val="1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30AFA72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18ED3F9E">
      <w:pPr>
        <w:tabs>
          <w:tab w:val="left" w:pos="3003"/>
        </w:tabs>
        <w:spacing w:before="0" w:line="372" w:lineRule="auto"/>
        <w:ind w:left="1131" w:right="3557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</w:t>
      </w:r>
      <w:r>
        <w:rPr>
          <w:rFonts w:hint="default" w:ascii="Segoe UI Semibold" w:hAnsi="Segoe UI Semibold" w:cs="Segoe UI Semibold"/>
          <w:i w:val="0"/>
          <w:iCs w:val="0"/>
          <w:spacing w:val="-2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2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("apple",</w:t>
      </w:r>
      <w:r>
        <w:rPr>
          <w:rFonts w:hint="default" w:ascii="Segoe UI Semibold" w:hAnsi="Segoe UI Semibold" w:cs="Segoe UI Semibold"/>
          <w:i w:val="0"/>
          <w:iCs w:val="0"/>
          <w:spacing w:val="-2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"banana",</w:t>
      </w:r>
      <w:r>
        <w:rPr>
          <w:rFonts w:hint="default" w:ascii="Segoe UI Semibold" w:hAnsi="Segoe UI Semibold" w:cs="Segoe UI Semibold"/>
          <w:i w:val="0"/>
          <w:iCs w:val="0"/>
          <w:spacing w:val="-2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"cherry",</w:t>
      </w:r>
      <w:r>
        <w:rPr>
          <w:rFonts w:hint="default" w:ascii="Segoe UI Semibold" w:hAnsi="Segoe UI Semibold" w:cs="Segoe UI Semibold"/>
          <w:i w:val="0"/>
          <w:iCs w:val="0"/>
          <w:spacing w:val="-2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 xml:space="preserve">"date")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print(t[0])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apple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 xml:space="preserve"> (first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 xml:space="preserve">element)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print(t[2])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cherry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(third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element)</w:t>
      </w:r>
    </w:p>
    <w:p w14:paraId="7EF245BD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67D8F19C">
      <w:pPr>
        <w:pStyle w:val="6"/>
        <w:numPr>
          <w:ilvl w:val="0"/>
          <w:numId w:val="38"/>
        </w:numPr>
        <w:tabs>
          <w:tab w:val="left" w:pos="560"/>
        </w:tabs>
        <w:spacing w:before="0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3" w:name="➢​Negative Indexing "/>
      <w:bookmarkEnd w:id="63"/>
      <w:r>
        <w:rPr>
          <w:rFonts w:hint="default" w:ascii="Segoe UI Semibold" w:hAnsi="Segoe UI Semibold" w:cs="Segoe UI Semibold"/>
          <w:i w:val="0"/>
          <w:iCs w:val="0"/>
        </w:rPr>
        <w:t xml:space="preserve">Negative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Indexing</w:t>
      </w:r>
    </w:p>
    <w:p w14:paraId="45B45E8D">
      <w:pPr>
        <w:pStyle w:val="13"/>
        <w:numPr>
          <w:ilvl w:val="1"/>
          <w:numId w:val="38"/>
        </w:numPr>
        <w:tabs>
          <w:tab w:val="left" w:pos="1281"/>
        </w:tabs>
        <w:spacing w:before="173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Starts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-1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element,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-2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second-last,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forth.</w:t>
      </w:r>
    </w:p>
    <w:p w14:paraId="17966AAB">
      <w:pPr>
        <w:pStyle w:val="13"/>
        <w:numPr>
          <w:ilvl w:val="1"/>
          <w:numId w:val="38"/>
        </w:numPr>
        <w:tabs>
          <w:tab w:val="left" w:pos="1281"/>
        </w:tabs>
        <w:spacing w:before="86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Useful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knowing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length.</w:t>
      </w:r>
    </w:p>
    <w:p w14:paraId="7E868907">
      <w:pPr>
        <w:pStyle w:val="6"/>
        <w:spacing w:before="80"/>
        <w:ind w:left="561" w:firstLine="0"/>
        <w:rPr>
          <w:rFonts w:hint="default" w:ascii="Segoe UI Semibold" w:hAnsi="Segoe UI Semibold" w:cs="Segoe UI Semibold"/>
          <w:i w:val="0"/>
          <w:iCs w:val="0"/>
          <w:spacing w:val="-2"/>
        </w:rPr>
      </w:pPr>
    </w:p>
    <w:p w14:paraId="77595578">
      <w:pPr>
        <w:pStyle w:val="6"/>
        <w:spacing w:before="80"/>
        <w:ind w:left="56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1FD8BF88">
      <w:pPr>
        <w:pStyle w:val="10"/>
        <w:spacing w:before="86"/>
        <w:ind w:left="6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7CD25E9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327BE588">
      <w:pPr>
        <w:tabs>
          <w:tab w:val="left" w:pos="3147"/>
        </w:tabs>
        <w:spacing w:before="0" w:line="372" w:lineRule="auto"/>
        <w:ind w:left="1131" w:right="3132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t = ("apple", "banana", "cherry", "date")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print(t[-1])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 xml:space="preserve"> Output: date (last element)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print(t[-3])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 xml:space="preserve"> Output: banana (third from last)</w:t>
      </w:r>
    </w:p>
    <w:p w14:paraId="27D8DC41">
      <w:pPr>
        <w:pStyle w:val="10"/>
        <w:spacing w:before="72"/>
        <w:rPr>
          <w:rFonts w:hint="default" w:ascii="Segoe UI Semibold" w:hAnsi="Segoe UI Semibold" w:cs="Segoe UI Semibold"/>
          <w:i w:val="0"/>
          <w:iCs w:val="0"/>
        </w:rPr>
      </w:pPr>
    </w:p>
    <w:p w14:paraId="0E015C77">
      <w:pPr>
        <w:pStyle w:val="2"/>
        <w:rPr>
          <w:rFonts w:hint="default" w:ascii="Segoe UI Semibold" w:hAnsi="Segoe UI Semibold" w:cs="Segoe UI Semibold"/>
          <w:i w:val="0"/>
          <w:iCs w:val="0"/>
        </w:rPr>
      </w:pPr>
      <w:bookmarkStart w:id="64" w:name="Key Points "/>
      <w:bookmarkEnd w:id="64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Points</w:t>
      </w:r>
    </w:p>
    <w:p w14:paraId="44A431C7">
      <w:pPr>
        <w:pStyle w:val="13"/>
        <w:numPr>
          <w:ilvl w:val="1"/>
          <w:numId w:val="38"/>
        </w:numPr>
        <w:tabs>
          <w:tab w:val="left" w:pos="1281"/>
        </w:tabs>
        <w:spacing w:before="335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Positive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indices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start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(0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length-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1).</w:t>
      </w:r>
    </w:p>
    <w:p w14:paraId="1B66CA03">
      <w:pPr>
        <w:pStyle w:val="13"/>
        <w:numPr>
          <w:ilvl w:val="1"/>
          <w:numId w:val="38"/>
        </w:numPr>
        <w:tabs>
          <w:tab w:val="left" w:pos="1281"/>
        </w:tabs>
        <w:spacing w:before="144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indices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backward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(-1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-length).</w:t>
      </w:r>
    </w:p>
    <w:p w14:paraId="63C61D31">
      <w:pPr>
        <w:pStyle w:val="13"/>
        <w:numPr>
          <w:ilvl w:val="1"/>
          <w:numId w:val="38"/>
        </w:numPr>
        <w:tabs>
          <w:tab w:val="left" w:pos="1281"/>
        </w:tabs>
        <w:spacing w:before="144" w:after="0" w:line="240" w:lineRule="auto"/>
        <w:ind w:left="128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beyond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range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will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cause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2"/>
          <w:sz w:val="19"/>
        </w:rPr>
        <w:t>IndexError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.</w:t>
      </w:r>
    </w:p>
    <w:p w14:paraId="590786CB">
      <w:pPr>
        <w:pStyle w:val="10"/>
        <w:spacing w:before="264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dual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system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makes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ﬂexible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either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direction.</w:t>
      </w:r>
    </w:p>
    <w:p w14:paraId="4F7BC0C8">
      <w:pPr>
        <w:pStyle w:val="10"/>
        <w:spacing w:before="198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293370</wp:posOffset>
                </wp:positionV>
                <wp:extent cx="657860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32pt;margin-top:23.1pt;height:0.1pt;width:518pt;mso-position-horizontal-relative:page;mso-wrap-distance-bottom:0pt;mso-wrap-distance-top:0pt;z-index:-251641856;mso-width-relative:page;mso-height-relative:page;" filled="f" stroked="t" coordsize="6578600,1" o:gfxdata="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klTZa1QAAAAkBAAAPAAAAAAAAAAEA&#10;IAAAACIAAABkcnMvZG93bnJldi54bWxQSwECFAAUAAAACACHTuJAuTgivh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62445C">
      <w:pPr>
        <w:pStyle w:val="10"/>
        <w:spacing w:before="263"/>
        <w:rPr>
          <w:rFonts w:hint="default" w:ascii="Segoe UI Semibold" w:hAnsi="Segoe UI Semibold" w:cs="Segoe UI Semibold"/>
          <w:i w:val="0"/>
          <w:iCs w:val="0"/>
          <w:sz w:val="28"/>
        </w:rPr>
      </w:pPr>
    </w:p>
    <w:p w14:paraId="2F3B157E">
      <w:pPr>
        <w:pStyle w:val="4"/>
        <w:numPr>
          <w:ilvl w:val="0"/>
          <w:numId w:val="37"/>
        </w:numPr>
        <w:tabs>
          <w:tab w:val="left" w:pos="522"/>
        </w:tabs>
        <w:spacing w:before="1" w:after="0" w:line="312" w:lineRule="auto"/>
        <w:ind w:left="291" w:right="4587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ranges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elements.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ACDF68B">
      <w:pPr>
        <w:pStyle w:val="10"/>
        <w:spacing w:line="312" w:lineRule="auto"/>
        <w:ind w:left="291" w:right="500" w:firstLine="77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lets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range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specifying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start,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stop, and optional step, producing a new tuple.</w:t>
      </w:r>
    </w:p>
    <w:p w14:paraId="3004D461">
      <w:pPr>
        <w:pStyle w:val="10"/>
        <w:spacing w:before="59"/>
        <w:rPr>
          <w:rFonts w:hint="default" w:ascii="Segoe UI Semibold" w:hAnsi="Segoe UI Semibold" w:cs="Segoe UI Semibold"/>
          <w:i w:val="0"/>
          <w:iCs w:val="0"/>
        </w:rPr>
      </w:pPr>
    </w:p>
    <w:p w14:paraId="0E3A2F45">
      <w:pPr>
        <w:pStyle w:val="6"/>
        <w:numPr>
          <w:ilvl w:val="0"/>
          <w:numId w:val="38"/>
        </w:numPr>
        <w:tabs>
          <w:tab w:val="left" w:pos="560"/>
        </w:tabs>
        <w:spacing w:before="1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5" w:name="➢​Syntax "/>
      <w:bookmarkEnd w:id="65"/>
      <w:r>
        <w:rPr>
          <w:rFonts w:hint="default" w:ascii="Segoe UI Semibold" w:hAnsi="Segoe UI Semibold" w:cs="Segoe UI Semibold"/>
          <w:i w:val="0"/>
          <w:iCs w:val="0"/>
          <w:spacing w:val="-2"/>
        </w:rPr>
        <w:t>Syntax</w:t>
      </w:r>
    </w:p>
    <w:p w14:paraId="588D01E7">
      <w:pPr>
        <w:pStyle w:val="10"/>
        <w:spacing w:before="252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DCB92CE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6AB9B60C">
      <w:pPr>
        <w:pStyle w:val="6"/>
        <w:ind w:left="1566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Tuple[start:stop:step]</w:t>
      </w:r>
    </w:p>
    <w:p w14:paraId="3F4A9B01">
      <w:pPr>
        <w:pStyle w:val="10"/>
        <w:spacing w:before="227"/>
        <w:rPr>
          <w:rFonts w:hint="default" w:ascii="Segoe UI Semibold" w:hAnsi="Segoe UI Semibold" w:cs="Segoe UI Semibold"/>
          <w:b/>
          <w:i w:val="0"/>
          <w:iCs w:val="0"/>
        </w:rPr>
      </w:pPr>
    </w:p>
    <w:p w14:paraId="7FA75283">
      <w:pPr>
        <w:pStyle w:val="13"/>
        <w:numPr>
          <w:ilvl w:val="1"/>
          <w:numId w:val="38"/>
        </w:numPr>
        <w:tabs>
          <w:tab w:val="left" w:pos="981"/>
        </w:tabs>
        <w:spacing w:before="0" w:after="0" w:line="240" w:lineRule="auto"/>
        <w:ind w:left="981" w:right="0" w:hanging="4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start: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where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begins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(inclusive).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0.</w:t>
      </w:r>
    </w:p>
    <w:p w14:paraId="0569FBE4">
      <w:pPr>
        <w:pStyle w:val="13"/>
        <w:numPr>
          <w:ilvl w:val="1"/>
          <w:numId w:val="38"/>
        </w:numPr>
        <w:tabs>
          <w:tab w:val="left" w:pos="981"/>
        </w:tabs>
        <w:spacing w:before="87" w:after="0" w:line="240" w:lineRule="auto"/>
        <w:ind w:left="981" w:right="0" w:hanging="4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stop: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where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slice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(exclusive).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tuple.</w:t>
      </w:r>
    </w:p>
    <w:p w14:paraId="68FC93D6">
      <w:pPr>
        <w:pStyle w:val="13"/>
        <w:numPr>
          <w:ilvl w:val="1"/>
          <w:numId w:val="38"/>
        </w:numPr>
        <w:tabs>
          <w:tab w:val="left" w:pos="981"/>
        </w:tabs>
        <w:spacing w:before="86" w:after="0" w:line="240" w:lineRule="auto"/>
        <w:ind w:left="981" w:right="0" w:hanging="4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step: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Interval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between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elements.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1.</w:t>
      </w:r>
    </w:p>
    <w:p w14:paraId="672BA54B">
      <w:pPr>
        <w:pStyle w:val="6"/>
        <w:numPr>
          <w:ilvl w:val="1"/>
          <w:numId w:val="38"/>
        </w:numPr>
        <w:tabs>
          <w:tab w:val="left" w:pos="981"/>
        </w:tabs>
        <w:spacing w:before="87" w:after="0" w:line="240" w:lineRule="auto"/>
        <w:ind w:left="981" w:right="0" w:hanging="42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6" w:name="●​Examples: "/>
      <w:bookmarkEnd w:id="66"/>
      <w:r>
        <w:rPr>
          <w:rFonts w:hint="default" w:ascii="Segoe UI Semibold" w:hAnsi="Segoe UI Semibold" w:cs="Segoe UI Semibold"/>
          <w:i w:val="0"/>
          <w:iCs w:val="0"/>
          <w:spacing w:val="-2"/>
        </w:rPr>
        <w:t>Examples:</w:t>
      </w:r>
    </w:p>
    <w:p w14:paraId="1188876D">
      <w:pPr>
        <w:pStyle w:val="10"/>
        <w:spacing w:before="26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60A5D59">
      <w:pPr>
        <w:pStyle w:val="10"/>
        <w:spacing w:before="189"/>
        <w:rPr>
          <w:rFonts w:hint="default" w:ascii="Segoe UI Semibold" w:hAnsi="Segoe UI Semibold" w:cs="Segoe UI Semibold"/>
          <w:i w:val="0"/>
          <w:iCs w:val="0"/>
        </w:rPr>
      </w:pPr>
    </w:p>
    <w:p w14:paraId="1EA5CFFC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t = (0, 1, 2, 3, 4, 5, 6, 7, 8,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9)</w:t>
      </w:r>
    </w:p>
    <w:p w14:paraId="2B104199">
      <w:pPr>
        <w:pStyle w:val="10"/>
        <w:spacing w:before="238"/>
        <w:rPr>
          <w:rFonts w:hint="default" w:ascii="Segoe UI Semibold" w:hAnsi="Segoe UI Semibold" w:cs="Segoe UI Semibold"/>
          <w:i w:val="0"/>
          <w:iCs w:val="0"/>
        </w:rPr>
      </w:pPr>
    </w:p>
    <w:p w14:paraId="0EDEE25B">
      <w:pPr>
        <w:spacing w:after="0"/>
        <w:ind w:firstLine="720" w:firstLineChars="0"/>
        <w:jc w:val="left"/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print(t[2:6])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(2,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41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4,</w:t>
      </w:r>
      <w:r>
        <w:rPr>
          <w:rFonts w:hint="default" w:ascii="Segoe UI Semibold" w:hAnsi="Segoe UI Semibold" w:cs="Segoe UI Semibold"/>
          <w:i w:val="0"/>
          <w:iCs w:val="0"/>
          <w:spacing w:val="40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5)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—</w:t>
      </w:r>
      <w:r>
        <w:rPr>
          <w:rFonts w:hint="default" w:ascii="Segoe UI Semibold" w:hAnsi="Segoe UI Semibold" w:cs="Segoe UI Semibold"/>
          <w:i w:val="0"/>
          <w:iCs w:val="0"/>
          <w:spacing w:val="5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5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5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5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</w:t>
      </w:r>
      <w:r>
        <w:rPr>
          <w:rFonts w:hint="default" w:ascii="Segoe UI Semibold" w:hAnsi="Segoe UI Semibold" w:cs="Segoe UI Semibold"/>
          <w:i w:val="0"/>
          <w:iCs w:val="0"/>
          <w:spacing w:val="5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5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5</w:t>
      </w:r>
    </w:p>
    <w:p w14:paraId="4524EF64">
      <w:pPr>
        <w:spacing w:after="0"/>
        <w:jc w:val="left"/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</w:pPr>
    </w:p>
    <w:p w14:paraId="2EAC9738">
      <w:pPr>
        <w:spacing w:after="0"/>
        <w:jc w:val="left"/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</w:pPr>
    </w:p>
    <w:tbl>
      <w:tblPr>
        <w:tblStyle w:val="9"/>
        <w:tblW w:w="0" w:type="auto"/>
        <w:tblInd w:w="6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571"/>
        <w:gridCol w:w="563"/>
        <w:gridCol w:w="422"/>
        <w:gridCol w:w="422"/>
        <w:gridCol w:w="422"/>
        <w:gridCol w:w="422"/>
        <w:gridCol w:w="4205"/>
      </w:tblGrid>
      <w:tr w14:paraId="5C143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138" w:type="dxa"/>
          </w:tcPr>
          <w:p w14:paraId="43482DA2">
            <w:pPr>
              <w:pStyle w:val="14"/>
              <w:spacing w:before="51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print(t[:4])</w:t>
            </w:r>
          </w:p>
        </w:tc>
        <w:tc>
          <w:tcPr>
            <w:tcW w:w="571" w:type="dxa"/>
          </w:tcPr>
          <w:p w14:paraId="36BE32DC">
            <w:pPr>
              <w:pStyle w:val="14"/>
              <w:spacing w:before="10"/>
              <w:ind w:right="67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76802E83">
            <w:pPr>
              <w:pStyle w:val="14"/>
              <w:spacing w:before="10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(0,</w:t>
            </w:r>
          </w:p>
        </w:tc>
        <w:tc>
          <w:tcPr>
            <w:tcW w:w="422" w:type="dxa"/>
          </w:tcPr>
          <w:p w14:paraId="413E346B">
            <w:pPr>
              <w:pStyle w:val="14"/>
              <w:spacing w:before="10"/>
              <w:ind w:left="5" w:right="3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1,</w:t>
            </w:r>
          </w:p>
        </w:tc>
        <w:tc>
          <w:tcPr>
            <w:tcW w:w="422" w:type="dxa"/>
          </w:tcPr>
          <w:p w14:paraId="044A7B6C">
            <w:pPr>
              <w:pStyle w:val="14"/>
              <w:spacing w:before="10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2,</w:t>
            </w:r>
          </w:p>
        </w:tc>
        <w:tc>
          <w:tcPr>
            <w:tcW w:w="422" w:type="dxa"/>
          </w:tcPr>
          <w:p w14:paraId="458C1FED">
            <w:pPr>
              <w:pStyle w:val="14"/>
              <w:spacing w:before="10"/>
              <w:ind w:left="5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05"/>
                <w:sz w:val="24"/>
              </w:rPr>
              <w:t>3)</w:t>
            </w:r>
          </w:p>
        </w:tc>
        <w:tc>
          <w:tcPr>
            <w:tcW w:w="422" w:type="dxa"/>
          </w:tcPr>
          <w:p w14:paraId="59AAD9F6">
            <w:pPr>
              <w:pStyle w:val="14"/>
              <w:spacing w:before="10"/>
              <w:ind w:right="66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70"/>
                <w:sz w:val="24"/>
              </w:rPr>
              <w:t>—</w:t>
            </w:r>
          </w:p>
        </w:tc>
        <w:tc>
          <w:tcPr>
            <w:tcW w:w="4205" w:type="dxa"/>
          </w:tcPr>
          <w:p w14:paraId="6C97B731">
            <w:pPr>
              <w:pStyle w:val="14"/>
              <w:spacing w:before="10"/>
              <w:ind w:left="73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from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start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to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index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110"/>
                <w:sz w:val="24"/>
              </w:rPr>
              <w:t>3</w:t>
            </w:r>
          </w:p>
        </w:tc>
      </w:tr>
      <w:tr w14:paraId="5473A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138" w:type="dxa"/>
          </w:tcPr>
          <w:p w14:paraId="5C499C59">
            <w:pPr>
              <w:pStyle w:val="14"/>
              <w:spacing w:before="99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print(t[5:])</w:t>
            </w:r>
          </w:p>
        </w:tc>
        <w:tc>
          <w:tcPr>
            <w:tcW w:w="571" w:type="dxa"/>
          </w:tcPr>
          <w:p w14:paraId="56FC2200">
            <w:pPr>
              <w:pStyle w:val="14"/>
              <w:ind w:right="67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35146090">
            <w:pPr>
              <w:pStyle w:val="14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(5,</w:t>
            </w:r>
          </w:p>
        </w:tc>
        <w:tc>
          <w:tcPr>
            <w:tcW w:w="422" w:type="dxa"/>
          </w:tcPr>
          <w:p w14:paraId="0E7F059F">
            <w:pPr>
              <w:pStyle w:val="14"/>
              <w:ind w:left="5" w:right="3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6,</w:t>
            </w:r>
          </w:p>
        </w:tc>
        <w:tc>
          <w:tcPr>
            <w:tcW w:w="422" w:type="dxa"/>
          </w:tcPr>
          <w:p w14:paraId="38739520">
            <w:pPr>
              <w:pStyle w:val="14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7,</w:t>
            </w:r>
          </w:p>
        </w:tc>
        <w:tc>
          <w:tcPr>
            <w:tcW w:w="422" w:type="dxa"/>
          </w:tcPr>
          <w:p w14:paraId="02A2C1A6">
            <w:pPr>
              <w:pStyle w:val="14"/>
              <w:ind w:left="5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8,</w:t>
            </w:r>
          </w:p>
        </w:tc>
        <w:tc>
          <w:tcPr>
            <w:tcW w:w="422" w:type="dxa"/>
          </w:tcPr>
          <w:p w14:paraId="7F495D3C">
            <w:pPr>
              <w:pStyle w:val="14"/>
              <w:ind w:right="66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05"/>
                <w:sz w:val="24"/>
              </w:rPr>
              <w:t>9)</w:t>
            </w:r>
          </w:p>
        </w:tc>
        <w:tc>
          <w:tcPr>
            <w:tcW w:w="4205" w:type="dxa"/>
          </w:tcPr>
          <w:p w14:paraId="78A0D5D5">
            <w:pPr>
              <w:pStyle w:val="14"/>
              <w:ind w:left="73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w w:val="95"/>
                <w:sz w:val="24"/>
              </w:rPr>
              <w:t>—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1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from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index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5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>to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2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end</w:t>
            </w:r>
          </w:p>
        </w:tc>
      </w:tr>
      <w:tr w14:paraId="287A3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138" w:type="dxa"/>
          </w:tcPr>
          <w:p w14:paraId="561D56CF">
            <w:pPr>
              <w:pStyle w:val="14"/>
              <w:spacing w:before="99" w:line="245" w:lineRule="exact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print(t[:])</w:t>
            </w:r>
          </w:p>
        </w:tc>
        <w:tc>
          <w:tcPr>
            <w:tcW w:w="571" w:type="dxa"/>
          </w:tcPr>
          <w:p w14:paraId="240FD338">
            <w:pPr>
              <w:pStyle w:val="14"/>
              <w:spacing w:line="286" w:lineRule="exact"/>
              <w:ind w:right="67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563" w:type="dxa"/>
          </w:tcPr>
          <w:p w14:paraId="4743BE37">
            <w:pPr>
              <w:pStyle w:val="14"/>
              <w:spacing w:line="286" w:lineRule="exact"/>
              <w:ind w:left="1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20"/>
                <w:sz w:val="24"/>
              </w:rPr>
              <w:t>(0,</w:t>
            </w:r>
          </w:p>
        </w:tc>
        <w:tc>
          <w:tcPr>
            <w:tcW w:w="422" w:type="dxa"/>
          </w:tcPr>
          <w:p w14:paraId="6899F244">
            <w:pPr>
              <w:pStyle w:val="14"/>
              <w:spacing w:line="286" w:lineRule="exact"/>
              <w:ind w:left="5" w:right="3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1,</w:t>
            </w:r>
          </w:p>
        </w:tc>
        <w:tc>
          <w:tcPr>
            <w:tcW w:w="422" w:type="dxa"/>
          </w:tcPr>
          <w:p w14:paraId="3BE0F6C1">
            <w:pPr>
              <w:pStyle w:val="14"/>
              <w:spacing w:line="286" w:lineRule="exact"/>
              <w:ind w:left="5" w:right="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2,</w:t>
            </w:r>
          </w:p>
        </w:tc>
        <w:tc>
          <w:tcPr>
            <w:tcW w:w="422" w:type="dxa"/>
          </w:tcPr>
          <w:p w14:paraId="51B658CB">
            <w:pPr>
              <w:pStyle w:val="14"/>
              <w:spacing w:line="286" w:lineRule="exact"/>
              <w:ind w:left="5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3,</w:t>
            </w:r>
          </w:p>
        </w:tc>
        <w:tc>
          <w:tcPr>
            <w:tcW w:w="422" w:type="dxa"/>
          </w:tcPr>
          <w:p w14:paraId="567E729A">
            <w:pPr>
              <w:pStyle w:val="14"/>
              <w:spacing w:line="286" w:lineRule="exact"/>
              <w:ind w:right="66"/>
              <w:jc w:val="right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15"/>
                <w:sz w:val="24"/>
              </w:rPr>
              <w:t>4,</w:t>
            </w:r>
          </w:p>
        </w:tc>
        <w:tc>
          <w:tcPr>
            <w:tcW w:w="4205" w:type="dxa"/>
          </w:tcPr>
          <w:p w14:paraId="0EC1A508">
            <w:pPr>
              <w:pStyle w:val="14"/>
              <w:spacing w:line="286" w:lineRule="exact"/>
              <w:ind w:left="73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5,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6,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7,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4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8,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9)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95"/>
                <w:sz w:val="24"/>
              </w:rPr>
              <w:t>—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4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w w:val="110"/>
                <w:sz w:val="24"/>
              </w:rPr>
              <w:t>entire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53"/>
                <w:w w:val="110"/>
                <w:sz w:val="24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w w:val="110"/>
                <w:sz w:val="24"/>
              </w:rPr>
              <w:t>tuple</w:t>
            </w:r>
          </w:p>
        </w:tc>
      </w:tr>
    </w:tbl>
    <w:p w14:paraId="68CC9489">
      <w:pPr>
        <w:tabs>
          <w:tab w:val="left" w:pos="3159"/>
        </w:tabs>
        <w:spacing w:before="126"/>
        <w:ind w:left="71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print(t[1:9:2])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(1,</w:t>
      </w:r>
      <w:r>
        <w:rPr>
          <w:rFonts w:hint="default" w:ascii="Segoe UI Semibold" w:hAnsi="Segoe UI Semibold" w:cs="Segoe UI Semibold"/>
          <w:i w:val="0"/>
          <w:iCs w:val="0"/>
          <w:spacing w:val="6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3,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5,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7)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—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8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step</w:t>
      </w:r>
      <w:r>
        <w:rPr>
          <w:rFonts w:hint="default" w:ascii="Segoe UI Semibold" w:hAnsi="Segoe UI Semibold" w:cs="Segoe UI Semibold"/>
          <w:i w:val="0"/>
          <w:iCs w:val="0"/>
          <w:spacing w:val="7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2</w:t>
      </w:r>
    </w:p>
    <w:p w14:paraId="6FE33E2A">
      <w:pPr>
        <w:pStyle w:val="10"/>
        <w:spacing w:before="144"/>
        <w:rPr>
          <w:rFonts w:hint="default" w:ascii="Segoe UI Semibold" w:hAnsi="Segoe UI Semibold" w:cs="Segoe UI Semibold"/>
          <w:i w:val="0"/>
          <w:iCs w:val="0"/>
        </w:rPr>
      </w:pPr>
    </w:p>
    <w:p w14:paraId="4E9A890C">
      <w:pPr>
        <w:pStyle w:val="6"/>
        <w:numPr>
          <w:ilvl w:val="0"/>
          <w:numId w:val="38"/>
        </w:numPr>
        <w:tabs>
          <w:tab w:val="left" w:pos="560"/>
        </w:tabs>
        <w:spacing w:before="1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7" w:name="➢​Negative Indexing with slicing "/>
      <w:bookmarkEnd w:id="67"/>
      <w:r>
        <w:rPr>
          <w:rFonts w:hint="default" w:ascii="Segoe UI Semibold" w:hAnsi="Segoe UI Semibold" w:cs="Segoe UI Semibold"/>
          <w:i w:val="0"/>
          <w:iCs w:val="0"/>
        </w:rPr>
        <w:t>Negative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Indexing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slicing</w:t>
      </w:r>
    </w:p>
    <w:p w14:paraId="635EECBE">
      <w:pPr>
        <w:pStyle w:val="10"/>
        <w:spacing w:before="252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FF26D53">
      <w:pPr>
        <w:pStyle w:val="10"/>
        <w:spacing w:before="148"/>
        <w:rPr>
          <w:rFonts w:hint="default" w:ascii="Segoe UI Semibold" w:hAnsi="Segoe UI Semibold" w:cs="Segoe UI Semibold"/>
          <w:i w:val="0"/>
          <w:iCs w:val="0"/>
        </w:rPr>
      </w:pPr>
    </w:p>
    <w:p w14:paraId="4F9FE6FE">
      <w:pPr>
        <w:tabs>
          <w:tab w:val="left" w:pos="3729"/>
        </w:tabs>
        <w:spacing w:before="0"/>
        <w:ind w:left="128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print(t[-5:-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2])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(5,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6,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7)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—</w:t>
      </w:r>
      <w:r>
        <w:rPr>
          <w:rFonts w:hint="default" w:ascii="Segoe UI Semibold" w:hAnsi="Segoe UI Semibold" w:cs="Segoe UI Semibold"/>
          <w:i w:val="0"/>
          <w:iCs w:val="0"/>
          <w:spacing w:val="4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5th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47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3rd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last</w:t>
      </w:r>
      <w:r>
        <w:rPr>
          <w:rFonts w:hint="default" w:ascii="Segoe UI Semibold" w:hAnsi="Segoe UI Semibold" w:cs="Segoe UI Semibold"/>
          <w:i w:val="0"/>
          <w:iCs w:val="0"/>
          <w:spacing w:val="4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index</w:t>
      </w:r>
    </w:p>
    <w:p w14:paraId="5FD12967">
      <w:pPr>
        <w:tabs>
          <w:tab w:val="left" w:pos="3729"/>
        </w:tabs>
        <w:spacing w:before="99"/>
        <w:ind w:left="128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print(t[::-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05"/>
          <w:sz w:val="24"/>
        </w:rPr>
        <w:t>1])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3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(9,</w:t>
      </w:r>
      <w:r>
        <w:rPr>
          <w:rFonts w:hint="default" w:ascii="Segoe UI Semibold" w:hAnsi="Segoe UI Semibold" w:cs="Segoe UI Semibold"/>
          <w:i w:val="0"/>
          <w:iCs w:val="0"/>
          <w:spacing w:val="6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8,</w:t>
      </w:r>
      <w:r>
        <w:rPr>
          <w:rFonts w:hint="default" w:ascii="Segoe UI Semibold" w:hAnsi="Segoe UI Semibold" w:cs="Segoe UI Semibold"/>
          <w:i w:val="0"/>
          <w:iCs w:val="0"/>
          <w:spacing w:val="63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7,</w:t>
      </w:r>
      <w:r>
        <w:rPr>
          <w:rFonts w:hint="default" w:ascii="Segoe UI Semibold" w:hAnsi="Segoe UI Semibold" w:cs="Segoe UI Semibold"/>
          <w:i w:val="0"/>
          <w:iCs w:val="0"/>
          <w:spacing w:val="39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5"/>
          <w:sz w:val="24"/>
        </w:rPr>
        <w:t>...,</w:t>
      </w:r>
      <w:r>
        <w:rPr>
          <w:rFonts w:hint="default" w:ascii="Segoe UI Semibold" w:hAnsi="Segoe UI Semibold" w:cs="Segoe UI Semibold"/>
          <w:i w:val="0"/>
          <w:iCs w:val="0"/>
          <w:spacing w:val="38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0)</w:t>
      </w:r>
      <w:r>
        <w:rPr>
          <w:rFonts w:hint="default" w:ascii="Segoe UI Semibold" w:hAnsi="Segoe UI Semibold" w:cs="Segoe UI Semibold"/>
          <w:i w:val="0"/>
          <w:iCs w:val="0"/>
          <w:spacing w:val="63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—</w:t>
      </w:r>
      <w:r>
        <w:rPr>
          <w:rFonts w:hint="default" w:ascii="Segoe UI Semibold" w:hAnsi="Segoe UI Semibold" w:cs="Segoe UI Semibold"/>
          <w:i w:val="0"/>
          <w:iCs w:val="0"/>
          <w:spacing w:val="6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reversed</w:t>
      </w:r>
      <w:r>
        <w:rPr>
          <w:rFonts w:hint="default" w:ascii="Segoe UI Semibold" w:hAnsi="Segoe UI Semibold" w:cs="Segoe UI Semibold"/>
          <w:i w:val="0"/>
          <w:iCs w:val="0"/>
          <w:spacing w:val="64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tuple</w:t>
      </w:r>
    </w:p>
    <w:p w14:paraId="28DD3790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7CFA2436">
      <w:pPr>
        <w:pStyle w:val="10"/>
        <w:spacing w:before="132"/>
        <w:rPr>
          <w:rFonts w:hint="default" w:ascii="Segoe UI Semibold" w:hAnsi="Segoe UI Semibold" w:cs="Segoe UI Semibold"/>
          <w:i w:val="0"/>
          <w:iCs w:val="0"/>
        </w:rPr>
      </w:pPr>
    </w:p>
    <w:p w14:paraId="1F7EA86E">
      <w:pPr>
        <w:pStyle w:val="13"/>
        <w:numPr>
          <w:ilvl w:val="0"/>
          <w:numId w:val="39"/>
        </w:numPr>
        <w:tabs>
          <w:tab w:val="left" w:pos="561"/>
        </w:tabs>
        <w:spacing w:before="0" w:after="0" w:line="391" w:lineRule="auto"/>
        <w:ind w:left="561" w:right="1262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Slicing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modify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original.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technique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handy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 extract subsets or reversed sequences eﬃciently.</w:t>
      </w:r>
    </w:p>
    <w:p w14:paraId="33B9B4BF">
      <w:pPr>
        <w:pStyle w:val="10"/>
        <w:spacing w:before="20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180340</wp:posOffset>
                </wp:positionV>
                <wp:extent cx="6578600" cy="127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32pt;margin-top:14.2pt;height:0.1pt;width:518pt;mso-position-horizontal-relative:page;mso-wrap-distance-bottom:0pt;mso-wrap-distance-top:0pt;z-index:-251640832;mso-width-relative:page;mso-height-relative:page;" filled="f" stroked="t" coordsize="6578600,1" o:gfxdata="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bZnMl1QAAAAkBAAAPAAAAAAAAAAEA&#10;IAAAACIAAABkcnMvZG93bnJldi54bWxQSwECFAAUAAAACACHTuJADfDWHh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986652">
      <w:pPr>
        <w:pStyle w:val="3"/>
        <w:numPr>
          <w:ilvl w:val="1"/>
          <w:numId w:val="39"/>
        </w:numPr>
        <w:tabs>
          <w:tab w:val="left" w:pos="3395"/>
        </w:tabs>
        <w:spacing w:before="161" w:after="0" w:line="240" w:lineRule="auto"/>
        <w:ind w:left="33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6.Dictionary</w:t>
      </w:r>
    </w:p>
    <w:p w14:paraId="2B77FC67">
      <w:pPr>
        <w:pStyle w:val="10"/>
        <w:spacing w:before="235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74B34F6B">
      <w:pPr>
        <w:pStyle w:val="4"/>
        <w:numPr>
          <w:ilvl w:val="0"/>
          <w:numId w:val="40"/>
        </w:numPr>
        <w:tabs>
          <w:tab w:val="left" w:pos="426"/>
          <w:tab w:val="left" w:pos="710"/>
        </w:tabs>
        <w:spacing w:before="0" w:after="0" w:line="276" w:lineRule="auto"/>
        <w:ind w:left="426" w:right="2632" w:hanging="75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Introduction to dictionaries: key-value pairs.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6FEA91C">
      <w:pPr>
        <w:pStyle w:val="10"/>
        <w:spacing w:line="280" w:lineRule="auto"/>
        <w:ind w:left="426" w:right="335" w:firstLine="55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collection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where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each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unique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maps to a corresponding value. It is an unordered, mutable data structure used for storing data eﬃciently by associating keys to values.</w:t>
      </w:r>
    </w:p>
    <w:p w14:paraId="08E156C2">
      <w:pPr>
        <w:pStyle w:val="10"/>
        <w:spacing w:before="68"/>
        <w:rPr>
          <w:rFonts w:hint="default" w:ascii="Segoe UI Semibold" w:hAnsi="Segoe UI Semibold" w:cs="Segoe UI Semibold"/>
          <w:i w:val="0"/>
          <w:iCs w:val="0"/>
        </w:rPr>
      </w:pPr>
    </w:p>
    <w:p w14:paraId="1C3C1E51">
      <w:pPr>
        <w:pStyle w:val="6"/>
        <w:ind w:left="426" w:firstLine="0"/>
        <w:rPr>
          <w:rFonts w:hint="default" w:ascii="Segoe UI Semibold" w:hAnsi="Segoe UI Semibold" w:cs="Segoe UI Semibold"/>
          <w:i w:val="0"/>
          <w:iCs w:val="0"/>
        </w:rPr>
      </w:pPr>
      <w:bookmarkStart w:id="68" w:name="Key Characteristics: "/>
      <w:bookmarkEnd w:id="68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Characteristics:</w:t>
      </w:r>
    </w:p>
    <w:p w14:paraId="279E1CE2">
      <w:pPr>
        <w:pStyle w:val="13"/>
        <w:numPr>
          <w:ilvl w:val="1"/>
          <w:numId w:val="40"/>
        </w:numPr>
        <w:tabs>
          <w:tab w:val="left" w:pos="845"/>
        </w:tabs>
        <w:spacing w:before="260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must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immutable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types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(like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strings,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numbers,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tuples).</w:t>
      </w:r>
    </w:p>
    <w:p w14:paraId="45138E93">
      <w:pPr>
        <w:pStyle w:val="13"/>
        <w:numPr>
          <w:ilvl w:val="1"/>
          <w:numId w:val="40"/>
        </w:numPr>
        <w:tabs>
          <w:tab w:val="left" w:pos="845"/>
        </w:tabs>
        <w:spacing w:before="44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Values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type,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including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other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dictionaries.</w:t>
      </w:r>
    </w:p>
    <w:p w14:paraId="49DE9D27">
      <w:pPr>
        <w:pStyle w:val="13"/>
        <w:numPr>
          <w:ilvl w:val="1"/>
          <w:numId w:val="40"/>
        </w:numPr>
        <w:tabs>
          <w:tab w:val="left" w:pos="845"/>
        </w:tabs>
        <w:spacing w:before="43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unique;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duplicate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overwrite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existing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values.</w:t>
      </w:r>
    </w:p>
    <w:p w14:paraId="73DF4FDF">
      <w:pPr>
        <w:pStyle w:val="13"/>
        <w:numPr>
          <w:ilvl w:val="1"/>
          <w:numId w:val="40"/>
        </w:numPr>
        <w:tabs>
          <w:tab w:val="left" w:pos="845"/>
        </w:tabs>
        <w:spacing w:before="43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Dictionaries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mutable,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meaning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add,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update,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remove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after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creation.</w:t>
      </w:r>
    </w:p>
    <w:p w14:paraId="04E14B16">
      <w:pPr>
        <w:pStyle w:val="13"/>
        <w:numPr>
          <w:ilvl w:val="1"/>
          <w:numId w:val="40"/>
        </w:numPr>
        <w:tabs>
          <w:tab w:val="left" w:pos="845"/>
        </w:tabs>
        <w:spacing w:before="43" w:after="0" w:line="240" w:lineRule="auto"/>
        <w:ind w:left="84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Python 3.7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onwards, dictionaries maintain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 insertion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order.</w:t>
      </w:r>
    </w:p>
    <w:p w14:paraId="5A3C426B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1BB67D8D">
      <w:pPr>
        <w:pStyle w:val="10"/>
        <w:spacing w:before="146"/>
        <w:rPr>
          <w:rFonts w:hint="default" w:ascii="Segoe UI Semibold" w:hAnsi="Segoe UI Semibold" w:cs="Segoe UI Semibold"/>
          <w:i w:val="0"/>
          <w:iCs w:val="0"/>
        </w:rPr>
      </w:pPr>
    </w:p>
    <w:p w14:paraId="1E2FDF00">
      <w:pPr>
        <w:pStyle w:val="6"/>
        <w:numPr>
          <w:ilvl w:val="0"/>
          <w:numId w:val="41"/>
        </w:numPr>
        <w:tabs>
          <w:tab w:val="left" w:pos="425"/>
        </w:tabs>
        <w:spacing w:before="1" w:after="0" w:line="240" w:lineRule="auto"/>
        <w:ind w:left="42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69" w:name="➢​Creating a Dictionary "/>
      <w:bookmarkEnd w:id="69"/>
      <w:r>
        <w:rPr>
          <w:rFonts w:hint="default" w:ascii="Segoe UI Semibold" w:hAnsi="Segoe UI Semibold" w:cs="Segoe UI Semibold"/>
          <w:i w:val="0"/>
          <w:iCs w:val="0"/>
        </w:rPr>
        <w:t xml:space="preserve">Creating a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Dictionary</w:t>
      </w:r>
    </w:p>
    <w:p w14:paraId="7AB739B2">
      <w:pPr>
        <w:pStyle w:val="13"/>
        <w:numPr>
          <w:ilvl w:val="1"/>
          <w:numId w:val="41"/>
        </w:numPr>
        <w:tabs>
          <w:tab w:val="left" w:pos="846"/>
        </w:tabs>
        <w:spacing w:before="172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70" w:name="●​You can create a dictionary using curl"/>
      <w:bookmarkEnd w:id="70"/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curly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braces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{}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separated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colons:</w:t>
      </w:r>
    </w:p>
    <w:p w14:paraId="20B4AA09">
      <w:pPr>
        <w:pStyle w:val="10"/>
        <w:spacing w:before="131"/>
        <w:ind w:left="426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0DECE55">
      <w:pPr>
        <w:pStyle w:val="10"/>
        <w:spacing w:before="131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my_dict = 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>{</w:t>
      </w:r>
    </w:p>
    <w:p w14:paraId="53834099">
      <w:pPr>
        <w:pStyle w:val="10"/>
        <w:spacing w:before="211"/>
        <w:rPr>
          <w:rFonts w:hint="default" w:ascii="Segoe UI Semibold" w:hAnsi="Segoe UI Semibold" w:cs="Segoe UI Semibold"/>
          <w:i w:val="0"/>
          <w:iCs w:val="0"/>
        </w:rPr>
      </w:pPr>
    </w:p>
    <w:p w14:paraId="40A52A3B">
      <w:pPr>
        <w:pStyle w:val="10"/>
        <w:spacing w:line="321" w:lineRule="auto"/>
        <w:ind w:left="1857" w:right="665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"name":</w:t>
      </w:r>
      <w:r>
        <w:rPr>
          <w:rFonts w:hint="default" w:ascii="Segoe UI Semibold" w:hAnsi="Segoe UI Semibold" w:cs="Segoe UI Semibold"/>
          <w:i w:val="0"/>
          <w:iCs w:val="0"/>
          <w:spacing w:val="-3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"Alice", "age": 25,</w:t>
      </w:r>
    </w:p>
    <w:p w14:paraId="08498EAD">
      <w:pPr>
        <w:pStyle w:val="10"/>
        <w:spacing w:line="271" w:lineRule="exact"/>
        <w:ind w:left="185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"city": "New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York"</w:t>
      </w:r>
    </w:p>
    <w:p w14:paraId="2E49C23F">
      <w:pPr>
        <w:spacing w:before="92"/>
        <w:ind w:left="128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}</w:t>
      </w:r>
    </w:p>
    <w:p w14:paraId="7A3D6DE5">
      <w:pPr>
        <w:pStyle w:val="13"/>
        <w:numPr>
          <w:ilvl w:val="1"/>
          <w:numId w:val="41"/>
        </w:numPr>
        <w:tabs>
          <w:tab w:val="left" w:pos="846"/>
        </w:tabs>
        <w:spacing w:before="161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Alternatively,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constructor:</w:t>
      </w:r>
    </w:p>
    <w:p w14:paraId="148B2822">
      <w:pPr>
        <w:pStyle w:val="10"/>
        <w:spacing w:before="19"/>
        <w:rPr>
          <w:rFonts w:hint="default" w:ascii="Segoe UI Semibold" w:hAnsi="Segoe UI Semibold" w:cs="Segoe UI Semibold"/>
          <w:i w:val="0"/>
          <w:iCs w:val="0"/>
        </w:rPr>
      </w:pPr>
    </w:p>
    <w:p w14:paraId="0D9BBA5C">
      <w:pPr>
        <w:pStyle w:val="1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19BA8C3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75BE38D4">
      <w:pPr>
        <w:pStyle w:val="10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my_dict = dict(name="Alice", age=25, city="New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York")</w:t>
      </w:r>
    </w:p>
    <w:p w14:paraId="6047CFE6">
      <w:pPr>
        <w:pStyle w:val="10"/>
        <w:spacing w:before="116"/>
        <w:rPr>
          <w:rFonts w:hint="default" w:ascii="Segoe UI Semibold" w:hAnsi="Segoe UI Semibold" w:cs="Segoe UI Semibold"/>
          <w:i w:val="0"/>
          <w:iCs w:val="0"/>
        </w:rPr>
      </w:pPr>
    </w:p>
    <w:p w14:paraId="3C3DF7FF">
      <w:pPr>
        <w:pStyle w:val="6"/>
        <w:numPr>
          <w:ilvl w:val="0"/>
          <w:numId w:val="41"/>
        </w:numPr>
        <w:tabs>
          <w:tab w:val="left" w:pos="425"/>
        </w:tabs>
        <w:spacing w:before="0" w:after="0" w:line="240" w:lineRule="auto"/>
        <w:ind w:left="42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1" w:name="➢​Accessing Values "/>
      <w:bookmarkEnd w:id="71"/>
      <w:r>
        <w:rPr>
          <w:rFonts w:hint="default" w:ascii="Segoe UI Semibold" w:hAnsi="Segoe UI Semibold" w:cs="Segoe UI Semibold"/>
          <w:i w:val="0"/>
          <w:iCs w:val="0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Values</w:t>
      </w:r>
    </w:p>
    <w:p w14:paraId="174EC980">
      <w:pPr>
        <w:pStyle w:val="13"/>
        <w:numPr>
          <w:ilvl w:val="1"/>
          <w:numId w:val="41"/>
        </w:numPr>
        <w:tabs>
          <w:tab w:val="left" w:pos="846"/>
        </w:tabs>
        <w:spacing w:before="173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bookmarkStart w:id="72" w:name="●​Access values by their keys using squa"/>
      <w:bookmarkEnd w:id="72"/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their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square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brackets:</w:t>
      </w:r>
    </w:p>
    <w:p w14:paraId="1E894E78">
      <w:pPr>
        <w:pStyle w:val="10"/>
        <w:spacing w:before="26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A010F5B">
      <w:pPr>
        <w:pStyle w:val="10"/>
        <w:spacing w:before="148"/>
        <w:rPr>
          <w:rFonts w:hint="default" w:ascii="Segoe UI Semibold" w:hAnsi="Segoe UI Semibold" w:cs="Segoe UI Semibold"/>
          <w:i w:val="0"/>
          <w:iCs w:val="0"/>
        </w:rPr>
      </w:pPr>
    </w:p>
    <w:p w14:paraId="4FF66B6F">
      <w:pPr>
        <w:tabs>
          <w:tab w:val="left" w:pos="3882"/>
        </w:tabs>
        <w:spacing w:before="0"/>
        <w:ind w:left="42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print(my_dict["name"])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Alice</w:t>
      </w:r>
    </w:p>
    <w:p w14:paraId="764AE725">
      <w:pPr>
        <w:pStyle w:val="10"/>
        <w:spacing w:before="97"/>
        <w:rPr>
          <w:rFonts w:hint="default" w:ascii="Segoe UI Semibold" w:hAnsi="Segoe UI Semibold" w:cs="Segoe UI Semibold"/>
          <w:i w:val="0"/>
          <w:iCs w:val="0"/>
        </w:rPr>
      </w:pPr>
    </w:p>
    <w:p w14:paraId="68CAD2BD">
      <w:pPr>
        <w:pStyle w:val="6"/>
        <w:numPr>
          <w:ilvl w:val="0"/>
          <w:numId w:val="42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3" w:name="❖​Example of Key-Value Pair "/>
      <w:bookmarkEnd w:id="73"/>
      <w:r>
        <w:rPr>
          <w:rFonts w:hint="default" w:ascii="Segoe UI Semibold" w:hAnsi="Segoe UI Semibold" w:cs="Segoe UI Semibold"/>
          <w:i w:val="0"/>
          <w:iCs w:val="0"/>
        </w:rPr>
        <w:t>Example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Pair</w:t>
      </w:r>
    </w:p>
    <w:p w14:paraId="723DC881">
      <w:pPr>
        <w:pStyle w:val="13"/>
        <w:numPr>
          <w:ilvl w:val="0"/>
          <w:numId w:val="43"/>
        </w:numPr>
        <w:tabs>
          <w:tab w:val="left" w:pos="711"/>
        </w:tabs>
        <w:spacing w:before="173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"name"</w:t>
      </w:r>
    </w:p>
    <w:p w14:paraId="37F1CD7C">
      <w:pPr>
        <w:pStyle w:val="13"/>
        <w:numPr>
          <w:ilvl w:val="0"/>
          <w:numId w:val="43"/>
        </w:numPr>
        <w:tabs>
          <w:tab w:val="left" w:pos="711"/>
        </w:tabs>
        <w:spacing w:before="45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Value: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"Alice"</w:t>
      </w:r>
    </w:p>
    <w:p w14:paraId="5176B8CE">
      <w:pPr>
        <w:pStyle w:val="13"/>
        <w:numPr>
          <w:ilvl w:val="0"/>
          <w:numId w:val="43"/>
        </w:numPr>
        <w:tabs>
          <w:tab w:val="left" w:pos="711"/>
        </w:tabs>
        <w:spacing w:before="45" w:after="0" w:line="391" w:lineRule="auto"/>
        <w:ind w:left="711" w:right="959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b/>
          <w:i w:val="0"/>
          <w:iCs w:val="0"/>
          <w:sz w:val="24"/>
        </w:rPr>
        <w:t>Note</w:t>
      </w:r>
      <w:r>
        <w:rPr>
          <w:rFonts w:hint="default" w:ascii="Segoe UI Semibold" w:hAnsi="Segoe UI Semibold" w:cs="Segoe UI Semibold"/>
          <w:b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Thus,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stores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data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this: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"key":</w:t>
      </w:r>
      <w:r>
        <w:rPr>
          <w:rFonts w:hint="default" w:ascii="Segoe UI Semibold" w:hAnsi="Segoe UI Semibold" w:cs="Segoe UI Semibold"/>
          <w:i w:val="0"/>
          <w:iCs w:val="0"/>
          <w:spacing w:val="-2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pairs,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allowing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fast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lookup by keys.</w:t>
      </w:r>
    </w:p>
    <w:p w14:paraId="0E2CED9D">
      <w:pPr>
        <w:pStyle w:val="4"/>
        <w:numPr>
          <w:ilvl w:val="0"/>
          <w:numId w:val="40"/>
        </w:numPr>
        <w:tabs>
          <w:tab w:val="left" w:pos="625"/>
        </w:tabs>
        <w:spacing w:before="124" w:after="0" w:line="312" w:lineRule="auto"/>
        <w:ind w:left="291" w:right="1709" w:firstLine="0"/>
        <w:jc w:val="left"/>
        <w:rPr>
          <w:rFonts w:hint="default" w:ascii="Segoe UI Semibold" w:hAnsi="Segoe UI Semibold" w:cs="Segoe UI Semibold"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i w:val="0"/>
          <w:iCs w:val="0"/>
        </w:rPr>
        <w:t>Accessing,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adding,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updating,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deleting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dictionary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elements.</w:t>
      </w:r>
    </w:p>
    <w:p w14:paraId="3A3FABD9">
      <w:pPr>
        <w:spacing w:before="0"/>
        <w:ind w:left="291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8"/>
        </w:rPr>
      </w:pP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Ans:</w:t>
      </w:r>
    </w:p>
    <w:p w14:paraId="7A6F75CC">
      <w:pPr>
        <w:pStyle w:val="13"/>
        <w:numPr>
          <w:ilvl w:val="0"/>
          <w:numId w:val="44"/>
        </w:numPr>
        <w:tabs>
          <w:tab w:val="left" w:pos="845"/>
        </w:tabs>
        <w:spacing w:before="95" w:after="0" w:line="240" w:lineRule="auto"/>
        <w:ind w:left="845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Accessing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Elements</w:t>
      </w:r>
    </w:p>
    <w:p w14:paraId="0D78BFD9">
      <w:pPr>
        <w:pStyle w:val="13"/>
        <w:numPr>
          <w:ilvl w:val="0"/>
          <w:numId w:val="45"/>
        </w:numPr>
        <w:tabs>
          <w:tab w:val="left" w:pos="846"/>
        </w:tabs>
        <w:spacing w:before="85" w:after="0" w:line="312" w:lineRule="auto"/>
        <w:ind w:left="846" w:right="1097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square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brackets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key: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dict[key].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Raises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KeyError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 is missing.</w:t>
      </w:r>
    </w:p>
    <w:p w14:paraId="59C816ED">
      <w:pPr>
        <w:pStyle w:val="13"/>
        <w:numPr>
          <w:ilvl w:val="0"/>
          <w:numId w:val="45"/>
        </w:numPr>
        <w:tabs>
          <w:tab w:val="left" w:pos="846"/>
        </w:tabs>
        <w:spacing w:before="4" w:after="0" w:line="312" w:lineRule="auto"/>
        <w:ind w:left="846" w:right="1018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get()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method: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dict.get(key);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None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default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 key is missing.</w:t>
      </w:r>
    </w:p>
    <w:p w14:paraId="649056C3">
      <w:pPr>
        <w:pStyle w:val="6"/>
        <w:spacing w:before="123"/>
        <w:ind w:left="486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27706295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B4F7C8A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car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{"brand":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"Ford",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"model":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"Mustang",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"year":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1964} </w:t>
      </w:r>
    </w:p>
    <w:p w14:paraId="67B0D811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print(car["model"])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ab/>
      </w:r>
    </w:p>
    <w:p w14:paraId="0FEE8662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</w:rPr>
      </w:pPr>
    </w:p>
    <w:p w14:paraId="0D3A6738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Mustang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print(car.get("model"))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Mustang </w:t>
      </w:r>
    </w:p>
    <w:p w14:paraId="1BE40C36">
      <w:pPr>
        <w:pStyle w:val="10"/>
        <w:tabs>
          <w:tab w:val="left" w:pos="5454"/>
          <w:tab w:val="left" w:pos="5598"/>
        </w:tabs>
        <w:spacing w:before="131" w:line="319" w:lineRule="auto"/>
        <w:ind w:left="1566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print(car.get("color"))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None</w:t>
      </w:r>
    </w:p>
    <w:p w14:paraId="66D10ECF">
      <w:pPr>
        <w:tabs>
          <w:tab w:val="left" w:pos="6751"/>
        </w:tabs>
        <w:spacing w:before="14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print(car.get("color",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"Unknown"))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Unknown</w:t>
      </w:r>
    </w:p>
    <w:p w14:paraId="77F04DE7">
      <w:pPr>
        <w:pStyle w:val="10"/>
        <w:spacing w:before="144"/>
        <w:rPr>
          <w:rFonts w:hint="default" w:ascii="Segoe UI Semibold" w:hAnsi="Segoe UI Semibold" w:cs="Segoe UI Semibold"/>
          <w:i w:val="0"/>
          <w:iCs w:val="0"/>
        </w:rPr>
      </w:pPr>
    </w:p>
    <w:p w14:paraId="3C239469">
      <w:pPr>
        <w:pStyle w:val="6"/>
        <w:numPr>
          <w:ilvl w:val="0"/>
          <w:numId w:val="46"/>
        </w:numPr>
        <w:tabs>
          <w:tab w:val="left" w:pos="710"/>
        </w:tabs>
        <w:spacing w:before="1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4" w:name="❖​Adding Elements "/>
      <w:bookmarkEnd w:id="74"/>
      <w:r>
        <w:rPr>
          <w:rFonts w:hint="default" w:ascii="Segoe UI Semibold" w:hAnsi="Segoe UI Semibold" w:cs="Segoe UI Semibold"/>
          <w:i w:val="0"/>
          <w:iCs w:val="0"/>
        </w:rPr>
        <w:t>Adding</w:t>
      </w:r>
      <w:r>
        <w:rPr>
          <w:rFonts w:hint="default" w:ascii="Segoe UI Semibold" w:hAnsi="Segoe UI Semibold" w:cs="Segoe UI Semibold"/>
          <w:i w:val="0"/>
          <w:iCs w:val="0"/>
          <w:spacing w:val="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</w:t>
      </w:r>
    </w:p>
    <w:p w14:paraId="0881B323">
      <w:pPr>
        <w:pStyle w:val="13"/>
        <w:numPr>
          <w:ilvl w:val="1"/>
          <w:numId w:val="40"/>
        </w:numPr>
        <w:tabs>
          <w:tab w:val="left" w:pos="711"/>
        </w:tabs>
        <w:spacing w:before="79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Assign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key:</w:t>
      </w:r>
    </w:p>
    <w:p w14:paraId="278D1777">
      <w:pPr>
        <w:pStyle w:val="10"/>
        <w:spacing w:before="86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474C175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736C89BE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car["color"] =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"white"</w:t>
      </w:r>
    </w:p>
    <w:p w14:paraId="4BB7CA23">
      <w:pPr>
        <w:tabs>
          <w:tab w:val="left" w:pos="3294"/>
        </w:tabs>
        <w:spacing w:before="98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print(car)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Now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includes</w:t>
      </w:r>
      <w:r>
        <w:rPr>
          <w:rFonts w:hint="default" w:ascii="Segoe UI Semibold" w:hAnsi="Segoe UI Semibold" w:cs="Segoe UI Semibold"/>
          <w:i w:val="0"/>
          <w:iCs w:val="0"/>
          <w:spacing w:val="75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'color':</w:t>
      </w:r>
      <w:r>
        <w:rPr>
          <w:rFonts w:hint="default" w:ascii="Segoe UI Semibold" w:hAnsi="Segoe UI Semibold" w:cs="Segoe UI Semibold"/>
          <w:i w:val="0"/>
          <w:iCs w:val="0"/>
          <w:spacing w:val="74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'white'</w:t>
      </w:r>
    </w:p>
    <w:p w14:paraId="4603072D">
      <w:pPr>
        <w:pStyle w:val="10"/>
        <w:spacing w:before="145"/>
        <w:rPr>
          <w:rFonts w:hint="default" w:ascii="Segoe UI Semibold" w:hAnsi="Segoe UI Semibold" w:cs="Segoe UI Semibold"/>
          <w:i w:val="0"/>
          <w:iCs w:val="0"/>
        </w:rPr>
      </w:pPr>
    </w:p>
    <w:p w14:paraId="792A171D">
      <w:pPr>
        <w:pStyle w:val="6"/>
        <w:numPr>
          <w:ilvl w:val="0"/>
          <w:numId w:val="46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5" w:name="❖​Updating Elements "/>
      <w:bookmarkEnd w:id="75"/>
      <w:r>
        <w:rPr>
          <w:rFonts w:hint="default" w:ascii="Segoe UI Semibold" w:hAnsi="Segoe UI Semibold" w:cs="Segoe UI Semibold"/>
          <w:i w:val="0"/>
          <w:iCs w:val="0"/>
          <w:spacing w:val="-2"/>
        </w:rPr>
        <w:t>Updating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</w:t>
      </w:r>
    </w:p>
    <w:p w14:paraId="6568C65A">
      <w:pPr>
        <w:pStyle w:val="13"/>
        <w:numPr>
          <w:ilvl w:val="1"/>
          <w:numId w:val="40"/>
        </w:numPr>
        <w:tabs>
          <w:tab w:val="left" w:pos="711"/>
        </w:tabs>
        <w:spacing w:before="79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Assign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existing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key:</w:t>
      </w:r>
    </w:p>
    <w:p w14:paraId="7ABCDDFE">
      <w:pPr>
        <w:pStyle w:val="10"/>
        <w:spacing w:before="86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B4619EA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40FE4D88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car["year"] =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2020</w:t>
      </w:r>
    </w:p>
    <w:p w14:paraId="43D89D8E">
      <w:pPr>
        <w:tabs>
          <w:tab w:val="left" w:pos="4446"/>
        </w:tabs>
        <w:spacing w:before="99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print(car["year"])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2020</w:t>
      </w:r>
    </w:p>
    <w:p w14:paraId="1438A6F1">
      <w:pPr>
        <w:pStyle w:val="10"/>
        <w:spacing w:before="144"/>
        <w:rPr>
          <w:rFonts w:hint="default" w:ascii="Segoe UI Semibold" w:hAnsi="Segoe UI Semibold" w:cs="Segoe UI Semibold"/>
          <w:i w:val="0"/>
          <w:iCs w:val="0"/>
        </w:rPr>
      </w:pPr>
    </w:p>
    <w:p w14:paraId="21010BB6">
      <w:pPr>
        <w:pStyle w:val="6"/>
        <w:numPr>
          <w:ilvl w:val="0"/>
          <w:numId w:val="46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6" w:name="❖​Deleting Elements "/>
      <w:bookmarkEnd w:id="76"/>
      <w:r>
        <w:rPr>
          <w:rFonts w:hint="default" w:ascii="Segoe UI Semibold" w:hAnsi="Segoe UI Semibold" w:cs="Segoe UI Semibold"/>
          <w:i w:val="0"/>
          <w:iCs w:val="0"/>
        </w:rPr>
        <w:t>Deleting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Elements</w:t>
      </w:r>
    </w:p>
    <w:p w14:paraId="6114A3A6">
      <w:pPr>
        <w:pStyle w:val="13"/>
        <w:numPr>
          <w:ilvl w:val="1"/>
          <w:numId w:val="40"/>
        </w:numPr>
        <w:tabs>
          <w:tab w:val="left" w:pos="711"/>
        </w:tabs>
        <w:spacing w:before="79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del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keyword:</w:t>
      </w:r>
    </w:p>
    <w:p w14:paraId="6D1A2A06">
      <w:pPr>
        <w:pStyle w:val="10"/>
        <w:spacing w:before="9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2C3015B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4AE39709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del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car["model"]</w:t>
      </w:r>
    </w:p>
    <w:p w14:paraId="37437516">
      <w:pPr>
        <w:tabs>
          <w:tab w:val="left" w:pos="3294"/>
        </w:tabs>
        <w:spacing w:before="98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print(car)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'model'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deleted</w:t>
      </w:r>
    </w:p>
    <w:p w14:paraId="6EA2D2D1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049E0ACC">
      <w:pPr>
        <w:pStyle w:val="10"/>
        <w:spacing w:before="133"/>
        <w:rPr>
          <w:rFonts w:hint="default" w:ascii="Segoe UI Semibold" w:hAnsi="Segoe UI Semibold" w:cs="Segoe UI Semibold"/>
          <w:i w:val="0"/>
          <w:iCs w:val="0"/>
        </w:rPr>
      </w:pPr>
    </w:p>
    <w:p w14:paraId="62919A04">
      <w:pPr>
        <w:pStyle w:val="6"/>
        <w:numPr>
          <w:ilvl w:val="1"/>
          <w:numId w:val="40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pop()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remove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value:</w:t>
      </w:r>
    </w:p>
    <w:p w14:paraId="4467FF36">
      <w:pPr>
        <w:pStyle w:val="10"/>
        <w:spacing w:before="9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6B56BB5">
      <w:pPr>
        <w:pStyle w:val="10"/>
        <w:spacing w:before="102"/>
        <w:rPr>
          <w:rFonts w:hint="default" w:ascii="Segoe UI Semibold" w:hAnsi="Segoe UI Semibold" w:cs="Segoe UI Semibold"/>
          <w:i w:val="0"/>
          <w:iCs w:val="0"/>
        </w:rPr>
      </w:pPr>
    </w:p>
    <w:p w14:paraId="6747FB5E">
      <w:pPr>
        <w:pStyle w:val="5"/>
        <w:numPr>
          <w:numId w:val="0"/>
        </w:numPr>
        <w:tabs>
          <w:tab w:val="left" w:pos="736"/>
        </w:tabs>
        <w:spacing w:before="136" w:after="0" w:line="240" w:lineRule="auto"/>
        <w:ind w:left="426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color = car.pop("color")  </w:t>
      </w:r>
    </w:p>
    <w:p w14:paraId="239D8B24">
      <w:pPr>
        <w:pStyle w:val="5"/>
        <w:numPr>
          <w:numId w:val="0"/>
        </w:numPr>
        <w:tabs>
          <w:tab w:val="left" w:pos="736"/>
        </w:tabs>
        <w:spacing w:before="136" w:after="0" w:line="240" w:lineRule="auto"/>
        <w:ind w:left="426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print(car)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 xml:space="preserve"> 'color'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removed</w:t>
      </w:r>
    </w:p>
    <w:p w14:paraId="3C2D5B45">
      <w:pPr>
        <w:pStyle w:val="5"/>
        <w:numPr>
          <w:numId w:val="0"/>
        </w:numPr>
        <w:tabs>
          <w:tab w:val="left" w:pos="736"/>
        </w:tabs>
        <w:spacing w:before="136" w:after="0" w:line="240" w:lineRule="auto"/>
        <w:ind w:left="426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</w:p>
    <w:p w14:paraId="622DAB24">
      <w:pPr>
        <w:pStyle w:val="5"/>
        <w:numPr>
          <w:numId w:val="0"/>
        </w:numPr>
        <w:tabs>
          <w:tab w:val="left" w:pos="736"/>
        </w:tabs>
        <w:spacing w:before="136" w:after="0" w:line="240" w:lineRule="auto"/>
        <w:ind w:left="426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</w:p>
    <w:p w14:paraId="56E6DC7A">
      <w:pPr>
        <w:pStyle w:val="5"/>
        <w:numPr>
          <w:ilvl w:val="0"/>
          <w:numId w:val="40"/>
        </w:numPr>
        <w:tabs>
          <w:tab w:val="left" w:pos="736"/>
        </w:tabs>
        <w:spacing w:before="136" w:after="0" w:line="240" w:lineRule="auto"/>
        <w:ind w:left="736" w:right="0" w:hanging="31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methods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keys(),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values(),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items().</w:t>
      </w:r>
    </w:p>
    <w:p w14:paraId="488BA1F2">
      <w:pPr>
        <w:pStyle w:val="10"/>
        <w:spacing w:before="151"/>
        <w:rPr>
          <w:rFonts w:hint="default" w:ascii="Segoe UI Semibold" w:hAnsi="Segoe UI Semibold" w:cs="Segoe UI Semibold"/>
          <w:b/>
          <w:i w:val="0"/>
          <w:iCs w:val="0"/>
          <w:sz w:val="26"/>
        </w:rPr>
      </w:pPr>
    </w:p>
    <w:p w14:paraId="6BA686BE">
      <w:pPr>
        <w:spacing w:before="0"/>
        <w:ind w:left="426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6"/>
        </w:rPr>
      </w:pP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6"/>
        </w:rPr>
        <w:t>Ans:</w:t>
      </w:r>
    </w:p>
    <w:p w14:paraId="49D29031">
      <w:pPr>
        <w:pStyle w:val="6"/>
        <w:numPr>
          <w:ilvl w:val="0"/>
          <w:numId w:val="47"/>
        </w:numPr>
        <w:tabs>
          <w:tab w:val="left" w:pos="995"/>
        </w:tabs>
        <w:spacing w:before="272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keys()</w:t>
      </w:r>
    </w:p>
    <w:p w14:paraId="656BE241">
      <w:pPr>
        <w:pStyle w:val="13"/>
        <w:numPr>
          <w:ilvl w:val="0"/>
          <w:numId w:val="48"/>
        </w:numPr>
        <w:tabs>
          <w:tab w:val="left" w:pos="980"/>
        </w:tabs>
        <w:spacing w:before="36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view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object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containing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dictionary.</w:t>
      </w:r>
    </w:p>
    <w:p w14:paraId="5D353928">
      <w:pPr>
        <w:pStyle w:val="13"/>
        <w:numPr>
          <w:ilvl w:val="0"/>
          <w:numId w:val="48"/>
        </w:numPr>
        <w:tabs>
          <w:tab w:val="left" w:pos="980"/>
        </w:tabs>
        <w:spacing w:before="123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view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updates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dynamically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changes.</w:t>
      </w:r>
    </w:p>
    <w:p w14:paraId="375E5E4A">
      <w:pPr>
        <w:pStyle w:val="13"/>
        <w:numPr>
          <w:ilvl w:val="0"/>
          <w:numId w:val="48"/>
        </w:numPr>
        <w:tabs>
          <w:tab w:val="left" w:pos="980"/>
        </w:tabs>
        <w:spacing w:before="124" w:after="0" w:line="444" w:lineRule="auto"/>
        <w:ind w:left="426" w:right="6138" w:firstLine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Useful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just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keys.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Example:</w:t>
      </w:r>
    </w:p>
    <w:p w14:paraId="6B12A3D8">
      <w:pPr>
        <w:pStyle w:val="10"/>
        <w:spacing w:line="269" w:lineRule="exact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BA48100">
      <w:pPr>
        <w:pStyle w:val="10"/>
        <w:spacing w:before="136"/>
        <w:rPr>
          <w:rFonts w:hint="default" w:ascii="Segoe UI Semibold" w:hAnsi="Segoe UI Semibold" w:cs="Segoe UI Semibold"/>
          <w:i w:val="0"/>
          <w:iCs w:val="0"/>
        </w:rPr>
      </w:pPr>
    </w:p>
    <w:p w14:paraId="58FCFA26">
      <w:pPr>
        <w:pStyle w:val="1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 = {"name": "Alice", "age": 25, "city": "New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York"}</w:t>
      </w:r>
    </w:p>
    <w:p w14:paraId="002C88FD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13C30FE7">
      <w:pPr>
        <w:pStyle w:val="10"/>
        <w:tabs>
          <w:tab w:val="left" w:pos="3729"/>
        </w:tabs>
        <w:spacing w:line="532" w:lineRule="auto"/>
        <w:ind w:left="1281" w:right="2154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print(d.keys())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dict_keys(['name',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'age',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'city']) for key in d.keys():</w:t>
      </w:r>
    </w:p>
    <w:p w14:paraId="173C618C">
      <w:pPr>
        <w:pStyle w:val="10"/>
        <w:spacing w:before="117"/>
        <w:rPr>
          <w:rFonts w:hint="default" w:ascii="Segoe UI Semibold" w:hAnsi="Segoe UI Semibold" w:cs="Segoe UI Semibold"/>
          <w:i w:val="0"/>
          <w:iCs w:val="0"/>
        </w:rPr>
      </w:pPr>
    </w:p>
    <w:p w14:paraId="728ABABF">
      <w:pPr>
        <w:pStyle w:val="6"/>
        <w:numPr>
          <w:ilvl w:val="0"/>
          <w:numId w:val="47"/>
        </w:numPr>
        <w:tabs>
          <w:tab w:val="left" w:pos="995"/>
        </w:tabs>
        <w:spacing w:before="0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7" w:name="➢​values() "/>
      <w:bookmarkEnd w:id="77"/>
      <w:r>
        <w:rPr>
          <w:rFonts w:hint="default" w:ascii="Segoe UI Semibold" w:hAnsi="Segoe UI Semibold" w:cs="Segoe UI Semibold"/>
          <w:i w:val="0"/>
          <w:iCs w:val="0"/>
          <w:spacing w:val="-2"/>
        </w:rPr>
        <w:t>values()</w:t>
      </w:r>
    </w:p>
    <w:p w14:paraId="0063FAD0">
      <w:pPr>
        <w:pStyle w:val="13"/>
        <w:numPr>
          <w:ilvl w:val="0"/>
          <w:numId w:val="48"/>
        </w:numPr>
        <w:tabs>
          <w:tab w:val="left" w:pos="980"/>
        </w:tabs>
        <w:spacing w:before="116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view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object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containing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dictionary.</w:t>
      </w:r>
    </w:p>
    <w:p w14:paraId="14463E35">
      <w:pPr>
        <w:pStyle w:val="13"/>
        <w:numPr>
          <w:ilvl w:val="0"/>
          <w:numId w:val="48"/>
        </w:numPr>
        <w:tabs>
          <w:tab w:val="left" w:pos="980"/>
        </w:tabs>
        <w:spacing w:before="123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Also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dynamically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updated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on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modiﬁcation.</w:t>
      </w:r>
    </w:p>
    <w:p w14:paraId="4D644FF7">
      <w:pPr>
        <w:pStyle w:val="13"/>
        <w:numPr>
          <w:ilvl w:val="0"/>
          <w:numId w:val="48"/>
        </w:numPr>
        <w:tabs>
          <w:tab w:val="left" w:pos="980"/>
        </w:tabs>
        <w:spacing w:before="124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Helpful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when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only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need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values.</w:t>
      </w:r>
    </w:p>
    <w:p w14:paraId="3DB2DC1F">
      <w:pPr>
        <w:pStyle w:val="6"/>
        <w:spacing w:before="243"/>
        <w:ind w:left="56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2477723B">
      <w:pPr>
        <w:pStyle w:val="10"/>
        <w:spacing w:before="244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D59D39C">
      <w:pPr>
        <w:pStyle w:val="10"/>
        <w:spacing w:before="136"/>
        <w:rPr>
          <w:rFonts w:hint="default" w:ascii="Segoe UI Semibold" w:hAnsi="Segoe UI Semibold" w:cs="Segoe UI Semibold"/>
          <w:i w:val="0"/>
          <w:iCs w:val="0"/>
        </w:rPr>
      </w:pPr>
    </w:p>
    <w:p w14:paraId="31DEC02F">
      <w:pPr>
        <w:pStyle w:val="10"/>
        <w:tabs>
          <w:tab w:val="left" w:pos="4017"/>
        </w:tabs>
        <w:spacing w:line="612" w:lineRule="auto"/>
        <w:ind w:left="1281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print(d.values())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dict_values(['Alice',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25,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'New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York'])</w:t>
      </w:r>
    </w:p>
    <w:p w14:paraId="067AB872">
      <w:pPr>
        <w:pStyle w:val="10"/>
        <w:tabs>
          <w:tab w:val="left" w:pos="4017"/>
        </w:tabs>
        <w:spacing w:line="612" w:lineRule="auto"/>
        <w:ind w:left="1281" w:right="129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 for value in d.values():</w:t>
      </w:r>
    </w:p>
    <w:p w14:paraId="28660CE1">
      <w:pPr>
        <w:pStyle w:val="10"/>
        <w:spacing w:line="270" w:lineRule="exact"/>
        <w:ind w:left="185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print(value)</w:t>
      </w:r>
    </w:p>
    <w:p w14:paraId="67BA2BBD">
      <w:pPr>
        <w:pStyle w:val="10"/>
        <w:spacing w:before="205"/>
        <w:rPr>
          <w:rFonts w:hint="default" w:ascii="Segoe UI Semibold" w:hAnsi="Segoe UI Semibold" w:cs="Segoe UI Semibold"/>
          <w:i w:val="0"/>
          <w:iCs w:val="0"/>
        </w:rPr>
      </w:pPr>
    </w:p>
    <w:p w14:paraId="7E7265ED">
      <w:pPr>
        <w:pStyle w:val="6"/>
        <w:numPr>
          <w:ilvl w:val="0"/>
          <w:numId w:val="47"/>
        </w:numPr>
        <w:tabs>
          <w:tab w:val="left" w:pos="995"/>
        </w:tabs>
        <w:spacing w:before="0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8" w:name="➢​items() "/>
      <w:bookmarkEnd w:id="78"/>
      <w:r>
        <w:rPr>
          <w:rFonts w:hint="default" w:ascii="Segoe UI Semibold" w:hAnsi="Segoe UI Semibold" w:cs="Segoe UI Semibold"/>
          <w:i w:val="0"/>
          <w:iCs w:val="0"/>
          <w:spacing w:val="-2"/>
        </w:rPr>
        <w:t>items()</w:t>
      </w:r>
    </w:p>
    <w:p w14:paraId="56205376">
      <w:pPr>
        <w:pStyle w:val="13"/>
        <w:numPr>
          <w:ilvl w:val="0"/>
          <w:numId w:val="48"/>
        </w:numPr>
        <w:tabs>
          <w:tab w:val="left" w:pos="980"/>
        </w:tabs>
        <w:spacing w:before="116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view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object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(key,</w:t>
      </w:r>
      <w:r>
        <w:rPr>
          <w:rFonts w:hint="default" w:ascii="Segoe UI Semibold" w:hAnsi="Segoe UI Semibold" w:cs="Segoe UI Semibold"/>
          <w:i w:val="0"/>
          <w:iCs w:val="0"/>
          <w:spacing w:val="-3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value).</w:t>
      </w:r>
    </w:p>
    <w:p w14:paraId="5541B327">
      <w:pPr>
        <w:pStyle w:val="13"/>
        <w:numPr>
          <w:ilvl w:val="0"/>
          <w:numId w:val="48"/>
        </w:numPr>
        <w:tabs>
          <w:tab w:val="left" w:pos="980"/>
        </w:tabs>
        <w:spacing w:before="128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Useful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entries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simultaneously.</w:t>
      </w:r>
    </w:p>
    <w:p w14:paraId="3BDDC2C1">
      <w:pPr>
        <w:pStyle w:val="10"/>
        <w:spacing w:before="39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192405</wp:posOffset>
                </wp:positionV>
                <wp:extent cx="6578600" cy="1270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32pt;margin-top:15.15pt;height:0.1pt;width:518pt;mso-position-horizontal-relative:page;mso-wrap-distance-bottom:0pt;mso-wrap-distance-top:0pt;z-index:-251640832;mso-width-relative:page;mso-height-relative:page;" filled="f" stroked="t" coordsize="6578600,1" o:gfxdata="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+Lf5J1QAAAAkBAAAPAAAAAAAAAAEA&#10;IAAAACIAAABkcnMvZG93bnJldi54bWxQSwECFAAUAAAACACHTuJAB9y8rx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C95F10">
      <w:pPr>
        <w:pStyle w:val="10"/>
        <w:spacing w:before="80"/>
        <w:ind w:left="426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46EF2A9F">
      <w:pPr>
        <w:pStyle w:val="10"/>
        <w:spacing w:before="80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752E0CE">
      <w:pPr>
        <w:pStyle w:val="10"/>
        <w:spacing w:before="136"/>
        <w:rPr>
          <w:rFonts w:hint="default" w:ascii="Segoe UI Semibold" w:hAnsi="Segoe UI Semibold" w:cs="Segoe UI Semibold"/>
          <w:i w:val="0"/>
          <w:iCs w:val="0"/>
        </w:rPr>
      </w:pPr>
    </w:p>
    <w:p w14:paraId="40548632">
      <w:pPr>
        <w:pStyle w:val="1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print(d.items())</w:t>
      </w:r>
    </w:p>
    <w:p w14:paraId="60E6AB20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5888CFB5">
      <w:pPr>
        <w:pStyle w:val="10"/>
        <w:spacing w:line="321" w:lineRule="auto"/>
        <w:ind w:left="1281" w:right="50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dict_items([('name',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'Alice'),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('age',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25),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('city',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'New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York')])</w:t>
      </w:r>
    </w:p>
    <w:p w14:paraId="5726429A">
      <w:pPr>
        <w:pStyle w:val="10"/>
        <w:spacing w:before="240" w:line="532" w:lineRule="auto"/>
        <w:ind w:left="1857" w:right="4028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for key, value in d.items(): print(f"Key: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{key},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Value: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{value}")</w:t>
      </w:r>
    </w:p>
    <w:p w14:paraId="47CE4581">
      <w:pPr>
        <w:pStyle w:val="6"/>
        <w:numPr>
          <w:ilvl w:val="0"/>
          <w:numId w:val="47"/>
        </w:numPr>
        <w:tabs>
          <w:tab w:val="left" w:pos="995"/>
        </w:tabs>
        <w:spacing w:before="57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79" w:name="➢​Note on View Objects "/>
      <w:bookmarkEnd w:id="79"/>
      <w:r>
        <w:rPr>
          <w:rFonts w:hint="default" w:ascii="Segoe UI Semibold" w:hAnsi="Segoe UI Semibold" w:cs="Segoe UI Semibold"/>
          <w:i w:val="0"/>
          <w:iCs w:val="0"/>
        </w:rPr>
        <w:t>Note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on View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Objects</w:t>
      </w:r>
    </w:p>
    <w:p w14:paraId="7B6B6E07">
      <w:pPr>
        <w:pStyle w:val="13"/>
        <w:numPr>
          <w:ilvl w:val="0"/>
          <w:numId w:val="48"/>
        </w:numPr>
        <w:tabs>
          <w:tab w:val="left" w:pos="980"/>
        </w:tabs>
        <w:spacing w:before="136" w:after="0" w:line="360" w:lineRule="auto"/>
        <w:ind w:left="426" w:right="1116" w:firstLine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These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views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reﬂect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current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state.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modify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dictionary,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view updates automatically.</w:t>
      </w:r>
    </w:p>
    <w:p w14:paraId="099A6124">
      <w:pPr>
        <w:pStyle w:val="13"/>
        <w:numPr>
          <w:ilvl w:val="0"/>
          <w:numId w:val="48"/>
        </w:numPr>
        <w:tabs>
          <w:tab w:val="left" w:pos="980"/>
        </w:tabs>
        <w:spacing w:before="0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convert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them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needed:</w:t>
      </w:r>
    </w:p>
    <w:p w14:paraId="7AD80861">
      <w:pPr>
        <w:pStyle w:val="10"/>
        <w:spacing w:before="144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699B9CE">
      <w:pPr>
        <w:pStyle w:val="10"/>
        <w:spacing w:before="156"/>
        <w:rPr>
          <w:rFonts w:hint="default" w:ascii="Segoe UI Semibold" w:hAnsi="Segoe UI Semibold" w:cs="Segoe UI Semibold"/>
          <w:i w:val="0"/>
          <w:iCs w:val="0"/>
        </w:rPr>
      </w:pPr>
    </w:p>
    <w:p w14:paraId="65C3361B">
      <w:pPr>
        <w:pStyle w:val="10"/>
        <w:spacing w:line="612" w:lineRule="auto"/>
        <w:ind w:left="1281" w:right="4669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list_keys = list(d.keys()) </w:t>
      </w:r>
    </w:p>
    <w:p w14:paraId="30FE8D27">
      <w:pPr>
        <w:pStyle w:val="10"/>
        <w:spacing w:line="612" w:lineRule="auto"/>
        <w:ind w:left="1281" w:right="4669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list_values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list(d.values()) </w:t>
      </w:r>
    </w:p>
    <w:p w14:paraId="0792F877">
      <w:pPr>
        <w:pStyle w:val="10"/>
        <w:spacing w:line="612" w:lineRule="auto"/>
        <w:ind w:left="1281" w:right="4669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list_items = list(d.items())</w:t>
      </w:r>
    </w:p>
    <w:p w14:paraId="283DC49F">
      <w:pPr>
        <w:pStyle w:val="10"/>
        <w:spacing w:before="11"/>
        <w:rPr>
          <w:rFonts w:hint="default" w:ascii="Segoe UI Semibold" w:hAnsi="Segoe UI Semibold" w:cs="Segoe UI Semibold"/>
          <w:i w:val="0"/>
          <w:iCs w:val="0"/>
          <w:sz w:val="7"/>
        </w:rPr>
      </w:pPr>
      <w:r>
        <w:rPr>
          <w:rFonts w:hint="default" w:ascii="Segoe UI Semibold" w:hAnsi="Segoe UI Semibold" w:cs="Segoe UI Semibold"/>
          <w:i w:val="0"/>
          <w:iCs w:val="0"/>
          <w:sz w:val="7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72390</wp:posOffset>
                </wp:positionV>
                <wp:extent cx="6578600" cy="127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32pt;margin-top:5.7pt;height:0.1pt;width:518pt;mso-position-horizontal-relative:page;mso-wrap-distance-bottom:0pt;mso-wrap-distance-top:0pt;z-index:-251639808;mso-width-relative:page;mso-height-relative:page;" filled="f" stroked="t" coordsize="6578600,1" o:gfxdata="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DEqNP0wAAAAkBAAAPAAAAAAAAAAEAIAAA&#10;ACIAAABkcnMvZG93bnJldi54bWxQSwECFAAUAAAACACHTuJAWK5zpxECAAB9BAAADgAAAAAAAAAB&#10;ACAAAAAiAQAAZHJzL2Uyb0RvYy54bWxQSwUGAAAAAAYABgBZAQAApQ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445A53">
      <w:pPr>
        <w:pStyle w:val="10"/>
        <w:spacing w:before="180"/>
        <w:rPr>
          <w:rFonts w:hint="default" w:ascii="Segoe UI Semibold" w:hAnsi="Segoe UI Semibold" w:cs="Segoe UI Semibold"/>
          <w:i w:val="0"/>
          <w:iCs w:val="0"/>
          <w:sz w:val="32"/>
        </w:rPr>
      </w:pPr>
    </w:p>
    <w:p w14:paraId="40075FAD">
      <w:pPr>
        <w:pStyle w:val="3"/>
        <w:numPr>
          <w:ilvl w:val="1"/>
          <w:numId w:val="48"/>
        </w:numPr>
        <w:tabs>
          <w:tab w:val="left" w:pos="2556"/>
        </w:tabs>
        <w:spacing w:before="0" w:after="0" w:line="240" w:lineRule="auto"/>
        <w:ind w:left="2556" w:right="0" w:hanging="57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7.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Working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Dictionaries</w:t>
      </w:r>
    </w:p>
    <w:p w14:paraId="5530721B">
      <w:pPr>
        <w:pStyle w:val="10"/>
        <w:spacing w:before="177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1D27EAEF">
      <w:pPr>
        <w:pStyle w:val="4"/>
        <w:numPr>
          <w:ilvl w:val="0"/>
          <w:numId w:val="49"/>
        </w:numPr>
        <w:tabs>
          <w:tab w:val="left" w:pos="625"/>
        </w:tabs>
        <w:spacing w:before="0" w:after="0" w:line="240" w:lineRule="auto"/>
        <w:ind w:left="625" w:right="0" w:hanging="334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loops.</w:t>
      </w:r>
    </w:p>
    <w:p w14:paraId="7B4977EE">
      <w:pPr>
        <w:pStyle w:val="6"/>
        <w:spacing w:before="95"/>
        <w:ind w:left="291" w:firstLine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1DE9618A">
      <w:pPr>
        <w:pStyle w:val="10"/>
        <w:spacing w:before="82" w:line="324" w:lineRule="auto"/>
        <w:ind w:left="291" w:right="500" w:firstLine="69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done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several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ways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keys,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values,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or both key-value pairs using loops:</w:t>
      </w:r>
    </w:p>
    <w:p w14:paraId="4756C411">
      <w:pPr>
        <w:pStyle w:val="10"/>
        <w:spacing w:before="47"/>
        <w:rPr>
          <w:rFonts w:hint="default" w:ascii="Segoe UI Semibold" w:hAnsi="Segoe UI Semibold" w:cs="Segoe UI Semibold"/>
          <w:i w:val="0"/>
          <w:iCs w:val="0"/>
        </w:rPr>
      </w:pPr>
    </w:p>
    <w:p w14:paraId="4EBAB15E">
      <w:pPr>
        <w:pStyle w:val="6"/>
        <w:numPr>
          <w:ilvl w:val="1"/>
          <w:numId w:val="49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0" w:name="➢​Iterate Over Keys "/>
      <w:bookmarkEnd w:id="80"/>
      <w:r>
        <w:rPr>
          <w:rFonts w:hint="default" w:ascii="Segoe UI Semibold" w:hAnsi="Segoe UI Semibold" w:cs="Segoe UI Semibold"/>
          <w:i w:val="0"/>
          <w:iCs w:val="0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Over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Keys</w:t>
      </w:r>
    </w:p>
    <w:p w14:paraId="008A8E21">
      <w:pPr>
        <w:pStyle w:val="13"/>
        <w:numPr>
          <w:ilvl w:val="0"/>
          <w:numId w:val="50"/>
        </w:numPr>
        <w:tabs>
          <w:tab w:val="left" w:pos="711"/>
        </w:tabs>
        <w:spacing w:before="172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default,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iterating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its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keys:</w:t>
      </w:r>
    </w:p>
    <w:p w14:paraId="4B5997D6">
      <w:pPr>
        <w:pStyle w:val="10"/>
        <w:spacing w:before="12"/>
        <w:rPr>
          <w:rFonts w:hint="default" w:ascii="Segoe UI Semibold" w:hAnsi="Segoe UI Semibold" w:cs="Segoe UI Semibold"/>
          <w:i w:val="0"/>
          <w:iCs w:val="0"/>
        </w:rPr>
      </w:pPr>
    </w:p>
    <w:p w14:paraId="13341BCE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CD120A1">
      <w:pPr>
        <w:pStyle w:val="10"/>
        <w:spacing w:before="156"/>
        <w:rPr>
          <w:rFonts w:hint="default" w:ascii="Segoe UI Semibold" w:hAnsi="Segoe UI Semibold" w:cs="Segoe UI Semibold"/>
          <w:i w:val="0"/>
          <w:iCs w:val="0"/>
        </w:rPr>
      </w:pPr>
    </w:p>
    <w:p w14:paraId="65835797">
      <w:pPr>
        <w:pStyle w:val="10"/>
        <w:spacing w:before="131"/>
        <w:ind w:left="1701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 = {"name": "Alice", "age": 25, "city": "New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York"}</w:t>
      </w:r>
    </w:p>
    <w:p w14:paraId="4499FCD3">
      <w:pPr>
        <w:pStyle w:val="10"/>
        <w:spacing w:before="131"/>
        <w:ind w:left="170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for key in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d:</w:t>
      </w:r>
    </w:p>
    <w:p w14:paraId="200D179D">
      <w:pPr>
        <w:pStyle w:val="10"/>
        <w:spacing w:before="203"/>
        <w:ind w:left="22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print(key)</w:t>
      </w:r>
    </w:p>
    <w:p w14:paraId="0CC4844E">
      <w:pPr>
        <w:pStyle w:val="6"/>
        <w:numPr>
          <w:ilvl w:val="1"/>
          <w:numId w:val="49"/>
        </w:numPr>
        <w:tabs>
          <w:tab w:val="left" w:pos="710"/>
        </w:tabs>
        <w:spacing w:before="26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explicitly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keys():</w:t>
      </w:r>
    </w:p>
    <w:p w14:paraId="2D86C799">
      <w:pPr>
        <w:pStyle w:val="10"/>
        <w:spacing w:before="19"/>
        <w:rPr>
          <w:rFonts w:hint="default" w:ascii="Segoe UI Semibold" w:hAnsi="Segoe UI Semibold" w:cs="Segoe UI Semibold"/>
          <w:b/>
          <w:i w:val="0"/>
          <w:iCs w:val="0"/>
        </w:rPr>
      </w:pPr>
    </w:p>
    <w:p w14:paraId="51F96DCC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7DDA6F4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47B4B764">
      <w:pPr>
        <w:pStyle w:val="10"/>
        <w:spacing w:before="1" w:line="321" w:lineRule="auto"/>
        <w:ind w:left="2277" w:right="5682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d.keys(): </w:t>
      </w:r>
    </w:p>
    <w:p w14:paraId="33C16DEF">
      <w:pPr>
        <w:pStyle w:val="10"/>
        <w:spacing w:before="1" w:line="321" w:lineRule="auto"/>
        <w:ind w:left="2277" w:right="5682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print(key)</w:t>
      </w:r>
    </w:p>
    <w:p w14:paraId="2BD9127F">
      <w:pPr>
        <w:pStyle w:val="10"/>
        <w:spacing w:before="23"/>
        <w:rPr>
          <w:rFonts w:hint="default" w:ascii="Segoe UI Semibold" w:hAnsi="Segoe UI Semibold" w:cs="Segoe UI Semibold"/>
          <w:i w:val="0"/>
          <w:iCs w:val="0"/>
        </w:rPr>
      </w:pPr>
    </w:p>
    <w:p w14:paraId="12DF09EC">
      <w:pPr>
        <w:pStyle w:val="6"/>
        <w:numPr>
          <w:ilvl w:val="1"/>
          <w:numId w:val="49"/>
        </w:numPr>
        <w:tabs>
          <w:tab w:val="left" w:pos="710"/>
        </w:tabs>
        <w:spacing w:before="1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1" w:name="➢​Iterate Over Values "/>
      <w:bookmarkEnd w:id="81"/>
      <w:r>
        <w:rPr>
          <w:rFonts w:hint="default" w:ascii="Segoe UI Semibold" w:hAnsi="Segoe UI Semibold" w:cs="Segoe UI Semibold"/>
          <w:i w:val="0"/>
          <w:iCs w:val="0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Over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Values</w:t>
      </w:r>
    </w:p>
    <w:p w14:paraId="46B9EC2E">
      <w:pPr>
        <w:pStyle w:val="13"/>
        <w:numPr>
          <w:ilvl w:val="0"/>
          <w:numId w:val="50"/>
        </w:numPr>
        <w:tabs>
          <w:tab w:val="left" w:pos="711"/>
        </w:tabs>
        <w:spacing w:before="172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values()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through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values:</w:t>
      </w:r>
    </w:p>
    <w:p w14:paraId="14C17C2B">
      <w:pPr>
        <w:pStyle w:val="10"/>
        <w:spacing w:before="19"/>
        <w:rPr>
          <w:rFonts w:hint="default" w:ascii="Segoe UI Semibold" w:hAnsi="Segoe UI Semibold" w:cs="Segoe UI Semibold"/>
          <w:i w:val="0"/>
          <w:iCs w:val="0"/>
        </w:rPr>
      </w:pPr>
    </w:p>
    <w:p w14:paraId="7B785A5F">
      <w:pPr>
        <w:pStyle w:val="10"/>
        <w:spacing w:before="1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AAAE699">
      <w:pPr>
        <w:pStyle w:val="10"/>
        <w:spacing w:before="189"/>
        <w:rPr>
          <w:rFonts w:hint="default" w:ascii="Segoe UI Semibold" w:hAnsi="Segoe UI Semibold" w:cs="Segoe UI Semibold"/>
          <w:i w:val="0"/>
          <w:iCs w:val="0"/>
        </w:rPr>
      </w:pPr>
    </w:p>
    <w:p w14:paraId="04E1DB0B">
      <w:pPr>
        <w:pStyle w:val="10"/>
        <w:spacing w:line="362" w:lineRule="auto"/>
        <w:ind w:left="2142" w:right="4404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d.values(): </w:t>
      </w:r>
    </w:p>
    <w:p w14:paraId="4C957D47">
      <w:pPr>
        <w:pStyle w:val="10"/>
        <w:spacing w:line="362" w:lineRule="auto"/>
        <w:ind w:left="2142" w:right="4404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print(value)</w:t>
      </w:r>
    </w:p>
    <w:p w14:paraId="25525B5D">
      <w:pPr>
        <w:pStyle w:val="10"/>
        <w:spacing w:before="27"/>
        <w:rPr>
          <w:rFonts w:hint="default" w:ascii="Segoe UI Semibold" w:hAnsi="Segoe UI Semibold" w:cs="Segoe UI Semibold"/>
          <w:i w:val="0"/>
          <w:iCs w:val="0"/>
        </w:rPr>
      </w:pPr>
    </w:p>
    <w:p w14:paraId="37BEB9D1">
      <w:pPr>
        <w:pStyle w:val="6"/>
        <w:numPr>
          <w:ilvl w:val="1"/>
          <w:numId w:val="49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2" w:name="➢​Iterate Over Key-Value Pairs "/>
      <w:bookmarkEnd w:id="82"/>
      <w:r>
        <w:rPr>
          <w:rFonts w:hint="default" w:ascii="Segoe UI Semibold" w:hAnsi="Segoe UI Semibold" w:cs="Segoe UI Semibold"/>
          <w:i w:val="0"/>
          <w:iCs w:val="0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Pairs</w:t>
      </w:r>
    </w:p>
    <w:p w14:paraId="1B93DB01">
      <w:pPr>
        <w:pStyle w:val="13"/>
        <w:numPr>
          <w:ilvl w:val="0"/>
          <w:numId w:val="50"/>
        </w:numPr>
        <w:tabs>
          <w:tab w:val="left" w:pos="710"/>
        </w:tabs>
        <w:spacing w:before="172" w:after="0" w:line="240" w:lineRule="auto"/>
        <w:ind w:left="71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items()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get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together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tuples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iterate:</w:t>
      </w:r>
    </w:p>
    <w:p w14:paraId="2504ACF9">
      <w:pPr>
        <w:pStyle w:val="10"/>
        <w:spacing w:before="20"/>
        <w:rPr>
          <w:rFonts w:hint="default" w:ascii="Segoe UI Semibold" w:hAnsi="Segoe UI Semibold" w:cs="Segoe UI Semibold"/>
          <w:i w:val="0"/>
          <w:iCs w:val="0"/>
        </w:rPr>
      </w:pPr>
    </w:p>
    <w:p w14:paraId="3E046FE2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26DFEC0">
      <w:pPr>
        <w:pStyle w:val="10"/>
        <w:spacing w:before="189"/>
        <w:rPr>
          <w:rFonts w:hint="default" w:ascii="Segoe UI Semibold" w:hAnsi="Segoe UI Semibold" w:cs="Segoe UI Semibold"/>
          <w:i w:val="0"/>
          <w:iCs w:val="0"/>
        </w:rPr>
      </w:pPr>
    </w:p>
    <w:p w14:paraId="36F1B558">
      <w:pPr>
        <w:pStyle w:val="10"/>
        <w:spacing w:before="1" w:line="362" w:lineRule="auto"/>
        <w:ind w:left="2142" w:right="3743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for key, value in d.items(): </w:t>
      </w:r>
    </w:p>
    <w:p w14:paraId="17A7EDA1">
      <w:pPr>
        <w:pStyle w:val="10"/>
        <w:spacing w:before="1" w:line="362" w:lineRule="auto"/>
        <w:ind w:left="2142" w:right="3743" w:hanging="577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</w:rPr>
        <w:t>print(f"Key: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{key},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Value: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{value}")</w:t>
      </w:r>
    </w:p>
    <w:p w14:paraId="2121D20B">
      <w:pPr>
        <w:pStyle w:val="10"/>
        <w:spacing w:before="200"/>
        <w:rPr>
          <w:rFonts w:hint="default" w:ascii="Segoe UI Semibold" w:hAnsi="Segoe UI Semibold" w:cs="Segoe UI Semibold"/>
          <w:i w:val="0"/>
          <w:iCs w:val="0"/>
          <w:sz w:val="28"/>
        </w:rPr>
      </w:pPr>
    </w:p>
    <w:p w14:paraId="6682A7E2">
      <w:pPr>
        <w:pStyle w:val="4"/>
        <w:numPr>
          <w:ilvl w:val="0"/>
          <w:numId w:val="49"/>
        </w:numPr>
        <w:tabs>
          <w:tab w:val="left" w:pos="625"/>
        </w:tabs>
        <w:spacing w:before="0" w:after="0" w:line="312" w:lineRule="auto"/>
        <w:ind w:left="291" w:right="869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Merging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into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loops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zip().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208472D9">
      <w:pPr>
        <w:pStyle w:val="6"/>
        <w:numPr>
          <w:ilvl w:val="0"/>
          <w:numId w:val="51"/>
        </w:numPr>
        <w:tabs>
          <w:tab w:val="left" w:pos="1247"/>
        </w:tabs>
        <w:spacing w:before="5" w:after="0" w:line="240" w:lineRule="auto"/>
        <w:ind w:left="1247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</w:rPr>
        <w:t>zip()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2"/>
        </w:rPr>
        <w:t>dict()</w:t>
      </w:r>
    </w:p>
    <w:p w14:paraId="43B7BDF1">
      <w:pPr>
        <w:pStyle w:val="13"/>
        <w:numPr>
          <w:ilvl w:val="0"/>
          <w:numId w:val="52"/>
        </w:numPr>
        <w:tabs>
          <w:tab w:val="left" w:pos="846"/>
        </w:tabs>
        <w:spacing w:before="227" w:after="0" w:line="312" w:lineRule="auto"/>
        <w:ind w:left="846" w:right="119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zip()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z w:val="24"/>
        </w:rPr>
        <w:t>dict()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converts these pairs into a dictionary:</w:t>
      </w:r>
    </w:p>
    <w:p w14:paraId="3729865B">
      <w:pPr>
        <w:pStyle w:val="10"/>
        <w:spacing w:before="124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EE6721E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277CB276">
      <w:pPr>
        <w:pStyle w:val="10"/>
        <w:spacing w:line="362" w:lineRule="auto"/>
        <w:ind w:left="170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'c'] </w:t>
      </w:r>
    </w:p>
    <w:p w14:paraId="4945FADF">
      <w:pPr>
        <w:pStyle w:val="10"/>
        <w:spacing w:line="362" w:lineRule="auto"/>
        <w:ind w:left="170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values = [1, 2, 3]</w:t>
      </w:r>
    </w:p>
    <w:p w14:paraId="75A0047F">
      <w:pPr>
        <w:tabs>
          <w:tab w:val="left" w:pos="4581"/>
        </w:tabs>
        <w:spacing w:before="2" w:line="326" w:lineRule="auto"/>
        <w:ind w:left="1701" w:right="1698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merged_dict = dict(zip(keys, values))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print(merged_dict)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{'a':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'b':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'c':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3}</w:t>
      </w:r>
    </w:p>
    <w:p w14:paraId="3E826074">
      <w:pPr>
        <w:pStyle w:val="10"/>
        <w:spacing w:before="129"/>
        <w:rPr>
          <w:rFonts w:hint="default" w:ascii="Segoe UI Semibold" w:hAnsi="Segoe UI Semibold" w:cs="Segoe UI Semibold"/>
          <w:i w:val="0"/>
          <w:iCs w:val="0"/>
        </w:rPr>
      </w:pPr>
    </w:p>
    <w:p w14:paraId="02922096">
      <w:pPr>
        <w:pStyle w:val="6"/>
        <w:numPr>
          <w:ilvl w:val="0"/>
          <w:numId w:val="51"/>
        </w:numPr>
        <w:tabs>
          <w:tab w:val="left" w:pos="692"/>
        </w:tabs>
        <w:spacing w:before="0" w:after="0" w:line="240" w:lineRule="auto"/>
        <w:ind w:left="692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color w:val="178037"/>
          <w:spacing w:val="-2"/>
        </w:rPr>
        <w:t>zip()</w:t>
      </w:r>
    </w:p>
    <w:p w14:paraId="465AA06A">
      <w:pPr>
        <w:pStyle w:val="13"/>
        <w:numPr>
          <w:ilvl w:val="1"/>
          <w:numId w:val="51"/>
        </w:numPr>
        <w:tabs>
          <w:tab w:val="left" w:pos="846"/>
        </w:tabs>
        <w:spacing w:before="210" w:after="0" w:line="312" w:lineRule="auto"/>
        <w:ind w:left="846" w:right="1397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Manually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through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both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simultaneously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key-value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new dictionary:</w:t>
      </w:r>
    </w:p>
    <w:p w14:paraId="4DEC2F55">
      <w:pPr>
        <w:pStyle w:val="10"/>
        <w:spacing w:before="12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01179A8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1A39FA73">
      <w:pPr>
        <w:pStyle w:val="10"/>
        <w:spacing w:line="362" w:lineRule="auto"/>
        <w:ind w:left="170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'c'] </w:t>
      </w:r>
    </w:p>
    <w:p w14:paraId="3E7603AA">
      <w:pPr>
        <w:pStyle w:val="10"/>
        <w:spacing w:line="362" w:lineRule="auto"/>
        <w:ind w:left="170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values = [1, 2, 3] </w:t>
      </w:r>
    </w:p>
    <w:p w14:paraId="791A4BB2">
      <w:pPr>
        <w:pStyle w:val="10"/>
        <w:spacing w:line="362" w:lineRule="auto"/>
        <w:ind w:left="1701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merged_dict = {}</w:t>
      </w:r>
    </w:p>
    <w:p w14:paraId="59EF55BC">
      <w:pPr>
        <w:pStyle w:val="10"/>
        <w:spacing w:before="3" w:line="362" w:lineRule="auto"/>
        <w:ind w:left="2277" w:right="4404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zip(keys,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values): </w:t>
      </w:r>
    </w:p>
    <w:p w14:paraId="6E958F69">
      <w:pPr>
        <w:pStyle w:val="10"/>
        <w:spacing w:before="3" w:line="362" w:lineRule="auto"/>
        <w:ind w:left="2277" w:right="4404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merged_dict[k] = v</w:t>
      </w:r>
    </w:p>
    <w:p w14:paraId="7E7C0A46">
      <w:pPr>
        <w:tabs>
          <w:tab w:val="left" w:pos="4581"/>
        </w:tabs>
        <w:spacing w:before="0" w:line="274" w:lineRule="exact"/>
        <w:ind w:left="170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print(merged_dict)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{'a':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'b':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'c':</w:t>
      </w:r>
      <w:r>
        <w:rPr>
          <w:rFonts w:hint="default" w:ascii="Segoe UI Semibold" w:hAnsi="Segoe UI Semibold" w:cs="Segoe UI Semibold"/>
          <w:i w:val="0"/>
          <w:iCs w:val="0"/>
          <w:spacing w:val="67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0"/>
          <w:sz w:val="24"/>
        </w:rPr>
        <w:t>3}</w:t>
      </w:r>
    </w:p>
    <w:p w14:paraId="6004CF54">
      <w:pPr>
        <w:pStyle w:val="10"/>
        <w:spacing w:before="209"/>
        <w:rPr>
          <w:rFonts w:hint="default" w:ascii="Segoe UI Semibold" w:hAnsi="Segoe UI Semibold" w:cs="Segoe UI Semibold"/>
          <w:i w:val="0"/>
          <w:iCs w:val="0"/>
        </w:rPr>
      </w:pPr>
      <w:bookmarkStart w:id="83" w:name="Notes: "/>
      <w:bookmarkEnd w:id="83"/>
    </w:p>
    <w:p w14:paraId="3E82B42F">
      <w:pPr>
        <w:pStyle w:val="13"/>
        <w:numPr>
          <w:ilvl w:val="0"/>
          <w:numId w:val="53"/>
        </w:numPr>
        <w:tabs>
          <w:tab w:val="left" w:pos="561"/>
        </w:tabs>
        <w:spacing w:before="1" w:after="0" w:line="312" w:lineRule="auto"/>
        <w:ind w:left="561" w:right="1399" w:hanging="27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These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effective,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simple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merge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dictionary.Two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common ways to merge two lists into a dictionary in Python are:</w:t>
      </w:r>
    </w:p>
    <w:p w14:paraId="406C2A4F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00FE166C">
      <w:pPr>
        <w:pStyle w:val="10"/>
        <w:spacing w:before="26"/>
        <w:rPr>
          <w:rFonts w:hint="default" w:ascii="Segoe UI Semibold" w:hAnsi="Segoe UI Semibold" w:cs="Segoe UI Semibold"/>
          <w:i w:val="0"/>
          <w:iCs w:val="0"/>
        </w:rPr>
      </w:pPr>
    </w:p>
    <w:p w14:paraId="0C97B4C9">
      <w:pPr>
        <w:pStyle w:val="6"/>
        <w:numPr>
          <w:ilvl w:val="0"/>
          <w:numId w:val="54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zip()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dict()</w:t>
      </w:r>
    </w:p>
    <w:p w14:paraId="18637C99">
      <w:pPr>
        <w:pStyle w:val="13"/>
        <w:numPr>
          <w:ilvl w:val="1"/>
          <w:numId w:val="53"/>
        </w:numPr>
        <w:tabs>
          <w:tab w:val="left" w:pos="711"/>
        </w:tabs>
        <w:spacing w:before="79" w:after="0" w:line="312" w:lineRule="auto"/>
        <w:ind w:left="711" w:right="1329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zip()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their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index,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dict()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converts these pairs into a dictionary.</w:t>
      </w:r>
    </w:p>
    <w:p w14:paraId="2950F420">
      <w:pPr>
        <w:pStyle w:val="10"/>
        <w:spacing w:before="12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A52D7E7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33F148CA">
      <w:pPr>
        <w:pStyle w:val="10"/>
        <w:spacing w:line="362" w:lineRule="auto"/>
        <w:ind w:left="1566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'c'] values = [1, 2, 3]</w:t>
      </w:r>
    </w:p>
    <w:p w14:paraId="6BBD997A">
      <w:pPr>
        <w:tabs>
          <w:tab w:val="left" w:pos="4446"/>
        </w:tabs>
        <w:spacing w:before="2" w:line="326" w:lineRule="auto"/>
        <w:ind w:left="1566" w:right="1833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merged_dict = dict(zip(keys, values))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print(merged_dict)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{'a':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'b':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'c':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3}</w:t>
      </w:r>
    </w:p>
    <w:p w14:paraId="423C6604">
      <w:pPr>
        <w:pStyle w:val="10"/>
        <w:spacing w:before="40"/>
        <w:rPr>
          <w:rFonts w:hint="default" w:ascii="Segoe UI Semibold" w:hAnsi="Segoe UI Semibold" w:cs="Segoe UI Semibold"/>
          <w:i w:val="0"/>
          <w:iCs w:val="0"/>
        </w:rPr>
      </w:pPr>
    </w:p>
    <w:p w14:paraId="02B38A8D">
      <w:pPr>
        <w:pStyle w:val="6"/>
        <w:numPr>
          <w:ilvl w:val="0"/>
          <w:numId w:val="55"/>
        </w:numPr>
        <w:tabs>
          <w:tab w:val="left" w:pos="560"/>
        </w:tabs>
        <w:spacing w:before="0" w:after="0" w:line="240" w:lineRule="auto"/>
        <w:ind w:left="56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4" w:name="➢​Using a loop with zip() "/>
      <w:bookmarkEnd w:id="84"/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loop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zip()</w:t>
      </w:r>
    </w:p>
    <w:p w14:paraId="2AFC6857">
      <w:pPr>
        <w:pStyle w:val="13"/>
        <w:numPr>
          <w:ilvl w:val="0"/>
          <w:numId w:val="56"/>
        </w:numPr>
        <w:tabs>
          <w:tab w:val="left" w:pos="560"/>
        </w:tabs>
        <w:spacing w:before="79" w:after="0" w:line="240" w:lineRule="auto"/>
        <w:ind w:left="56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manually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iterate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zipped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pairs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them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dictionary.</w:t>
      </w:r>
    </w:p>
    <w:p w14:paraId="59006D13">
      <w:pPr>
        <w:pStyle w:val="10"/>
        <w:spacing w:before="206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9B5A742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2D830F92">
      <w:pPr>
        <w:pStyle w:val="10"/>
        <w:spacing w:line="362" w:lineRule="auto"/>
        <w:ind w:left="1416" w:right="568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keys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['a',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'c'] values = [1, 2, 3] merged_dict = {}</w:t>
      </w:r>
    </w:p>
    <w:p w14:paraId="1338D575">
      <w:pPr>
        <w:pStyle w:val="10"/>
        <w:spacing w:before="3" w:line="362" w:lineRule="auto"/>
        <w:ind w:left="1992" w:right="4404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zip(keys,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values): merged_dict[k] = v</w:t>
      </w:r>
    </w:p>
    <w:p w14:paraId="08016F0E">
      <w:pPr>
        <w:tabs>
          <w:tab w:val="left" w:pos="4296"/>
        </w:tabs>
        <w:spacing w:before="0" w:line="274" w:lineRule="exact"/>
        <w:ind w:left="141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10"/>
          <w:sz w:val="24"/>
        </w:rPr>
        <w:t>print(merged_dict)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8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{'a':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1,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'b':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25"/>
          <w:sz w:val="24"/>
        </w:rPr>
        <w:t>'c':</w:t>
      </w:r>
      <w:r>
        <w:rPr>
          <w:rFonts w:hint="default" w:ascii="Segoe UI Semibold" w:hAnsi="Segoe UI Semibold" w:cs="Segoe UI Semibold"/>
          <w:i w:val="0"/>
          <w:iCs w:val="0"/>
          <w:spacing w:val="67"/>
          <w:w w:val="1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10"/>
          <w:sz w:val="24"/>
        </w:rPr>
        <w:t>3}</w:t>
      </w:r>
    </w:p>
    <w:p w14:paraId="0A4EE616">
      <w:pPr>
        <w:pStyle w:val="13"/>
        <w:numPr>
          <w:ilvl w:val="0"/>
          <w:numId w:val="57"/>
        </w:numPr>
        <w:tabs>
          <w:tab w:val="left" w:pos="561"/>
        </w:tabs>
        <w:spacing w:before="196" w:after="0" w:line="352" w:lineRule="auto"/>
        <w:ind w:left="561" w:right="1034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Both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methods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work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well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when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equal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length.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have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different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lengths,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zip() pairs elements up to the shortest list's length. These techniques give an eﬃcient way to merge lists into a key-value mapping dictionary.</w:t>
      </w:r>
    </w:p>
    <w:p w14:paraId="10D44104">
      <w:pPr>
        <w:pStyle w:val="10"/>
        <w:rPr>
          <w:rFonts w:hint="default" w:ascii="Segoe UI Semibold" w:hAnsi="Segoe UI Semibold" w:cs="Segoe UI Semibold"/>
          <w:i w:val="0"/>
          <w:iCs w:val="0"/>
          <w:sz w:val="20"/>
        </w:rPr>
      </w:pPr>
    </w:p>
    <w:p w14:paraId="674322AC">
      <w:pPr>
        <w:pStyle w:val="10"/>
        <w:spacing w:before="214"/>
        <w:rPr>
          <w:rFonts w:hint="default" w:ascii="Segoe UI Semibold" w:hAnsi="Segoe UI Semibold" w:cs="Segoe UI Semibold"/>
          <w:i w:val="0"/>
          <w:iCs w:val="0"/>
          <w:sz w:val="20"/>
        </w:rPr>
      </w:pPr>
      <w:r>
        <w:rPr>
          <w:rFonts w:hint="default" w:ascii="Segoe UI Semibold" w:hAnsi="Segoe UI Semibold" w:cs="Segoe UI Semibold"/>
          <w:i w:val="0"/>
          <w:iCs w:val="0"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303530</wp:posOffset>
                </wp:positionV>
                <wp:extent cx="657860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32pt;margin-top:23.9pt;height:0.1pt;width:518pt;mso-position-horizontal-relative:page;mso-wrap-distance-bottom:0pt;mso-wrap-distance-top:0pt;z-index:-251638784;mso-width-relative:page;mso-height-relative:page;" filled="f" stroked="t" coordsize="6578600,1" o:gfxdata="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qsZIdUAAAAJAQAADwAAAAAAAAABACAA&#10;AAAiAAAAZHJzL2Rvd25yZXYueG1sUEsBAhQAFAAAAAgAh07iQNTJiVYQAgAAfQQAAA4AAAAAAAAA&#10;AQAgAAAAJAEAAGRycy9lMm9Eb2MueG1sUEsFBgAAAAAGAAYAWQEAAKYFAAAAAA=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5C77C3">
      <w:pPr>
        <w:pStyle w:val="4"/>
        <w:numPr>
          <w:ilvl w:val="0"/>
          <w:numId w:val="49"/>
        </w:numPr>
        <w:tabs>
          <w:tab w:val="left" w:pos="625"/>
        </w:tabs>
        <w:spacing w:before="80" w:after="0" w:line="312" w:lineRule="auto"/>
        <w:ind w:left="291" w:right="1709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Counting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occurrences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characters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string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using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dictionaries.</w:t>
      </w:r>
    </w:p>
    <w:p w14:paraId="44F37C16">
      <w:pPr>
        <w:pStyle w:val="10"/>
        <w:tabs>
          <w:tab w:val="left" w:pos="1484"/>
        </w:tabs>
        <w:spacing w:line="312" w:lineRule="auto"/>
        <w:ind w:left="291" w:right="87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Ans:</w:t>
      </w:r>
      <w:r>
        <w:rPr>
          <w:rFonts w:hint="default" w:ascii="Segoe UI Semibold" w:hAnsi="Segoe UI Semibold" w:cs="Segoe UI Semibold"/>
          <w:b/>
          <w:i w:val="0"/>
          <w:iCs w:val="0"/>
          <w:sz w:val="28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Counting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occurrences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characters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string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involves iterating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over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each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character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store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each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character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as key-value pairs.</w:t>
      </w:r>
    </w:p>
    <w:p w14:paraId="7BF03DFB">
      <w:pPr>
        <w:pStyle w:val="10"/>
        <w:spacing w:before="71"/>
        <w:rPr>
          <w:rFonts w:hint="default" w:ascii="Segoe UI Semibold" w:hAnsi="Segoe UI Semibold" w:cs="Segoe UI Semibold"/>
          <w:i w:val="0"/>
          <w:iCs w:val="0"/>
        </w:rPr>
      </w:pPr>
    </w:p>
    <w:p w14:paraId="0557E456">
      <w:pPr>
        <w:pStyle w:val="6"/>
        <w:spacing w:before="1"/>
        <w:ind w:left="291" w:firstLine="0"/>
        <w:rPr>
          <w:rFonts w:hint="default" w:ascii="Segoe UI Semibold" w:hAnsi="Segoe UI Semibold" w:cs="Segoe UI Semibold"/>
          <w:i w:val="0"/>
          <w:iCs w:val="0"/>
        </w:rPr>
      </w:pPr>
      <w:bookmarkStart w:id="85" w:name="Example code: "/>
      <w:bookmarkEnd w:id="85"/>
      <w:r>
        <w:rPr>
          <w:rFonts w:hint="default" w:ascii="Segoe UI Semibold" w:hAnsi="Segoe UI Semibold" w:cs="Segoe UI Semibold"/>
          <w:i w:val="0"/>
          <w:iCs w:val="0"/>
        </w:rPr>
        <w:t>Example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code:</w:t>
      </w:r>
    </w:p>
    <w:p w14:paraId="1D7A722A">
      <w:pPr>
        <w:pStyle w:val="10"/>
        <w:spacing w:before="166"/>
        <w:ind w:left="29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0CA6200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41BA33DC">
      <w:pPr>
        <w:pStyle w:val="10"/>
        <w:spacing w:line="362" w:lineRule="auto"/>
        <w:ind w:left="561" w:right="665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text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"hello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world" </w:t>
      </w:r>
    </w:p>
    <w:p w14:paraId="5B415F52">
      <w:pPr>
        <w:pStyle w:val="10"/>
        <w:spacing w:line="362" w:lineRule="auto"/>
        <w:ind w:left="561" w:right="665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char_count = {}</w:t>
      </w:r>
    </w:p>
    <w:p w14:paraId="52814623">
      <w:pPr>
        <w:pStyle w:val="10"/>
        <w:spacing w:before="142"/>
        <w:rPr>
          <w:rFonts w:hint="default" w:ascii="Segoe UI Semibold" w:hAnsi="Segoe UI Semibold" w:cs="Segoe UI Semibold"/>
          <w:i w:val="0"/>
          <w:iCs w:val="0"/>
        </w:rPr>
      </w:pPr>
    </w:p>
    <w:p w14:paraId="47CF823E">
      <w:pPr>
        <w:pStyle w:val="1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for char in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text:</w:t>
      </w:r>
    </w:p>
    <w:p w14:paraId="2ED281AC">
      <w:pPr>
        <w:pStyle w:val="10"/>
        <w:spacing w:before="140"/>
        <w:ind w:left="113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if char in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char_count:</w:t>
      </w:r>
    </w:p>
    <w:p w14:paraId="3A201E3F">
      <w:pPr>
        <w:tabs>
          <w:tab w:val="left" w:pos="5025"/>
        </w:tabs>
        <w:spacing w:before="98"/>
        <w:ind w:left="1713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char_count[char] +=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#Increment</w:t>
      </w:r>
      <w:r>
        <w:rPr>
          <w:rFonts w:hint="default" w:ascii="Segoe UI Semibold" w:hAnsi="Segoe UI Semibold" w:cs="Segoe UI Semibold"/>
          <w:i w:val="0"/>
          <w:iCs w:val="0"/>
          <w:spacing w:val="21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20"/>
          <w:w w:val="16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6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21"/>
          <w:w w:val="16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char</w:t>
      </w:r>
      <w:r>
        <w:rPr>
          <w:rFonts w:hint="default" w:ascii="Segoe UI Semibold" w:hAnsi="Segoe UI Semibold" w:cs="Segoe UI Semibold"/>
          <w:i w:val="0"/>
          <w:iCs w:val="0"/>
          <w:spacing w:val="22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already</w:t>
      </w:r>
      <w:r>
        <w:rPr>
          <w:rFonts w:hint="default" w:ascii="Segoe UI Semibold" w:hAnsi="Segoe UI Semibold" w:cs="Segoe UI Semibold"/>
          <w:i w:val="0"/>
          <w:iCs w:val="0"/>
          <w:spacing w:val="22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22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w w:val="110"/>
          <w:sz w:val="24"/>
        </w:rPr>
        <w:t>dict</w:t>
      </w:r>
    </w:p>
    <w:p w14:paraId="7ABD844C">
      <w:pPr>
        <w:pStyle w:val="10"/>
        <w:spacing w:before="139"/>
        <w:ind w:left="113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else:</w:t>
      </w:r>
    </w:p>
    <w:p w14:paraId="12D74D39">
      <w:pPr>
        <w:tabs>
          <w:tab w:val="left" w:pos="5025"/>
        </w:tabs>
        <w:spacing w:before="98"/>
        <w:ind w:left="1713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char_count[char] =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7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Initialize</w:t>
      </w:r>
      <w:r>
        <w:rPr>
          <w:rFonts w:hint="default" w:ascii="Segoe UI Semibold" w:hAnsi="Segoe UI Semibold" w:cs="Segoe UI Semibold"/>
          <w:i w:val="0"/>
          <w:iCs w:val="0"/>
          <w:spacing w:val="78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78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5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78"/>
          <w:w w:val="1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new</w:t>
      </w:r>
      <w:r>
        <w:rPr>
          <w:rFonts w:hint="default" w:ascii="Segoe UI Semibold" w:hAnsi="Segoe UI Semibold" w:cs="Segoe UI Semibold"/>
          <w:i w:val="0"/>
          <w:iCs w:val="0"/>
          <w:spacing w:val="49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character</w:t>
      </w:r>
    </w:p>
    <w:p w14:paraId="6C5E1899">
      <w:pPr>
        <w:pStyle w:val="10"/>
        <w:spacing w:before="140"/>
        <w:ind w:left="56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print(char_count)</w:t>
      </w:r>
    </w:p>
    <w:p w14:paraId="516D5D30">
      <w:pPr>
        <w:pStyle w:val="10"/>
        <w:spacing w:before="164"/>
        <w:rPr>
          <w:rFonts w:hint="default" w:ascii="Segoe UI Semibold" w:hAnsi="Segoe UI Semibold" w:cs="Segoe UI Semibold"/>
          <w:i w:val="0"/>
          <w:iCs w:val="0"/>
        </w:rPr>
      </w:pPr>
    </w:p>
    <w:p w14:paraId="188B72DC">
      <w:pPr>
        <w:pStyle w:val="6"/>
        <w:numPr>
          <w:ilvl w:val="0"/>
          <w:numId w:val="58"/>
        </w:numPr>
        <w:tabs>
          <w:tab w:val="left" w:pos="425"/>
        </w:tabs>
        <w:spacing w:before="0" w:after="0" w:line="240" w:lineRule="auto"/>
        <w:ind w:left="42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6" w:name="➢​Explanation: "/>
      <w:bookmarkEnd w:id="86"/>
      <w:r>
        <w:rPr>
          <w:rFonts w:hint="default" w:ascii="Segoe UI Semibold" w:hAnsi="Segoe UI Semibold" w:cs="Segoe UI Semibold"/>
          <w:i w:val="0"/>
          <w:iCs w:val="0"/>
          <w:spacing w:val="-2"/>
        </w:rPr>
        <w:t>Explanation:</w:t>
      </w:r>
    </w:p>
    <w:p w14:paraId="39644847">
      <w:pPr>
        <w:pStyle w:val="13"/>
        <w:numPr>
          <w:ilvl w:val="1"/>
          <w:numId w:val="58"/>
        </w:numPr>
        <w:tabs>
          <w:tab w:val="left" w:pos="711"/>
        </w:tabs>
        <w:spacing w:before="137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Initialize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empty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char_count.</w:t>
      </w:r>
    </w:p>
    <w:p w14:paraId="6D975462">
      <w:pPr>
        <w:pStyle w:val="13"/>
        <w:numPr>
          <w:ilvl w:val="1"/>
          <w:numId w:val="58"/>
        </w:numPr>
        <w:tabs>
          <w:tab w:val="left" w:pos="711"/>
        </w:tabs>
        <w:spacing w:before="15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each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character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string,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check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already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dictionary.</w:t>
      </w:r>
    </w:p>
    <w:p w14:paraId="2C2D8F37">
      <w:pPr>
        <w:pStyle w:val="13"/>
        <w:numPr>
          <w:ilvl w:val="1"/>
          <w:numId w:val="58"/>
        </w:numPr>
        <w:tabs>
          <w:tab w:val="left" w:pos="711"/>
        </w:tabs>
        <w:spacing w:before="144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yes,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increment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count.</w:t>
      </w:r>
    </w:p>
    <w:p w14:paraId="4A7E6CBA">
      <w:pPr>
        <w:pStyle w:val="13"/>
        <w:numPr>
          <w:ilvl w:val="1"/>
          <w:numId w:val="58"/>
        </w:numPr>
        <w:tabs>
          <w:tab w:val="left" w:pos="711"/>
        </w:tabs>
        <w:spacing w:before="144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no,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character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count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1.</w:t>
      </w:r>
    </w:p>
    <w:p w14:paraId="4C804224">
      <w:pPr>
        <w:pStyle w:val="13"/>
        <w:numPr>
          <w:ilvl w:val="1"/>
          <w:numId w:val="58"/>
        </w:numPr>
        <w:tabs>
          <w:tab w:val="left" w:pos="711"/>
        </w:tabs>
        <w:spacing w:before="144" w:after="0" w:line="360" w:lineRule="auto"/>
        <w:ind w:left="711" w:right="1992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After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loop,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char_count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contains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each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character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number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 occurrences as value.</w:t>
      </w:r>
    </w:p>
    <w:p w14:paraId="21C13D54">
      <w:pPr>
        <w:pStyle w:val="6"/>
        <w:numPr>
          <w:ilvl w:val="1"/>
          <w:numId w:val="58"/>
        </w:numPr>
        <w:tabs>
          <w:tab w:val="left" w:pos="711"/>
        </w:tabs>
        <w:spacing w:before="6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7" w:name="●​Output for &quot;hello world&quot;: "/>
      <w:bookmarkEnd w:id="87"/>
      <w:r>
        <w:rPr>
          <w:rFonts w:hint="default" w:ascii="Segoe UI Semibold" w:hAnsi="Segoe UI Semibold" w:cs="Segoe UI Semibold"/>
          <w:i w:val="0"/>
          <w:iCs w:val="0"/>
        </w:rPr>
        <w:t>Output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"hello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world":</w:t>
      </w:r>
    </w:p>
    <w:p w14:paraId="609B743E">
      <w:pPr>
        <w:pStyle w:val="10"/>
        <w:spacing w:before="284"/>
        <w:rPr>
          <w:rFonts w:hint="default" w:ascii="Segoe UI Semibold" w:hAnsi="Segoe UI Semibold" w:cs="Segoe UI Semibold"/>
          <w:b/>
          <w:i w:val="0"/>
          <w:iCs w:val="0"/>
        </w:rPr>
      </w:pPr>
    </w:p>
    <w:p w14:paraId="5130D5FC">
      <w:pPr>
        <w:pStyle w:val="1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{'h': 1, 'e': 1, 'l': 3, 'o': 2, ' ': 1, 'w': 1, 'r': 1, 'd':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1}</w:t>
      </w:r>
    </w:p>
    <w:p w14:paraId="637CCE57">
      <w:pPr>
        <w:pStyle w:val="13"/>
        <w:numPr>
          <w:ilvl w:val="1"/>
          <w:numId w:val="58"/>
        </w:numPr>
        <w:tabs>
          <w:tab w:val="left" w:pos="711"/>
        </w:tabs>
        <w:spacing w:before="208" w:after="0" w:line="312" w:lineRule="auto"/>
        <w:ind w:left="711" w:right="1236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approach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eﬃciently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counts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characters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one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pass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easy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understand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 implement. There are also advanced ways using collections.Counter, but this</w:t>
      </w:r>
      <w:r>
        <w:rPr>
          <w:rFonts w:hint="default" w:ascii="Segoe UI Semibold" w:hAnsi="Segoe UI Semibold" w:cs="Segoe UI Semibold"/>
          <w:i w:val="0"/>
          <w:iCs w:val="0"/>
          <w:sz w:val="24"/>
          <w:lang w:val="en-US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dictionary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method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fundamental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versatile</w:t>
      </w:r>
    </w:p>
    <w:p w14:paraId="479E138F">
      <w:pPr>
        <w:pStyle w:val="3"/>
        <w:numPr>
          <w:numId w:val="0"/>
        </w:numPr>
        <w:tabs>
          <w:tab w:val="left" w:pos="3546"/>
        </w:tabs>
        <w:spacing w:before="26" w:after="0" w:line="240" w:lineRule="auto"/>
        <w:ind w:right="0" w:rightChars="0"/>
        <w:jc w:val="left"/>
        <w:rPr>
          <w:rFonts w:hint="default" w:ascii="Segoe UI Semibold" w:hAnsi="Segoe UI Semibold" w:cs="Segoe UI Semibold"/>
          <w:i w:val="0"/>
          <w:iCs w:val="0"/>
        </w:rPr>
      </w:pPr>
    </w:p>
    <w:p w14:paraId="4B708B20">
      <w:pPr>
        <w:pStyle w:val="3"/>
        <w:numPr>
          <w:ilvl w:val="2"/>
          <w:numId w:val="58"/>
        </w:numPr>
        <w:tabs>
          <w:tab w:val="left" w:pos="3546"/>
        </w:tabs>
        <w:spacing w:before="26" w:after="0" w:line="240" w:lineRule="auto"/>
        <w:ind w:left="3546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8.Functions</w:t>
      </w:r>
    </w:p>
    <w:p w14:paraId="6E2642F6">
      <w:pPr>
        <w:pStyle w:val="10"/>
        <w:spacing w:before="100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396EC955">
      <w:pPr>
        <w:pStyle w:val="4"/>
        <w:numPr>
          <w:ilvl w:val="0"/>
          <w:numId w:val="59"/>
        </w:numPr>
        <w:tabs>
          <w:tab w:val="left" w:pos="625"/>
        </w:tabs>
        <w:spacing w:before="0" w:after="0" w:line="312" w:lineRule="auto"/>
        <w:ind w:left="291" w:right="5571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Defining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Python.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370FD7C4">
      <w:pPr>
        <w:pStyle w:val="10"/>
        <w:spacing w:before="5"/>
        <w:ind w:left="9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Python,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deﬁned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def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keyword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followed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by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name,</w:t>
      </w:r>
    </w:p>
    <w:p w14:paraId="3AA31A1F">
      <w:pPr>
        <w:pStyle w:val="10"/>
        <w:spacing w:before="107" w:line="312" w:lineRule="auto"/>
        <w:ind w:left="29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parentheses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optional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parameters,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colon.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body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indented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contains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 code to be executed when the function is called.</w:t>
      </w:r>
    </w:p>
    <w:p w14:paraId="7056B420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6872EA77">
      <w:pPr>
        <w:pStyle w:val="6"/>
        <w:numPr>
          <w:ilvl w:val="1"/>
          <w:numId w:val="59"/>
        </w:numPr>
        <w:tabs>
          <w:tab w:val="left" w:pos="995"/>
        </w:tabs>
        <w:spacing w:before="0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8" w:name="➢​Basic Syntax "/>
      <w:bookmarkEnd w:id="88"/>
      <w:r>
        <w:rPr>
          <w:rFonts w:hint="default" w:ascii="Segoe UI Semibold" w:hAnsi="Segoe UI Semibold" w:cs="Segoe UI Semibold"/>
          <w:i w:val="0"/>
          <w:iCs w:val="0"/>
        </w:rPr>
        <w:t>Basic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Syntax</w:t>
      </w:r>
    </w:p>
    <w:p w14:paraId="20F17AEE">
      <w:pPr>
        <w:pStyle w:val="10"/>
        <w:spacing w:before="16"/>
        <w:rPr>
          <w:rFonts w:hint="default" w:ascii="Segoe UI Semibold" w:hAnsi="Segoe UI Semibold" w:cs="Segoe UI Semibold"/>
          <w:b/>
          <w:i w:val="0"/>
          <w:iCs w:val="0"/>
        </w:rPr>
      </w:pPr>
    </w:p>
    <w:p w14:paraId="05FF8358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function_name(parameters):</w:t>
      </w:r>
    </w:p>
    <w:p w14:paraId="43A59569">
      <w:pPr>
        <w:pStyle w:val="10"/>
        <w:spacing w:before="140"/>
        <w:ind w:left="214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"""Optional docstring describing the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function"""</w:t>
      </w:r>
    </w:p>
    <w:p w14:paraId="20EC801C">
      <w:pPr>
        <w:spacing w:before="98"/>
        <w:ind w:left="2142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7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body</w:t>
      </w:r>
    </w:p>
    <w:p w14:paraId="00DE5BDB">
      <w:pPr>
        <w:pStyle w:val="10"/>
        <w:spacing w:before="161"/>
        <w:ind w:left="214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statements</w:t>
      </w:r>
    </w:p>
    <w:p w14:paraId="33C6933E">
      <w:pPr>
        <w:tabs>
          <w:tab w:val="left" w:pos="4158"/>
        </w:tabs>
        <w:spacing w:before="98"/>
        <w:ind w:left="2142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return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Optional</w:t>
      </w:r>
    </w:p>
    <w:p w14:paraId="6F30DFB7">
      <w:pPr>
        <w:pStyle w:val="10"/>
        <w:spacing w:before="144"/>
        <w:rPr>
          <w:rFonts w:hint="default" w:ascii="Segoe UI Semibold" w:hAnsi="Segoe UI Semibold" w:cs="Segoe UI Semibold"/>
          <w:i w:val="0"/>
          <w:iCs w:val="0"/>
        </w:rPr>
      </w:pPr>
    </w:p>
    <w:p w14:paraId="3BAA603B">
      <w:pPr>
        <w:pStyle w:val="6"/>
        <w:numPr>
          <w:ilvl w:val="1"/>
          <w:numId w:val="59"/>
        </w:numPr>
        <w:tabs>
          <w:tab w:val="left" w:pos="995"/>
        </w:tabs>
        <w:spacing w:before="1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89" w:name="➢​Example of a simple function: "/>
      <w:bookmarkEnd w:id="89"/>
      <w:r>
        <w:rPr>
          <w:rFonts w:hint="default" w:ascii="Segoe UI Semibold" w:hAnsi="Segoe UI Semibold" w:cs="Segoe UI Semibold"/>
          <w:i w:val="0"/>
          <w:iCs w:val="0"/>
        </w:rPr>
        <w:t>Example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simple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function:</w:t>
      </w:r>
    </w:p>
    <w:p w14:paraId="5843B3F6">
      <w:pPr>
        <w:pStyle w:val="10"/>
        <w:spacing w:before="16"/>
        <w:rPr>
          <w:rFonts w:hint="default" w:ascii="Segoe UI Semibold" w:hAnsi="Segoe UI Semibold" w:cs="Segoe UI Semibold"/>
          <w:b/>
          <w:i w:val="0"/>
          <w:iCs w:val="0"/>
        </w:rPr>
      </w:pPr>
    </w:p>
    <w:p w14:paraId="758C8F81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greet():</w:t>
      </w:r>
    </w:p>
    <w:p w14:paraId="219257F6">
      <w:pPr>
        <w:pStyle w:val="10"/>
        <w:spacing w:before="139"/>
        <w:ind w:left="214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print("Hello from a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function")</w:t>
      </w:r>
    </w:p>
    <w:p w14:paraId="5357E31C">
      <w:pPr>
        <w:pStyle w:val="10"/>
        <w:spacing w:before="238"/>
        <w:rPr>
          <w:rFonts w:hint="default" w:ascii="Segoe UI Semibold" w:hAnsi="Segoe UI Semibold" w:cs="Segoe UI Semibold"/>
          <w:i w:val="0"/>
          <w:iCs w:val="0"/>
        </w:rPr>
      </w:pPr>
    </w:p>
    <w:p w14:paraId="48852274">
      <w:pPr>
        <w:tabs>
          <w:tab w:val="left" w:pos="2862"/>
        </w:tabs>
        <w:spacing w:before="0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greet()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7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Calling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42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function</w:t>
      </w:r>
    </w:p>
    <w:p w14:paraId="3621D2EE">
      <w:pPr>
        <w:pStyle w:val="10"/>
        <w:spacing w:before="144"/>
        <w:rPr>
          <w:rFonts w:hint="default" w:ascii="Segoe UI Semibold" w:hAnsi="Segoe UI Semibold" w:cs="Segoe UI Semibold"/>
          <w:i w:val="0"/>
          <w:iCs w:val="0"/>
        </w:rPr>
      </w:pPr>
    </w:p>
    <w:p w14:paraId="6B1AFC78">
      <w:pPr>
        <w:pStyle w:val="6"/>
        <w:numPr>
          <w:ilvl w:val="1"/>
          <w:numId w:val="59"/>
        </w:numPr>
        <w:tabs>
          <w:tab w:val="left" w:pos="995"/>
        </w:tabs>
        <w:spacing w:before="0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0" w:name="➢​Function with parameters and return va"/>
      <w:bookmarkEnd w:id="90"/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value:</w:t>
      </w:r>
    </w:p>
    <w:p w14:paraId="40D11558">
      <w:pPr>
        <w:pStyle w:val="10"/>
        <w:spacing w:before="16"/>
        <w:rPr>
          <w:rFonts w:hint="default" w:ascii="Segoe UI Semibold" w:hAnsi="Segoe UI Semibold" w:cs="Segoe UI Semibold"/>
          <w:b/>
          <w:i w:val="0"/>
          <w:iCs w:val="0"/>
        </w:rPr>
      </w:pPr>
    </w:p>
    <w:p w14:paraId="4D364511">
      <w:pPr>
        <w:pStyle w:val="10"/>
        <w:spacing w:before="1" w:line="362" w:lineRule="auto"/>
        <w:ind w:left="2142" w:right="6068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def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add_numbers(a,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b): </w:t>
      </w:r>
    </w:p>
    <w:p w14:paraId="74A10269">
      <w:pPr>
        <w:pStyle w:val="10"/>
        <w:spacing w:before="1" w:line="362" w:lineRule="auto"/>
        <w:ind w:left="2142" w:right="6068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result = a + b </w:t>
      </w:r>
    </w:p>
    <w:p w14:paraId="06855D1A">
      <w:pPr>
        <w:pStyle w:val="10"/>
        <w:spacing w:before="1" w:line="362" w:lineRule="auto"/>
        <w:ind w:left="2142" w:right="6068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return result</w:t>
      </w:r>
    </w:p>
    <w:p w14:paraId="224FB439">
      <w:pPr>
        <w:pStyle w:val="10"/>
        <w:spacing w:before="142"/>
        <w:rPr>
          <w:rFonts w:hint="default" w:ascii="Segoe UI Semibold" w:hAnsi="Segoe UI Semibold" w:cs="Segoe UI Semibold"/>
          <w:i w:val="0"/>
          <w:iCs w:val="0"/>
        </w:rPr>
      </w:pPr>
    </w:p>
    <w:p w14:paraId="4E885DA0">
      <w:pPr>
        <w:tabs>
          <w:tab w:val="left" w:pos="2724"/>
        </w:tabs>
        <w:spacing w:before="0" w:line="326" w:lineRule="auto"/>
        <w:ind w:left="996" w:right="676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sum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add_numbers(3,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5)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print(sum)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8</w:t>
      </w:r>
    </w:p>
    <w:p w14:paraId="5BA558E4">
      <w:pPr>
        <w:pStyle w:val="10"/>
        <w:spacing w:before="39"/>
        <w:rPr>
          <w:rFonts w:hint="default" w:ascii="Segoe UI Semibold" w:hAnsi="Segoe UI Semibold" w:cs="Segoe UI Semibold"/>
          <w:i w:val="0"/>
          <w:iCs w:val="0"/>
        </w:rPr>
      </w:pPr>
    </w:p>
    <w:p w14:paraId="0927CE66">
      <w:pPr>
        <w:pStyle w:val="6"/>
        <w:numPr>
          <w:ilvl w:val="0"/>
          <w:numId w:val="60"/>
        </w:numPr>
        <w:tabs>
          <w:tab w:val="left" w:pos="995"/>
        </w:tabs>
        <w:spacing w:before="1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1" w:name="❖​Key points: "/>
      <w:bookmarkEnd w:id="91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points:</w:t>
      </w:r>
    </w:p>
    <w:p w14:paraId="72FADC48">
      <w:pPr>
        <w:pStyle w:val="13"/>
        <w:numPr>
          <w:ilvl w:val="0"/>
          <w:numId w:val="61"/>
        </w:numPr>
        <w:tabs>
          <w:tab w:val="left" w:pos="995"/>
        </w:tabs>
        <w:spacing w:before="172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help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organize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reuse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code.</w:t>
      </w:r>
    </w:p>
    <w:p w14:paraId="78DA7EC7">
      <w:pPr>
        <w:pStyle w:val="13"/>
        <w:numPr>
          <w:ilvl w:val="0"/>
          <w:numId w:val="61"/>
        </w:numPr>
        <w:tabs>
          <w:tab w:val="left" w:pos="995"/>
        </w:tabs>
        <w:spacing w:before="86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(also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called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arguments)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input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values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pass.</w:t>
      </w:r>
    </w:p>
    <w:p w14:paraId="47186737">
      <w:pPr>
        <w:pStyle w:val="13"/>
        <w:numPr>
          <w:ilvl w:val="0"/>
          <w:numId w:val="61"/>
        </w:numPr>
        <w:tabs>
          <w:tab w:val="left" w:pos="995"/>
        </w:tabs>
        <w:spacing w:before="80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  <w:lang w:val="en-US"/>
        </w:rPr>
        <w:t xml:space="preserve">  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statement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sends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result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back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caller.</w:t>
      </w:r>
    </w:p>
    <w:p w14:paraId="1AC65367">
      <w:pPr>
        <w:pStyle w:val="13"/>
        <w:numPr>
          <w:numId w:val="0"/>
        </w:numPr>
        <w:tabs>
          <w:tab w:val="left" w:pos="995"/>
        </w:tabs>
        <w:spacing w:before="80" w:after="0" w:line="240" w:lineRule="auto"/>
        <w:ind w:left="711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</w:p>
    <w:p w14:paraId="3AE5CFF2">
      <w:pPr>
        <w:pStyle w:val="13"/>
        <w:numPr>
          <w:ilvl w:val="0"/>
          <w:numId w:val="61"/>
        </w:numPr>
        <w:tabs>
          <w:tab w:val="left" w:pos="995"/>
        </w:tabs>
        <w:spacing w:before="80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body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indented.</w:t>
      </w:r>
    </w:p>
    <w:p w14:paraId="5647DA57">
      <w:pPr>
        <w:pStyle w:val="13"/>
        <w:numPr>
          <w:ilvl w:val="0"/>
          <w:numId w:val="61"/>
        </w:numPr>
        <w:tabs>
          <w:tab w:val="left" w:pos="995"/>
        </w:tabs>
        <w:spacing w:before="86" w:after="0" w:line="240" w:lineRule="auto"/>
        <w:ind w:left="995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Parentheses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mandatory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even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if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exist.</w:t>
      </w:r>
    </w:p>
    <w:p w14:paraId="79E8C216">
      <w:pPr>
        <w:pStyle w:val="13"/>
        <w:numPr>
          <w:ilvl w:val="0"/>
          <w:numId w:val="61"/>
        </w:numPr>
        <w:tabs>
          <w:tab w:val="left" w:pos="996"/>
        </w:tabs>
        <w:spacing w:before="87" w:after="0" w:line="391" w:lineRule="auto"/>
        <w:ind w:left="996" w:right="0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much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more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complex,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foundation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them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in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Python.</w:t>
      </w:r>
    </w:p>
    <w:p w14:paraId="64C00EC8">
      <w:pPr>
        <w:pStyle w:val="10"/>
        <w:spacing w:before="182"/>
        <w:rPr>
          <w:rFonts w:hint="default" w:ascii="Segoe UI Semibold" w:hAnsi="Segoe UI Semibold" w:cs="Segoe UI Semibold"/>
          <w:i w:val="0"/>
          <w:iCs w:val="0"/>
        </w:rPr>
      </w:pPr>
    </w:p>
    <w:p w14:paraId="5B9A3F90">
      <w:pPr>
        <w:pStyle w:val="4"/>
        <w:numPr>
          <w:ilvl w:val="0"/>
          <w:numId w:val="59"/>
        </w:numPr>
        <w:tabs>
          <w:tab w:val="left" w:pos="760"/>
        </w:tabs>
        <w:spacing w:before="0" w:after="0" w:line="276" w:lineRule="auto"/>
        <w:ind w:left="426" w:right="1238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Different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types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functions: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with/without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parameters, with/without return values.</w:t>
      </w:r>
    </w:p>
    <w:p w14:paraId="362EA5D0">
      <w:pPr>
        <w:spacing w:before="0"/>
        <w:ind w:left="426" w:right="0" w:firstLine="0"/>
        <w:jc w:val="left"/>
        <w:rPr>
          <w:rFonts w:hint="default" w:ascii="Segoe UI Semibold" w:hAnsi="Segoe UI Semibold" w:cs="Segoe UI Semibold"/>
          <w:b/>
          <w:i w:val="0"/>
          <w:iCs w:val="0"/>
          <w:sz w:val="28"/>
        </w:rPr>
      </w:pPr>
      <w:r>
        <w:rPr>
          <w:rFonts w:hint="default" w:ascii="Segoe UI Semibold" w:hAnsi="Segoe UI Semibold" w:cs="Segoe UI Semibold"/>
          <w:b/>
          <w:i w:val="0"/>
          <w:iCs w:val="0"/>
          <w:spacing w:val="-4"/>
          <w:sz w:val="28"/>
        </w:rPr>
        <w:t>Ans:</w:t>
      </w:r>
    </w:p>
    <w:p w14:paraId="2A0DC4FC">
      <w:pPr>
        <w:pStyle w:val="10"/>
        <w:spacing w:before="53" w:line="300" w:lineRule="auto"/>
        <w:ind w:left="426" w:right="500" w:firstLine="55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Python,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categorized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based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on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whether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they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have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1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 whether they return values. Here are the four main types:</w:t>
      </w:r>
    </w:p>
    <w:p w14:paraId="0E7CA919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199D89C3">
      <w:pPr>
        <w:pStyle w:val="10"/>
        <w:spacing w:before="85"/>
        <w:rPr>
          <w:rFonts w:hint="default" w:ascii="Segoe UI Semibold" w:hAnsi="Segoe UI Semibold" w:cs="Segoe UI Semibold"/>
          <w:i w:val="0"/>
          <w:iCs w:val="0"/>
        </w:rPr>
      </w:pPr>
    </w:p>
    <w:p w14:paraId="4D5F3DF1">
      <w:pPr>
        <w:pStyle w:val="6"/>
        <w:numPr>
          <w:ilvl w:val="0"/>
          <w:numId w:val="62"/>
        </w:numPr>
        <w:tabs>
          <w:tab w:val="left" w:pos="692"/>
        </w:tabs>
        <w:spacing w:before="1" w:after="0" w:line="240" w:lineRule="auto"/>
        <w:ind w:left="692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2" w:name="1. Function without parameters and witho"/>
      <w:bookmarkEnd w:id="92"/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</w:t>
      </w:r>
    </w:p>
    <w:p w14:paraId="65E1602E">
      <w:pPr>
        <w:pStyle w:val="13"/>
        <w:numPr>
          <w:ilvl w:val="1"/>
          <w:numId w:val="62"/>
        </w:numPr>
        <w:tabs>
          <w:tab w:val="left" w:pos="996"/>
        </w:tabs>
        <w:spacing w:before="123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Takes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inputs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not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anything.</w:t>
      </w:r>
    </w:p>
    <w:p w14:paraId="02FC915C">
      <w:pPr>
        <w:pStyle w:val="13"/>
        <w:numPr>
          <w:ilvl w:val="1"/>
          <w:numId w:val="62"/>
        </w:numPr>
        <w:tabs>
          <w:tab w:val="left" w:pos="996"/>
        </w:tabs>
        <w:spacing w:before="43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Usually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performs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action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printing.</w:t>
      </w:r>
    </w:p>
    <w:p w14:paraId="2AEB824D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4576753C">
      <w:pPr>
        <w:pStyle w:val="10"/>
        <w:spacing w:before="20"/>
        <w:rPr>
          <w:rFonts w:hint="default" w:ascii="Segoe UI Semibold" w:hAnsi="Segoe UI Semibold" w:cs="Segoe UI Semibold"/>
          <w:i w:val="0"/>
          <w:iCs w:val="0"/>
        </w:rPr>
      </w:pPr>
    </w:p>
    <w:p w14:paraId="1E0C22B1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B72C61D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0774B2A2">
      <w:pPr>
        <w:pStyle w:val="10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greet():</w:t>
      </w:r>
    </w:p>
    <w:p w14:paraId="27C0211E">
      <w:pPr>
        <w:tabs>
          <w:tab w:val="left" w:pos="2862"/>
        </w:tabs>
        <w:spacing w:before="93" w:line="607" w:lineRule="auto"/>
        <w:ind w:left="1566" w:right="5952" w:firstLine="576"/>
        <w:jc w:val="left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 xml:space="preserve">print("Hello!") </w:t>
      </w:r>
    </w:p>
    <w:p w14:paraId="76D0B2B9">
      <w:pPr>
        <w:tabs>
          <w:tab w:val="left" w:pos="2862"/>
        </w:tabs>
        <w:spacing w:before="93" w:line="607" w:lineRule="auto"/>
        <w:ind w:right="5952"/>
        <w:jc w:val="left"/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</w:pPr>
    </w:p>
    <w:p w14:paraId="3BF89D9F">
      <w:pPr>
        <w:tabs>
          <w:tab w:val="left" w:pos="2862"/>
        </w:tabs>
        <w:spacing w:before="93" w:line="607" w:lineRule="auto"/>
        <w:ind w:right="5952" w:firstLine="1298" w:firstLineChars="55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greet()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Hello!</w:t>
      </w:r>
    </w:p>
    <w:p w14:paraId="6D679F25">
      <w:pPr>
        <w:pStyle w:val="6"/>
        <w:numPr>
          <w:ilvl w:val="0"/>
          <w:numId w:val="62"/>
        </w:numPr>
        <w:tabs>
          <w:tab w:val="left" w:pos="692"/>
        </w:tabs>
        <w:spacing w:before="0" w:after="0" w:line="241" w:lineRule="exact"/>
        <w:ind w:left="692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3" w:name="2. Function with parameters but without "/>
      <w:bookmarkEnd w:id="93"/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</w:t>
      </w:r>
    </w:p>
    <w:p w14:paraId="4646940F">
      <w:pPr>
        <w:pStyle w:val="13"/>
        <w:numPr>
          <w:ilvl w:val="1"/>
          <w:numId w:val="62"/>
        </w:numPr>
        <w:tabs>
          <w:tab w:val="left" w:pos="1130"/>
        </w:tabs>
        <w:spacing w:before="123" w:after="0" w:line="240" w:lineRule="auto"/>
        <w:ind w:left="113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Takes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input(s)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does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not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output.</w:t>
      </w:r>
    </w:p>
    <w:p w14:paraId="6BF5F7B8">
      <w:pPr>
        <w:pStyle w:val="13"/>
        <w:numPr>
          <w:ilvl w:val="1"/>
          <w:numId w:val="62"/>
        </w:numPr>
        <w:tabs>
          <w:tab w:val="left" w:pos="1130"/>
        </w:tabs>
        <w:spacing w:before="43" w:after="0" w:line="240" w:lineRule="auto"/>
        <w:ind w:left="1130" w:right="0" w:hanging="284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Performs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action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parameters.</w:t>
      </w:r>
    </w:p>
    <w:p w14:paraId="18E2FAB1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2BA61829">
      <w:pPr>
        <w:pStyle w:val="10"/>
        <w:spacing w:before="20"/>
        <w:rPr>
          <w:rFonts w:hint="default" w:ascii="Segoe UI Semibold" w:hAnsi="Segoe UI Semibold" w:cs="Segoe UI Semibold"/>
          <w:i w:val="0"/>
          <w:iCs w:val="0"/>
        </w:rPr>
      </w:pPr>
    </w:p>
    <w:p w14:paraId="3FFE79EC">
      <w:pPr>
        <w:pStyle w:val="10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22C69FF4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76738395">
      <w:pPr>
        <w:pStyle w:val="10"/>
        <w:spacing w:line="321" w:lineRule="auto"/>
        <w:ind w:left="2142" w:right="5220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print_sum(a, b): </w:t>
      </w:r>
    </w:p>
    <w:p w14:paraId="51F69C2B">
      <w:pPr>
        <w:pStyle w:val="10"/>
        <w:spacing w:line="321" w:lineRule="auto"/>
        <w:ind w:left="2142" w:right="5220" w:firstLine="0" w:firstLineChars="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print("Sum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is:",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+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b)</w:t>
      </w:r>
    </w:p>
    <w:p w14:paraId="5617B6AF">
      <w:pPr>
        <w:pStyle w:val="10"/>
        <w:spacing w:before="50"/>
        <w:rPr>
          <w:rFonts w:hint="default" w:ascii="Segoe UI Semibold" w:hAnsi="Segoe UI Semibold" w:cs="Segoe UI Semibold"/>
          <w:i w:val="0"/>
          <w:iCs w:val="0"/>
        </w:rPr>
      </w:pPr>
    </w:p>
    <w:p w14:paraId="590EC441">
      <w:pPr>
        <w:tabs>
          <w:tab w:val="left" w:pos="4014"/>
        </w:tabs>
        <w:spacing w:before="0"/>
        <w:ind w:left="156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print_sum(3,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5)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Sum</w:t>
      </w:r>
      <w:r>
        <w:rPr>
          <w:rFonts w:hint="default" w:ascii="Segoe UI Semibold" w:hAnsi="Segoe UI Semibold" w:cs="Segoe UI Semibold"/>
          <w:i w:val="0"/>
          <w:iCs w:val="0"/>
          <w:spacing w:val="32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10"/>
          <w:sz w:val="24"/>
        </w:rPr>
        <w:t>is:</w:t>
      </w:r>
      <w:r>
        <w:rPr>
          <w:rFonts w:hint="default" w:ascii="Segoe UI Semibold" w:hAnsi="Segoe UI Semibold" w:cs="Segoe UI Semibold"/>
          <w:i w:val="0"/>
          <w:iCs w:val="0"/>
          <w:spacing w:val="32"/>
          <w:w w:val="1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>8</w:t>
      </w:r>
    </w:p>
    <w:p w14:paraId="402FF811">
      <w:pPr>
        <w:pStyle w:val="10"/>
        <w:spacing w:before="109"/>
        <w:rPr>
          <w:rFonts w:hint="default" w:ascii="Segoe UI Semibold" w:hAnsi="Segoe UI Semibold" w:cs="Segoe UI Semibold"/>
          <w:i w:val="0"/>
          <w:iCs w:val="0"/>
        </w:rPr>
      </w:pPr>
    </w:p>
    <w:p w14:paraId="305F5522">
      <w:pPr>
        <w:pStyle w:val="6"/>
        <w:numPr>
          <w:ilvl w:val="0"/>
          <w:numId w:val="62"/>
        </w:numPr>
        <w:tabs>
          <w:tab w:val="left" w:pos="692"/>
        </w:tabs>
        <w:spacing w:before="0" w:after="0" w:line="240" w:lineRule="auto"/>
        <w:ind w:left="692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4" w:name="3. Function without parameters but with "/>
      <w:bookmarkEnd w:id="94"/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without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</w:t>
      </w:r>
    </w:p>
    <w:p w14:paraId="398A8257">
      <w:pPr>
        <w:pStyle w:val="13"/>
        <w:numPr>
          <w:ilvl w:val="1"/>
          <w:numId w:val="62"/>
        </w:numPr>
        <w:tabs>
          <w:tab w:val="left" w:pos="1131"/>
        </w:tabs>
        <w:spacing w:before="123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Takes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inputs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value.</w:t>
      </w:r>
    </w:p>
    <w:p w14:paraId="6E15B3FF">
      <w:pPr>
        <w:pStyle w:val="10"/>
        <w:spacing w:before="131"/>
        <w:ind w:left="1566"/>
        <w:rPr>
          <w:rFonts w:hint="default" w:ascii="Segoe UI Semibold" w:hAnsi="Segoe UI Semibold" w:cs="Segoe UI Semibold"/>
          <w:i w:val="0"/>
          <w:iCs w:val="0"/>
          <w:spacing w:val="-2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CA9B80A">
      <w:pPr>
        <w:pStyle w:val="10"/>
        <w:spacing w:before="131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get_pi():</w:t>
      </w:r>
    </w:p>
    <w:p w14:paraId="5D78AD15">
      <w:pPr>
        <w:tabs>
          <w:tab w:val="left" w:pos="4014"/>
        </w:tabs>
        <w:spacing w:before="93" w:line="607" w:lineRule="auto"/>
        <w:ind w:left="1566" w:right="4659" w:firstLine="576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4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3.14159 </w:t>
      </w:r>
    </w:p>
    <w:p w14:paraId="411950D3">
      <w:pPr>
        <w:tabs>
          <w:tab w:val="left" w:pos="4014"/>
        </w:tabs>
        <w:spacing w:before="93" w:line="607" w:lineRule="auto"/>
        <w:ind w:right="4659" w:firstLine="1652" w:firstLineChars="70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print(get_pi())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3.14159</w:t>
      </w:r>
    </w:p>
    <w:p w14:paraId="1D4A0D0B">
      <w:pPr>
        <w:pStyle w:val="10"/>
        <w:spacing w:before="49"/>
        <w:rPr>
          <w:rFonts w:hint="default" w:ascii="Segoe UI Semibold" w:hAnsi="Segoe UI Semibold" w:cs="Segoe UI Semibold"/>
          <w:i w:val="0"/>
          <w:iCs w:val="0"/>
        </w:rPr>
      </w:pPr>
    </w:p>
    <w:p w14:paraId="31684747">
      <w:pPr>
        <w:pStyle w:val="6"/>
        <w:numPr>
          <w:ilvl w:val="0"/>
          <w:numId w:val="62"/>
        </w:numPr>
        <w:tabs>
          <w:tab w:val="left" w:pos="692"/>
        </w:tabs>
        <w:spacing w:before="0" w:after="0" w:line="240" w:lineRule="auto"/>
        <w:ind w:left="692" w:right="0" w:hanging="266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5" w:name="4. Function with parameters and with ret"/>
      <w:bookmarkEnd w:id="95"/>
      <w:r>
        <w:rPr>
          <w:rFonts w:hint="default" w:ascii="Segoe UI Semibold" w:hAnsi="Segoe UI Semibold" w:cs="Segoe UI Semibold"/>
          <w:i w:val="0"/>
          <w:iCs w:val="0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parameters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value</w:t>
      </w:r>
    </w:p>
    <w:p w14:paraId="7CC6C453">
      <w:pPr>
        <w:pStyle w:val="13"/>
        <w:numPr>
          <w:ilvl w:val="1"/>
          <w:numId w:val="62"/>
        </w:numPr>
        <w:tabs>
          <w:tab w:val="left" w:pos="1131"/>
        </w:tabs>
        <w:spacing w:before="123" w:after="0" w:line="240" w:lineRule="auto"/>
        <w:ind w:left="113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Takes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input(s)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result.</w:t>
      </w:r>
    </w:p>
    <w:p w14:paraId="0016DBD4">
      <w:pPr>
        <w:pStyle w:val="10"/>
        <w:spacing w:before="43"/>
        <w:ind w:left="84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B3472E3">
      <w:pPr>
        <w:pStyle w:val="10"/>
        <w:spacing w:before="61"/>
        <w:rPr>
          <w:rFonts w:hint="default" w:ascii="Segoe UI Semibold" w:hAnsi="Segoe UI Semibold" w:cs="Segoe UI Semibold"/>
          <w:i w:val="0"/>
          <w:iCs w:val="0"/>
        </w:rPr>
      </w:pPr>
    </w:p>
    <w:p w14:paraId="5D84227B">
      <w:pPr>
        <w:pStyle w:val="10"/>
        <w:spacing w:line="321" w:lineRule="auto"/>
        <w:ind w:left="2142" w:right="6652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add(a, b): </w:t>
      </w:r>
    </w:p>
    <w:p w14:paraId="5C0C7C3B">
      <w:pPr>
        <w:pStyle w:val="10"/>
        <w:spacing w:line="321" w:lineRule="auto"/>
        <w:ind w:right="6652" w:firstLine="2040" w:firstLineChars="850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return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+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</w:t>
      </w:r>
    </w:p>
    <w:p w14:paraId="7D12FB68">
      <w:pPr>
        <w:pStyle w:val="10"/>
        <w:spacing w:before="91"/>
        <w:rPr>
          <w:rFonts w:hint="default" w:ascii="Segoe UI Semibold" w:hAnsi="Segoe UI Semibold" w:cs="Segoe UI Semibold"/>
          <w:i w:val="0"/>
          <w:iCs w:val="0"/>
        </w:rPr>
      </w:pPr>
    </w:p>
    <w:p w14:paraId="7776C1D9">
      <w:pPr>
        <w:tabs>
          <w:tab w:val="left" w:pos="3726"/>
        </w:tabs>
        <w:spacing w:before="1" w:line="285" w:lineRule="auto"/>
        <w:ind w:left="1566" w:right="5652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result = add(4, 7) </w:t>
      </w:r>
    </w:p>
    <w:p w14:paraId="304404DC">
      <w:pPr>
        <w:tabs>
          <w:tab w:val="left" w:pos="3726"/>
        </w:tabs>
        <w:spacing w:before="1" w:line="285" w:lineRule="auto"/>
        <w:ind w:left="1566" w:right="5652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print(result)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2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11</w:t>
      </w:r>
    </w:p>
    <w:p w14:paraId="7498C8D1">
      <w:pPr>
        <w:pStyle w:val="10"/>
        <w:spacing w:before="35"/>
        <w:rPr>
          <w:rFonts w:hint="default" w:ascii="Segoe UI Semibold" w:hAnsi="Segoe UI Semibold" w:cs="Segoe UI Semibold"/>
          <w:i w:val="0"/>
          <w:iCs w:val="0"/>
        </w:rPr>
      </w:pPr>
    </w:p>
    <w:p w14:paraId="75560F60">
      <w:pPr>
        <w:pStyle w:val="2"/>
        <w:numPr>
          <w:ilvl w:val="0"/>
          <w:numId w:val="63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6" w:name="❖​Summary Table: "/>
      <w:bookmarkEnd w:id="96"/>
      <w:r>
        <w:rPr>
          <w:rFonts w:hint="default" w:ascii="Segoe UI Semibold" w:hAnsi="Segoe UI Semibold" w:cs="Segoe UI Semibold"/>
          <w:i w:val="0"/>
          <w:iCs w:val="0"/>
        </w:rPr>
        <w:t>Summary</w:t>
      </w:r>
      <w:r>
        <w:rPr>
          <w:rFonts w:hint="default" w:ascii="Segoe UI Semibold" w:hAnsi="Segoe UI Semibold" w:cs="Segoe UI Semibold"/>
          <w:i w:val="0"/>
          <w:iCs w:val="0"/>
          <w:spacing w:val="-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Table:</w:t>
      </w:r>
    </w:p>
    <w:p w14:paraId="6969FFD9">
      <w:pPr>
        <w:pStyle w:val="10"/>
        <w:rPr>
          <w:rFonts w:hint="default" w:ascii="Segoe UI Semibold" w:hAnsi="Segoe UI Semibold" w:cs="Segoe UI Semibold"/>
          <w:b/>
          <w:i w:val="0"/>
          <w:iCs w:val="0"/>
          <w:sz w:val="20"/>
        </w:rPr>
      </w:pPr>
    </w:p>
    <w:p w14:paraId="137A11B9">
      <w:pPr>
        <w:pStyle w:val="10"/>
        <w:spacing w:before="221" w:after="1"/>
        <w:rPr>
          <w:rFonts w:hint="default" w:ascii="Segoe UI Semibold" w:hAnsi="Segoe UI Semibold" w:cs="Segoe UI Semibold"/>
          <w:b/>
          <w:i w:val="0"/>
          <w:iCs w:val="0"/>
          <w:sz w:val="20"/>
        </w:rPr>
      </w:pPr>
    </w:p>
    <w:tbl>
      <w:tblPr>
        <w:tblStyle w:val="9"/>
        <w:tblW w:w="0" w:type="auto"/>
        <w:tblInd w:w="41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0"/>
        <w:gridCol w:w="1520"/>
        <w:gridCol w:w="1600"/>
        <w:gridCol w:w="3540"/>
      </w:tblGrid>
      <w:tr w14:paraId="680EAF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3880" w:type="dxa"/>
          </w:tcPr>
          <w:p w14:paraId="0EF718A6">
            <w:pPr>
              <w:pStyle w:val="14"/>
              <w:spacing w:before="113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779D9A3A">
            <w:pPr>
              <w:pStyle w:val="14"/>
              <w:spacing w:before="0"/>
              <w:ind w:left="979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2"/>
                <w:sz w:val="21"/>
              </w:rPr>
              <w:t>Function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2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4"/>
                <w:sz w:val="21"/>
              </w:rPr>
              <w:t>Type</w:t>
            </w:r>
          </w:p>
        </w:tc>
        <w:tc>
          <w:tcPr>
            <w:tcW w:w="1520" w:type="dxa"/>
          </w:tcPr>
          <w:p w14:paraId="6C748A2F">
            <w:pPr>
              <w:pStyle w:val="14"/>
              <w:spacing w:before="113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3394190E">
            <w:pPr>
              <w:pStyle w:val="14"/>
              <w:spacing w:before="0"/>
              <w:ind w:left="249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2"/>
                <w:sz w:val="21"/>
              </w:rPr>
              <w:t>Parameters</w:t>
            </w:r>
          </w:p>
        </w:tc>
        <w:tc>
          <w:tcPr>
            <w:tcW w:w="1600" w:type="dxa"/>
          </w:tcPr>
          <w:p w14:paraId="16FA9604">
            <w:pPr>
              <w:pStyle w:val="14"/>
              <w:spacing w:before="113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9047021">
            <w:pPr>
              <w:pStyle w:val="14"/>
              <w:spacing w:before="0"/>
              <w:ind w:right="6"/>
              <w:jc w:val="center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  <w:t>Returns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2"/>
                <w:sz w:val="21"/>
              </w:rPr>
              <w:t>Value</w:t>
            </w:r>
          </w:p>
        </w:tc>
        <w:tc>
          <w:tcPr>
            <w:tcW w:w="3540" w:type="dxa"/>
          </w:tcPr>
          <w:p w14:paraId="6EB95777">
            <w:pPr>
              <w:pStyle w:val="14"/>
              <w:spacing w:before="113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BB53A17">
            <w:pPr>
              <w:pStyle w:val="14"/>
              <w:spacing w:before="0"/>
              <w:ind w:left="549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  <w:t>Example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b/>
                <w:i w:val="0"/>
                <w:iCs w:val="0"/>
                <w:spacing w:val="-2"/>
                <w:sz w:val="21"/>
              </w:rPr>
              <w:t>Purpose</w:t>
            </w:r>
          </w:p>
        </w:tc>
      </w:tr>
      <w:tr w14:paraId="6E057F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3880" w:type="dxa"/>
          </w:tcPr>
          <w:p w14:paraId="396DDFC4">
            <w:pPr>
              <w:pStyle w:val="14"/>
              <w:spacing w:before="120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364E560A">
            <w:pPr>
              <w:pStyle w:val="14"/>
              <w:spacing w:before="0"/>
              <w:ind w:left="124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Without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parameters/without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return</w:t>
            </w:r>
          </w:p>
        </w:tc>
        <w:tc>
          <w:tcPr>
            <w:tcW w:w="1520" w:type="dxa"/>
          </w:tcPr>
          <w:p w14:paraId="180FB1B4">
            <w:pPr>
              <w:pStyle w:val="14"/>
              <w:spacing w:before="120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20AE808">
            <w:pPr>
              <w:pStyle w:val="14"/>
              <w:spacing w:before="0"/>
              <w:ind w:right="15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No</w:t>
            </w:r>
          </w:p>
        </w:tc>
        <w:tc>
          <w:tcPr>
            <w:tcW w:w="1600" w:type="dxa"/>
          </w:tcPr>
          <w:p w14:paraId="5B06F1BB">
            <w:pPr>
              <w:pStyle w:val="14"/>
              <w:spacing w:before="120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9D62643">
            <w:pPr>
              <w:pStyle w:val="14"/>
              <w:spacing w:before="0"/>
              <w:ind w:right="21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No</w:t>
            </w:r>
          </w:p>
        </w:tc>
        <w:tc>
          <w:tcPr>
            <w:tcW w:w="3540" w:type="dxa"/>
          </w:tcPr>
          <w:p w14:paraId="75DD9270">
            <w:pPr>
              <w:pStyle w:val="14"/>
              <w:spacing w:before="120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51D53BF5">
            <w:pPr>
              <w:pStyle w:val="14"/>
              <w:spacing w:before="0"/>
              <w:ind w:left="129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Print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9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messages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9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or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9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side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8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effects</w:t>
            </w:r>
          </w:p>
        </w:tc>
      </w:tr>
      <w:tr w14:paraId="74C10D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3880" w:type="dxa"/>
          </w:tcPr>
          <w:p w14:paraId="5DF20650">
            <w:pPr>
              <w:pStyle w:val="14"/>
              <w:spacing w:before="107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395865D8">
            <w:pPr>
              <w:pStyle w:val="14"/>
              <w:spacing w:before="1"/>
              <w:ind w:left="124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With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3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parameters/without return</w:t>
            </w:r>
          </w:p>
        </w:tc>
        <w:tc>
          <w:tcPr>
            <w:tcW w:w="1520" w:type="dxa"/>
          </w:tcPr>
          <w:p w14:paraId="789B19E4">
            <w:pPr>
              <w:pStyle w:val="14"/>
              <w:spacing w:before="107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386AFE9">
            <w:pPr>
              <w:pStyle w:val="14"/>
              <w:spacing w:before="1"/>
              <w:ind w:left="69" w:right="15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Yes</w:t>
            </w:r>
          </w:p>
        </w:tc>
        <w:tc>
          <w:tcPr>
            <w:tcW w:w="1600" w:type="dxa"/>
          </w:tcPr>
          <w:p w14:paraId="2852F0DE">
            <w:pPr>
              <w:pStyle w:val="14"/>
              <w:spacing w:before="107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3026745E">
            <w:pPr>
              <w:pStyle w:val="14"/>
              <w:spacing w:before="1"/>
              <w:ind w:right="21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No</w:t>
            </w:r>
          </w:p>
        </w:tc>
        <w:tc>
          <w:tcPr>
            <w:tcW w:w="3540" w:type="dxa"/>
          </w:tcPr>
          <w:p w14:paraId="59E93985">
            <w:pPr>
              <w:pStyle w:val="14"/>
              <w:spacing w:before="107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1AE1B7B">
            <w:pPr>
              <w:pStyle w:val="14"/>
              <w:spacing w:before="1"/>
              <w:ind w:left="129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Perform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action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with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inputs</w:t>
            </w:r>
          </w:p>
        </w:tc>
      </w:tr>
      <w:tr w14:paraId="5DAE6B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3880" w:type="dxa"/>
          </w:tcPr>
          <w:p w14:paraId="5E664701">
            <w:pPr>
              <w:pStyle w:val="14"/>
              <w:spacing w:before="114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528EAE0D">
            <w:pPr>
              <w:pStyle w:val="14"/>
              <w:spacing w:before="1"/>
              <w:ind w:left="124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Without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parameters/with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return</w:t>
            </w:r>
          </w:p>
        </w:tc>
        <w:tc>
          <w:tcPr>
            <w:tcW w:w="1520" w:type="dxa"/>
          </w:tcPr>
          <w:p w14:paraId="3385E4D8">
            <w:pPr>
              <w:pStyle w:val="14"/>
              <w:spacing w:before="114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359AD254">
            <w:pPr>
              <w:pStyle w:val="14"/>
              <w:spacing w:before="1"/>
              <w:ind w:right="15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No</w:t>
            </w:r>
          </w:p>
        </w:tc>
        <w:tc>
          <w:tcPr>
            <w:tcW w:w="1600" w:type="dxa"/>
          </w:tcPr>
          <w:p w14:paraId="6BA27D7C">
            <w:pPr>
              <w:pStyle w:val="14"/>
              <w:spacing w:before="114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65D6FE8A">
            <w:pPr>
              <w:pStyle w:val="14"/>
              <w:spacing w:before="1"/>
              <w:ind w:left="69" w:right="21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Yes</w:t>
            </w:r>
          </w:p>
        </w:tc>
        <w:tc>
          <w:tcPr>
            <w:tcW w:w="3540" w:type="dxa"/>
          </w:tcPr>
          <w:p w14:paraId="4A0DE4BF">
            <w:pPr>
              <w:pStyle w:val="14"/>
              <w:spacing w:before="114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13BA1E01">
            <w:pPr>
              <w:pStyle w:val="14"/>
              <w:spacing w:before="1"/>
              <w:ind w:left="129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Return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ﬁxed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or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computed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1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value</w:t>
            </w:r>
          </w:p>
        </w:tc>
      </w:tr>
      <w:tr w14:paraId="2A4E0C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3880" w:type="dxa"/>
          </w:tcPr>
          <w:p w14:paraId="35516E0E">
            <w:pPr>
              <w:pStyle w:val="14"/>
              <w:spacing w:before="121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00F5EA58">
            <w:pPr>
              <w:pStyle w:val="14"/>
              <w:spacing w:before="1"/>
              <w:ind w:left="124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With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3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parameters/with return</w:t>
            </w:r>
          </w:p>
        </w:tc>
        <w:tc>
          <w:tcPr>
            <w:tcW w:w="1520" w:type="dxa"/>
          </w:tcPr>
          <w:p w14:paraId="4C2CE5DC">
            <w:pPr>
              <w:pStyle w:val="14"/>
              <w:spacing w:before="121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13C5B590">
            <w:pPr>
              <w:pStyle w:val="14"/>
              <w:spacing w:before="1"/>
              <w:ind w:left="69" w:right="15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Yes</w:t>
            </w:r>
          </w:p>
        </w:tc>
        <w:tc>
          <w:tcPr>
            <w:tcW w:w="1600" w:type="dxa"/>
          </w:tcPr>
          <w:p w14:paraId="4851C918">
            <w:pPr>
              <w:pStyle w:val="14"/>
              <w:spacing w:before="121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13DD1581">
            <w:pPr>
              <w:pStyle w:val="14"/>
              <w:spacing w:before="1"/>
              <w:ind w:left="69" w:right="219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1"/>
              </w:rPr>
              <w:t>Yes</w:t>
            </w:r>
          </w:p>
        </w:tc>
        <w:tc>
          <w:tcPr>
            <w:tcW w:w="3540" w:type="dxa"/>
          </w:tcPr>
          <w:p w14:paraId="54C32FA5">
            <w:pPr>
              <w:pStyle w:val="14"/>
              <w:spacing w:before="121"/>
              <w:rPr>
                <w:rFonts w:hint="default" w:ascii="Segoe UI Semibold" w:hAnsi="Segoe UI Semibold" w:cs="Segoe UI Semibold"/>
                <w:b/>
                <w:i w:val="0"/>
                <w:iCs w:val="0"/>
                <w:sz w:val="21"/>
              </w:rPr>
            </w:pPr>
          </w:p>
          <w:p w14:paraId="704E2516">
            <w:pPr>
              <w:pStyle w:val="14"/>
              <w:spacing w:before="1"/>
              <w:ind w:left="129"/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Compute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3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and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3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z w:val="21"/>
              </w:rPr>
              <w:t>return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13"/>
                <w:sz w:val="21"/>
              </w:rPr>
              <w:t xml:space="preserve">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1"/>
              </w:rPr>
              <w:t>result</w:t>
            </w:r>
          </w:p>
        </w:tc>
      </w:tr>
    </w:tbl>
    <w:p w14:paraId="6810D63D">
      <w:pPr>
        <w:pStyle w:val="10"/>
        <w:spacing w:before="4"/>
        <w:rPr>
          <w:rFonts w:hint="default" w:ascii="Segoe UI Semibold" w:hAnsi="Segoe UI Semibold" w:cs="Segoe UI Semibold"/>
          <w:b/>
          <w:i w:val="0"/>
          <w:iCs w:val="0"/>
          <w:sz w:val="12"/>
        </w:rPr>
      </w:pPr>
      <w:r>
        <w:rPr>
          <w:rFonts w:hint="default" w:ascii="Segoe UI Semibold" w:hAnsi="Segoe UI Semibold" w:cs="Segoe UI Semibold"/>
          <w:b/>
          <w:i w:val="0"/>
          <w:iCs w:val="0"/>
          <w:sz w:val="12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109220</wp:posOffset>
                </wp:positionV>
                <wp:extent cx="6578600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32pt;margin-top:8.6pt;height:0.1pt;width:518pt;mso-position-horizontal-relative:page;mso-wrap-distance-bottom:0pt;mso-wrap-distance-top:0pt;z-index:-251638784;mso-width-relative:page;mso-height-relative:page;" filled="f" stroked="t" coordsize="6578600,1" o:gfxdata="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n3JpDVAAAACQEAAA8AAAAAAAAAAQAg&#10;AAAAIgAAAGRycy9kb3ducmV2LnhtbFBLAQIUABQAAAAIAIdO4kDe5ePn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ED35C2">
      <w:pPr>
        <w:pStyle w:val="4"/>
        <w:numPr>
          <w:ilvl w:val="0"/>
          <w:numId w:val="59"/>
        </w:numPr>
        <w:tabs>
          <w:tab w:val="left" w:pos="760"/>
        </w:tabs>
        <w:spacing w:before="80" w:after="0" w:line="240" w:lineRule="auto"/>
        <w:ind w:left="760" w:right="0" w:hanging="334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Anonymous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(lambda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functions).</w:t>
      </w:r>
    </w:p>
    <w:p w14:paraId="7BBA2549">
      <w:pPr>
        <w:pStyle w:val="10"/>
        <w:spacing w:before="47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399307CC">
      <w:pPr>
        <w:pStyle w:val="10"/>
        <w:spacing w:before="41" w:line="280" w:lineRule="auto"/>
        <w:ind w:left="426" w:firstLine="843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Anonymous functions in Python, commonly known as lambda functions, are small, unnamed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deﬁned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keyword.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They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typically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used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short,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simple operations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take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any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number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arguments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but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have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only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single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expression,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which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 evaluated and returned.</w:t>
      </w:r>
    </w:p>
    <w:p w14:paraId="34F78579">
      <w:pPr>
        <w:pStyle w:val="10"/>
        <w:spacing w:before="53"/>
        <w:rPr>
          <w:rFonts w:hint="default" w:ascii="Segoe UI Semibold" w:hAnsi="Segoe UI Semibold" w:cs="Segoe UI Semibold"/>
          <w:i w:val="0"/>
          <w:iCs w:val="0"/>
        </w:rPr>
      </w:pPr>
    </w:p>
    <w:p w14:paraId="2A1356D5">
      <w:pPr>
        <w:pStyle w:val="6"/>
        <w:numPr>
          <w:ilvl w:val="1"/>
          <w:numId w:val="59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7" w:name="➢​Syntax: "/>
      <w:bookmarkEnd w:id="97"/>
      <w:r>
        <w:rPr>
          <w:rFonts w:hint="default" w:ascii="Segoe UI Semibold" w:hAnsi="Segoe UI Semibold" w:cs="Segoe UI Semibold"/>
          <w:i w:val="0"/>
          <w:iCs w:val="0"/>
          <w:spacing w:val="-2"/>
        </w:rPr>
        <w:t>Syntax:</w:t>
      </w:r>
    </w:p>
    <w:p w14:paraId="48B04B73">
      <w:pPr>
        <w:pStyle w:val="10"/>
        <w:spacing w:before="216"/>
        <w:ind w:left="9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9CC6459">
      <w:pPr>
        <w:pStyle w:val="10"/>
        <w:spacing w:before="156"/>
        <w:rPr>
          <w:rFonts w:hint="default" w:ascii="Segoe UI Semibold" w:hAnsi="Segoe UI Semibold" w:cs="Segoe UI Semibold"/>
          <w:i w:val="0"/>
          <w:iCs w:val="0"/>
        </w:rPr>
      </w:pPr>
    </w:p>
    <w:p w14:paraId="1775E5C4">
      <w:pPr>
        <w:pStyle w:val="10"/>
        <w:ind w:left="155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lambda arguments: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expression</w:t>
      </w:r>
    </w:p>
    <w:p w14:paraId="5BB6A5EA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1980158A">
      <w:pPr>
        <w:pStyle w:val="10"/>
        <w:spacing w:before="82"/>
        <w:rPr>
          <w:rFonts w:hint="default" w:ascii="Segoe UI Semibold" w:hAnsi="Segoe UI Semibold" w:cs="Segoe UI Semibold"/>
          <w:i w:val="0"/>
          <w:iCs w:val="0"/>
        </w:rPr>
      </w:pPr>
    </w:p>
    <w:p w14:paraId="269ED563">
      <w:pPr>
        <w:pStyle w:val="13"/>
        <w:numPr>
          <w:ilvl w:val="0"/>
          <w:numId w:val="64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arguments: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comma-separated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input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parameters.</w:t>
      </w:r>
    </w:p>
    <w:p w14:paraId="5CD70A59">
      <w:pPr>
        <w:pStyle w:val="13"/>
        <w:numPr>
          <w:ilvl w:val="0"/>
          <w:numId w:val="64"/>
        </w:numPr>
        <w:tabs>
          <w:tab w:val="left" w:pos="711"/>
        </w:tabs>
        <w:spacing w:before="15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expression: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single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expression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computed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returned.</w:t>
      </w:r>
    </w:p>
    <w:p w14:paraId="73FCB24D">
      <w:pPr>
        <w:pStyle w:val="10"/>
        <w:spacing w:before="222"/>
        <w:rPr>
          <w:rFonts w:hint="default" w:ascii="Segoe UI Semibold" w:hAnsi="Segoe UI Semibold" w:cs="Segoe UI Semibold"/>
          <w:i w:val="0"/>
          <w:iCs w:val="0"/>
        </w:rPr>
      </w:pPr>
    </w:p>
    <w:p w14:paraId="58C79BAB">
      <w:pPr>
        <w:pStyle w:val="6"/>
        <w:ind w:left="426" w:firstLine="0"/>
        <w:rPr>
          <w:rFonts w:hint="default" w:ascii="Segoe UI Semibold" w:hAnsi="Segoe UI Semibold" w:cs="Segoe UI Semibold"/>
          <w:i w:val="0"/>
          <w:iCs w:val="0"/>
        </w:rPr>
      </w:pPr>
      <w:bookmarkStart w:id="98" w:name="Examples: "/>
      <w:bookmarkEnd w:id="98"/>
      <w:r>
        <w:rPr>
          <w:rFonts w:hint="default" w:ascii="Segoe UI Semibold" w:hAnsi="Segoe UI Semibold" w:cs="Segoe UI Semibold"/>
          <w:i w:val="0"/>
          <w:iCs w:val="0"/>
          <w:spacing w:val="-2"/>
        </w:rPr>
        <w:t>Examples:</w:t>
      </w:r>
    </w:p>
    <w:p w14:paraId="20534D22">
      <w:pPr>
        <w:pStyle w:val="13"/>
        <w:numPr>
          <w:ilvl w:val="0"/>
          <w:numId w:val="65"/>
        </w:numPr>
        <w:tabs>
          <w:tab w:val="left" w:pos="711"/>
        </w:tabs>
        <w:spacing w:before="124" w:after="0" w:line="240" w:lineRule="auto"/>
        <w:ind w:left="711" w:right="0" w:hanging="4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that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adds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10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input:</w:t>
      </w:r>
    </w:p>
    <w:p w14:paraId="55D8AD08">
      <w:pPr>
        <w:pStyle w:val="10"/>
        <w:spacing w:before="86"/>
        <w:rPr>
          <w:rFonts w:hint="default" w:ascii="Segoe UI Semibold" w:hAnsi="Segoe UI Semibold" w:cs="Segoe UI Semibold"/>
          <w:i w:val="0"/>
          <w:iCs w:val="0"/>
        </w:rPr>
      </w:pPr>
    </w:p>
    <w:p w14:paraId="4027CE8D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94C1752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3DB5D110">
      <w:pPr>
        <w:tabs>
          <w:tab w:val="left" w:pos="4158"/>
        </w:tabs>
        <w:spacing w:before="1" w:line="285" w:lineRule="auto"/>
        <w:ind w:left="1566" w:right="522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add_10 = lambda x: x + 10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print(add_10(5))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2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15</w:t>
      </w:r>
    </w:p>
    <w:p w14:paraId="7DE26814">
      <w:pPr>
        <w:pStyle w:val="10"/>
        <w:spacing w:before="56"/>
        <w:rPr>
          <w:rFonts w:hint="default" w:ascii="Segoe UI Semibold" w:hAnsi="Segoe UI Semibold" w:cs="Segoe UI Semibold"/>
          <w:i w:val="0"/>
          <w:iCs w:val="0"/>
        </w:rPr>
      </w:pPr>
    </w:p>
    <w:p w14:paraId="37EB2835">
      <w:pPr>
        <w:pStyle w:val="13"/>
        <w:numPr>
          <w:ilvl w:val="0"/>
          <w:numId w:val="65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multiple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arguments:</w:t>
      </w:r>
    </w:p>
    <w:p w14:paraId="08FA4AA1">
      <w:pPr>
        <w:pStyle w:val="10"/>
        <w:spacing w:before="86"/>
        <w:rPr>
          <w:rFonts w:hint="default" w:ascii="Segoe UI Semibold" w:hAnsi="Segoe UI Semibold" w:cs="Segoe UI Semibold"/>
          <w:i w:val="0"/>
          <w:iCs w:val="0"/>
        </w:rPr>
      </w:pPr>
    </w:p>
    <w:p w14:paraId="51A1DE87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4075AC4">
      <w:pPr>
        <w:pStyle w:val="10"/>
        <w:spacing w:before="61"/>
        <w:rPr>
          <w:rFonts w:hint="default" w:ascii="Segoe UI Semibold" w:hAnsi="Segoe UI Semibold" w:cs="Segoe UI Semibold"/>
          <w:i w:val="0"/>
          <w:iCs w:val="0"/>
        </w:rPr>
      </w:pPr>
    </w:p>
    <w:p w14:paraId="25E0053D">
      <w:pPr>
        <w:pStyle w:val="10"/>
        <w:tabs>
          <w:tab w:val="left" w:pos="4878"/>
        </w:tabs>
        <w:spacing w:line="285" w:lineRule="auto"/>
        <w:ind w:left="1566" w:right="4499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multiply = lambda a, b: a * b print(multiply(4, 5))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2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20</w:t>
      </w:r>
    </w:p>
    <w:p w14:paraId="493F8175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337785A7">
      <w:pPr>
        <w:pStyle w:val="10"/>
        <w:spacing w:before="29"/>
        <w:rPr>
          <w:rFonts w:hint="default" w:ascii="Segoe UI Semibold" w:hAnsi="Segoe UI Semibold" w:cs="Segoe UI Semibold"/>
          <w:i w:val="0"/>
          <w:iCs w:val="0"/>
        </w:rPr>
      </w:pPr>
    </w:p>
    <w:p w14:paraId="73698B39">
      <w:pPr>
        <w:pStyle w:val="13"/>
        <w:numPr>
          <w:ilvl w:val="0"/>
          <w:numId w:val="65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map()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double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list:</w:t>
      </w:r>
    </w:p>
    <w:p w14:paraId="2816B972">
      <w:pPr>
        <w:pStyle w:val="10"/>
        <w:spacing w:before="45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AC68F23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3415554E">
      <w:pPr>
        <w:pStyle w:val="10"/>
        <w:spacing w:before="1"/>
        <w:ind w:left="156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numbers = [1, 2, 3,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4]</w:t>
      </w:r>
    </w:p>
    <w:p w14:paraId="36BDAA14">
      <w:pPr>
        <w:tabs>
          <w:tab w:val="left" w:pos="3870"/>
        </w:tabs>
        <w:spacing w:before="92" w:line="285" w:lineRule="auto"/>
        <w:ind w:left="1566" w:right="3021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doubled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list(map(lambda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x: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x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*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2,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numbers))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print(doubled)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[2,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4,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6,</w:t>
      </w:r>
      <w:r>
        <w:rPr>
          <w:rFonts w:hint="default" w:ascii="Segoe UI Semibold" w:hAnsi="Segoe UI Semibold" w:cs="Segoe UI Semibold"/>
          <w:i w:val="0"/>
          <w:iCs w:val="0"/>
          <w:spacing w:val="8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8]</w:t>
      </w:r>
    </w:p>
    <w:p w14:paraId="4F15946E">
      <w:pPr>
        <w:pStyle w:val="10"/>
        <w:spacing w:before="8"/>
        <w:rPr>
          <w:rFonts w:hint="default" w:ascii="Segoe UI Semibold" w:hAnsi="Segoe UI Semibold" w:cs="Segoe UI Semibold"/>
          <w:i w:val="0"/>
          <w:iCs w:val="0"/>
          <w:sz w:val="10"/>
        </w:rPr>
      </w:pPr>
      <w:r>
        <w:rPr>
          <w:rFonts w:hint="default" w:ascii="Segoe UI Semibold" w:hAnsi="Segoe UI Semibold" w:cs="Segoe UI Semibold"/>
          <w:i w:val="0"/>
          <w:iCs w:val="0"/>
          <w:sz w:val="1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97155</wp:posOffset>
                </wp:positionV>
                <wp:extent cx="6578600" cy="1270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32pt;margin-top:7.65pt;height:0.1pt;width:518pt;mso-position-horizontal-relative:page;mso-wrap-distance-bottom:0pt;mso-wrap-distance-top:0pt;z-index:-251637760;mso-width-relative:page;mso-height-relative:page;" filled="f" stroked="t" coordsize="6578600,1" o:gfxdata="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frms3VAAAACQEAAA8AAAAAAAAAAQAg&#10;AAAAIgAAAGRycy9kb3ducmV2LnhtbFBLAQIUABQAAAAIAIdO4kCBlyzvEQIAAH0EAAAOAAAAAAAA&#10;AAEAIAAAACQBAABkcnMvZTJvRG9jLnhtbFBLBQYAAAAABgAGAFkBAACnBQAAAAA=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41B88C">
      <w:pPr>
        <w:pStyle w:val="13"/>
        <w:numPr>
          <w:ilvl w:val="0"/>
          <w:numId w:val="65"/>
        </w:numPr>
        <w:tabs>
          <w:tab w:val="left" w:pos="710"/>
        </w:tabs>
        <w:spacing w:before="8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filter()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get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even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numbers:</w:t>
      </w:r>
    </w:p>
    <w:p w14:paraId="6D5A207E">
      <w:pPr>
        <w:pStyle w:val="10"/>
        <w:spacing w:before="45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07765959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218EB7C1">
      <w:pPr>
        <w:pStyle w:val="10"/>
        <w:tabs>
          <w:tab w:val="left" w:pos="4590"/>
        </w:tabs>
        <w:spacing w:line="285" w:lineRule="auto"/>
        <w:ind w:left="1566" w:right="1149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even_numbers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list(filter(lambda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x: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x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%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2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==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0,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numbers))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print(even_numbers)</w:t>
      </w:r>
      <w:r>
        <w:rPr>
          <w:rFonts w:hint="default" w:ascii="Segoe UI Semibold" w:hAnsi="Segoe UI Semibold" w:cs="Segoe UI Semibold"/>
          <w:i w:val="0"/>
          <w:iCs w:val="0"/>
        </w:rPr>
        <w:tab/>
      </w:r>
      <w:r>
        <w:rPr>
          <w:rFonts w:hint="default" w:ascii="Segoe UI Semibold" w:hAnsi="Segoe UI Semibold" w:cs="Segoe UI Semibold"/>
          <w:i w:val="0"/>
          <w:iCs w:val="0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[2,</w:t>
      </w:r>
      <w:r>
        <w:rPr>
          <w:rFonts w:hint="default" w:ascii="Segoe UI Semibold" w:hAnsi="Segoe UI Semibold" w:cs="Segoe UI Semibold"/>
          <w:i w:val="0"/>
          <w:iCs w:val="0"/>
          <w:spacing w:val="4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4]</w:t>
      </w:r>
    </w:p>
    <w:p w14:paraId="2BA87181">
      <w:pPr>
        <w:pStyle w:val="10"/>
        <w:spacing w:before="56"/>
        <w:rPr>
          <w:rFonts w:hint="default" w:ascii="Segoe UI Semibold" w:hAnsi="Segoe UI Semibold" w:cs="Segoe UI Semibold"/>
          <w:i w:val="0"/>
          <w:iCs w:val="0"/>
        </w:rPr>
      </w:pPr>
    </w:p>
    <w:p w14:paraId="4CA4CF9A">
      <w:pPr>
        <w:pStyle w:val="13"/>
        <w:numPr>
          <w:ilvl w:val="0"/>
          <w:numId w:val="65"/>
        </w:numPr>
        <w:tabs>
          <w:tab w:val="left" w:pos="710"/>
        </w:tabs>
        <w:spacing w:before="1" w:after="0" w:line="240" w:lineRule="auto"/>
        <w:ind w:left="710" w:leftChars="0" w:right="0" w:rightChars="0" w:hanging="359" w:firstLine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Returning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from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another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function:</w:t>
      </w:r>
    </w:p>
    <w:p w14:paraId="624274D9">
      <w:pPr>
        <w:pStyle w:val="10"/>
        <w:spacing w:before="86"/>
        <w:rPr>
          <w:rFonts w:hint="default" w:ascii="Segoe UI Semibold" w:hAnsi="Segoe UI Semibold" w:cs="Segoe UI Semibold"/>
          <w:i w:val="0"/>
          <w:iCs w:val="0"/>
        </w:rPr>
      </w:pPr>
    </w:p>
    <w:p w14:paraId="4FDC3D23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1458F884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6A61E8E0">
      <w:pPr>
        <w:pStyle w:val="10"/>
        <w:spacing w:before="1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multiplier(n):</w:t>
      </w:r>
    </w:p>
    <w:p w14:paraId="2E477C3E">
      <w:pPr>
        <w:pStyle w:val="10"/>
        <w:spacing w:before="92"/>
        <w:ind w:left="199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return lambda x: x * 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>n</w:t>
      </w:r>
    </w:p>
    <w:p w14:paraId="4D2BC73C">
      <w:pPr>
        <w:pStyle w:val="10"/>
        <w:spacing w:before="184"/>
        <w:rPr>
          <w:rFonts w:hint="default" w:ascii="Segoe UI Semibold" w:hAnsi="Segoe UI Semibold" w:cs="Segoe UI Semibold"/>
          <w:i w:val="0"/>
          <w:iCs w:val="0"/>
        </w:rPr>
      </w:pPr>
    </w:p>
    <w:p w14:paraId="41884394">
      <w:pPr>
        <w:pStyle w:val="10"/>
        <w:spacing w:line="321" w:lineRule="auto"/>
        <w:ind w:left="996" w:right="6652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doubler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=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multiplier(2) tripler =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multiplier(3)</w:t>
      </w:r>
    </w:p>
    <w:p w14:paraId="439EB008">
      <w:pPr>
        <w:pStyle w:val="10"/>
        <w:spacing w:before="50"/>
        <w:rPr>
          <w:rFonts w:hint="default" w:ascii="Segoe UI Semibold" w:hAnsi="Segoe UI Semibold" w:cs="Segoe UI Semibold"/>
          <w:i w:val="0"/>
          <w:iCs w:val="0"/>
        </w:rPr>
      </w:pPr>
    </w:p>
    <w:p w14:paraId="3F8AF7DB">
      <w:pPr>
        <w:tabs>
          <w:tab w:val="left" w:pos="3876"/>
        </w:tabs>
        <w:spacing w:before="0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print(doubler(10))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20</w:t>
      </w:r>
    </w:p>
    <w:p w14:paraId="5F58318D">
      <w:pPr>
        <w:tabs>
          <w:tab w:val="left" w:pos="3876"/>
        </w:tabs>
        <w:spacing w:before="51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print(tripler(10))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30</w:t>
      </w:r>
    </w:p>
    <w:p w14:paraId="1D622BEF">
      <w:pPr>
        <w:pStyle w:val="10"/>
        <w:spacing w:before="96"/>
        <w:rPr>
          <w:rFonts w:hint="default" w:ascii="Segoe UI Semibold" w:hAnsi="Segoe UI Semibold" w:cs="Segoe UI Semibold"/>
          <w:i w:val="0"/>
          <w:iCs w:val="0"/>
        </w:rPr>
      </w:pPr>
    </w:p>
    <w:p w14:paraId="246711B5">
      <w:pPr>
        <w:pStyle w:val="6"/>
        <w:numPr>
          <w:ilvl w:val="0"/>
          <w:numId w:val="66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99" w:name="➢​Key Points: "/>
      <w:bookmarkEnd w:id="99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Points:</w:t>
      </w:r>
    </w:p>
    <w:p w14:paraId="295EF8E8">
      <w:pPr>
        <w:pStyle w:val="10"/>
        <w:spacing w:before="119"/>
        <w:rPr>
          <w:rFonts w:hint="default" w:ascii="Segoe UI Semibold" w:hAnsi="Segoe UI Semibold" w:cs="Segoe UI Semibold"/>
          <w:b/>
          <w:i w:val="0"/>
          <w:iCs w:val="0"/>
        </w:rPr>
      </w:pPr>
    </w:p>
    <w:p w14:paraId="594369A5">
      <w:pPr>
        <w:pStyle w:val="13"/>
        <w:numPr>
          <w:ilvl w:val="1"/>
          <w:numId w:val="66"/>
        </w:numPr>
        <w:tabs>
          <w:tab w:val="left" w:pos="1431"/>
        </w:tabs>
        <w:spacing w:before="0" w:after="0" w:line="240" w:lineRule="auto"/>
        <w:ind w:left="143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anonymous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(no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name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unless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assigned).</w:t>
      </w:r>
    </w:p>
    <w:p w14:paraId="62B95349">
      <w:pPr>
        <w:pStyle w:val="13"/>
        <w:numPr>
          <w:ilvl w:val="1"/>
          <w:numId w:val="66"/>
        </w:numPr>
        <w:tabs>
          <w:tab w:val="left" w:pos="1431"/>
        </w:tabs>
        <w:spacing w:before="144" w:after="0" w:line="240" w:lineRule="auto"/>
        <w:ind w:left="143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They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are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useful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simple,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short-lived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functions.</w:t>
      </w:r>
    </w:p>
    <w:p w14:paraId="480D6B0C">
      <w:pPr>
        <w:pStyle w:val="13"/>
        <w:numPr>
          <w:ilvl w:val="1"/>
          <w:numId w:val="66"/>
        </w:numPr>
        <w:tabs>
          <w:tab w:val="left" w:pos="1431"/>
        </w:tabs>
        <w:spacing w:before="144" w:after="0" w:line="360" w:lineRule="auto"/>
        <w:ind w:left="711" w:right="1701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Lambda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passed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arguments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higher-order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map(), filter(), and sorted().</w:t>
      </w:r>
    </w:p>
    <w:p w14:paraId="4964B64F">
      <w:pPr>
        <w:pStyle w:val="13"/>
        <w:numPr>
          <w:ilvl w:val="1"/>
          <w:numId w:val="66"/>
        </w:numPr>
        <w:tabs>
          <w:tab w:val="left" w:pos="1431"/>
        </w:tabs>
        <w:spacing w:before="12" w:after="0" w:line="240" w:lineRule="auto"/>
        <w:ind w:left="1431" w:right="0" w:hanging="72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Limited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one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expression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(no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multi-step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computations).</w:t>
      </w:r>
    </w:p>
    <w:p w14:paraId="579FE0E3">
      <w:pPr>
        <w:pStyle w:val="10"/>
        <w:spacing w:before="210"/>
        <w:rPr>
          <w:rFonts w:hint="default" w:ascii="Segoe UI Semibold" w:hAnsi="Segoe UI Semibold" w:cs="Segoe UI Semibold"/>
          <w:i w:val="0"/>
          <w:iCs w:val="0"/>
        </w:rPr>
      </w:pPr>
    </w:p>
    <w:p w14:paraId="1FB8DE60">
      <w:pPr>
        <w:pStyle w:val="3"/>
        <w:numPr>
          <w:ilvl w:val="2"/>
          <w:numId w:val="66"/>
        </w:numPr>
        <w:tabs>
          <w:tab w:val="left" w:pos="3141"/>
        </w:tabs>
        <w:spacing w:before="0" w:after="0" w:line="240" w:lineRule="auto"/>
        <w:ind w:left="314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9.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Modules</w:t>
      </w:r>
    </w:p>
    <w:p w14:paraId="6C488121">
      <w:pPr>
        <w:pStyle w:val="10"/>
        <w:spacing w:before="104"/>
        <w:rPr>
          <w:rFonts w:hint="default" w:ascii="Segoe UI Semibold" w:hAnsi="Segoe UI Semibold" w:cs="Segoe UI Semibold"/>
          <w:b/>
          <w:i w:val="0"/>
          <w:iCs w:val="0"/>
          <w:sz w:val="32"/>
        </w:rPr>
      </w:pPr>
    </w:p>
    <w:p w14:paraId="70BADC05">
      <w:pPr>
        <w:pStyle w:val="4"/>
        <w:numPr>
          <w:ilvl w:val="0"/>
          <w:numId w:val="67"/>
        </w:numPr>
        <w:tabs>
          <w:tab w:val="left" w:pos="760"/>
        </w:tabs>
        <w:spacing w:before="1" w:after="0" w:line="312" w:lineRule="auto"/>
        <w:ind w:left="426" w:right="1406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Introduction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importing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modules.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4364AE39">
      <w:pPr>
        <w:pStyle w:val="10"/>
        <w:spacing w:before="5" w:line="338" w:lineRule="auto"/>
        <w:ind w:left="426" w:firstLine="55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ﬁle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containing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code—such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classes,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variables,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or runnable statements—stored in a .py</w:t>
      </w:r>
      <w:r>
        <w:rPr>
          <w:rFonts w:hint="default" w:ascii="Segoe UI Semibold" w:hAnsi="Segoe UI Semibold" w:cs="Segoe UI Semibold"/>
          <w:i w:val="0"/>
          <w:iCs w:val="0"/>
          <w:spacing w:val="-8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ﬁle. Modules allow you to organize and reuse code by</w:t>
      </w:r>
    </w:p>
    <w:p w14:paraId="725F292F">
      <w:pPr>
        <w:pStyle w:val="10"/>
        <w:spacing w:line="261" w:lineRule="exact"/>
        <w:ind w:left="42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grouping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related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functionalities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together,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making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programs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easier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maintain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modular.</w:t>
      </w:r>
    </w:p>
    <w:p w14:paraId="0792800C">
      <w:pPr>
        <w:pStyle w:val="10"/>
        <w:spacing w:before="146"/>
        <w:rPr>
          <w:rFonts w:hint="default" w:ascii="Segoe UI Semibold" w:hAnsi="Segoe UI Semibold" w:cs="Segoe UI Semibold"/>
          <w:i w:val="0"/>
          <w:iCs w:val="0"/>
        </w:rPr>
      </w:pPr>
    </w:p>
    <w:p w14:paraId="2D992312">
      <w:pPr>
        <w:pStyle w:val="6"/>
        <w:numPr>
          <w:ilvl w:val="1"/>
          <w:numId w:val="67"/>
        </w:numPr>
        <w:tabs>
          <w:tab w:val="left" w:pos="845"/>
        </w:tabs>
        <w:spacing w:before="0" w:after="0" w:line="240" w:lineRule="auto"/>
        <w:ind w:left="84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0" w:name="➢​Key Points about Modules: "/>
      <w:bookmarkEnd w:id="100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Points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about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Modules:</w:t>
      </w:r>
    </w:p>
    <w:p w14:paraId="667D80F4">
      <w:pPr>
        <w:pStyle w:val="13"/>
        <w:numPr>
          <w:ilvl w:val="0"/>
          <w:numId w:val="68"/>
        </w:numPr>
        <w:tabs>
          <w:tab w:val="left" w:pos="846"/>
        </w:tabs>
        <w:spacing w:before="80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essentially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ﬁle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.py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extension.</w:t>
      </w:r>
    </w:p>
    <w:p w14:paraId="3973700A">
      <w:pPr>
        <w:pStyle w:val="13"/>
        <w:numPr>
          <w:ilvl w:val="0"/>
          <w:numId w:val="68"/>
        </w:numPr>
        <w:tabs>
          <w:tab w:val="left" w:pos="846"/>
        </w:tabs>
        <w:spacing w:before="80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can contain functions, classes,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variables, and runnable code.</w:t>
      </w:r>
    </w:p>
    <w:p w14:paraId="7E672BEB">
      <w:pPr>
        <w:pStyle w:val="13"/>
        <w:numPr>
          <w:ilvl w:val="0"/>
          <w:numId w:val="68"/>
        </w:numPr>
        <w:tabs>
          <w:tab w:val="left" w:pos="846"/>
        </w:tabs>
        <w:spacing w:before="86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Using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helps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break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large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programs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into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smaller,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manageable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parts.</w:t>
      </w:r>
    </w:p>
    <w:p w14:paraId="604A4262">
      <w:pPr>
        <w:pStyle w:val="13"/>
        <w:numPr>
          <w:ilvl w:val="0"/>
          <w:numId w:val="68"/>
        </w:numPr>
        <w:tabs>
          <w:tab w:val="left" w:pos="846"/>
        </w:tabs>
        <w:spacing w:before="87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promote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code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reuse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logical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organization.</w:t>
      </w:r>
    </w:p>
    <w:p w14:paraId="41A02934">
      <w:pPr>
        <w:pStyle w:val="13"/>
        <w:numPr>
          <w:ilvl w:val="0"/>
          <w:numId w:val="68"/>
        </w:numPr>
        <w:tabs>
          <w:tab w:val="left" w:pos="846"/>
        </w:tabs>
        <w:spacing w:before="86" w:after="0" w:line="240" w:lineRule="auto"/>
        <w:ind w:left="846" w:right="1356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has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many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built-in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(like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math,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os,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sys)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also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your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own.</w:t>
      </w:r>
    </w:p>
    <w:p w14:paraId="4CE2044D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49D71406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45C05996">
      <w:pPr>
        <w:pStyle w:val="6"/>
        <w:numPr>
          <w:ilvl w:val="1"/>
          <w:numId w:val="67"/>
        </w:numPr>
        <w:tabs>
          <w:tab w:val="left" w:pos="845"/>
        </w:tabs>
        <w:spacing w:before="0" w:after="0" w:line="304" w:lineRule="exact"/>
        <w:ind w:left="845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1" w:name="➢​Importing Modules "/>
      <w:bookmarkEnd w:id="101"/>
      <w:r>
        <w:rPr>
          <w:rFonts w:hint="default" w:ascii="Segoe UI Semibold" w:hAnsi="Segoe UI Semibold" w:cs="Segoe UI Semibold"/>
          <w:i w:val="0"/>
          <w:iCs w:val="0"/>
        </w:rPr>
        <w:t>Importing</w:t>
      </w:r>
      <w:r>
        <w:rPr>
          <w:rFonts w:hint="default" w:ascii="Segoe UI Semibold" w:hAnsi="Segoe UI Semibold" w:cs="Segoe UI Semibold"/>
          <w:i w:val="0"/>
          <w:iCs w:val="0"/>
          <w:spacing w:val="-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Modules</w:t>
      </w:r>
    </w:p>
    <w:p w14:paraId="0F058DF7">
      <w:pPr>
        <w:pStyle w:val="13"/>
        <w:numPr>
          <w:ilvl w:val="0"/>
          <w:numId w:val="68"/>
        </w:numPr>
        <w:tabs>
          <w:tab w:val="left" w:pos="846"/>
        </w:tabs>
        <w:spacing w:before="0" w:after="0" w:line="296" w:lineRule="exact"/>
        <w:ind w:left="846" w:right="0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import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statement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include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your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script.</w:t>
      </w:r>
    </w:p>
    <w:p w14:paraId="0DBA52FA">
      <w:pPr>
        <w:pStyle w:val="13"/>
        <w:numPr>
          <w:ilvl w:val="0"/>
          <w:numId w:val="68"/>
        </w:numPr>
        <w:tabs>
          <w:tab w:val="left" w:pos="846"/>
        </w:tabs>
        <w:spacing w:before="150" w:after="0" w:line="240" w:lineRule="auto"/>
        <w:ind w:left="846" w:right="0" w:hanging="360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members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(functions,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variables)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b/>
          <w:i w:val="0"/>
          <w:iCs w:val="0"/>
          <w:spacing w:val="-2"/>
          <w:sz w:val="24"/>
        </w:rPr>
        <w:t>module_name.member_name.</w:t>
      </w:r>
    </w:p>
    <w:p w14:paraId="001B3CB7">
      <w:pPr>
        <w:pStyle w:val="10"/>
        <w:spacing w:before="222"/>
        <w:rPr>
          <w:rFonts w:hint="default" w:ascii="Segoe UI Semibold" w:hAnsi="Segoe UI Semibold" w:cs="Segoe UI Semibold"/>
          <w:b/>
          <w:i w:val="0"/>
          <w:iCs w:val="0"/>
        </w:rPr>
      </w:pPr>
    </w:p>
    <w:p w14:paraId="4724785E">
      <w:pPr>
        <w:pStyle w:val="6"/>
        <w:ind w:left="486" w:firstLine="0"/>
        <w:rPr>
          <w:rFonts w:hint="default" w:ascii="Segoe UI Semibold" w:hAnsi="Segoe UI Semibold" w:cs="Segoe UI Semibold"/>
          <w:i w:val="0"/>
          <w:iCs w:val="0"/>
        </w:rPr>
      </w:pPr>
      <w:bookmarkStart w:id="102" w:name="Example: "/>
      <w:bookmarkEnd w:id="102"/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53E0694A">
      <w:pPr>
        <w:pStyle w:val="13"/>
        <w:numPr>
          <w:ilvl w:val="0"/>
          <w:numId w:val="68"/>
        </w:numPr>
        <w:tabs>
          <w:tab w:val="left" w:pos="711"/>
        </w:tabs>
        <w:spacing w:before="264" w:after="0" w:line="372" w:lineRule="auto"/>
        <w:ind w:left="711" w:right="6528" w:hanging="285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ﬁle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mymodule.py: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python</w:t>
      </w:r>
    </w:p>
    <w:p w14:paraId="50B28E12">
      <w:pPr>
        <w:pStyle w:val="10"/>
        <w:spacing w:before="190" w:line="321" w:lineRule="auto"/>
        <w:ind w:left="1992" w:right="5355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greet(name): </w:t>
      </w:r>
    </w:p>
    <w:p w14:paraId="694773AA">
      <w:pPr>
        <w:pStyle w:val="10"/>
        <w:spacing w:before="190" w:line="321" w:lineRule="auto"/>
        <w:ind w:left="1992" w:right="5355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print(f"Hello,</w:t>
      </w:r>
      <w:r>
        <w:rPr>
          <w:rFonts w:hint="default" w:ascii="Segoe UI Semibold" w:hAnsi="Segoe UI Semibold" w:cs="Segoe UI Semibold"/>
          <w:i w:val="0"/>
          <w:iCs w:val="0"/>
          <w:spacing w:val="-3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{name}!")</w:t>
      </w:r>
    </w:p>
    <w:p w14:paraId="70605DEB">
      <w:pPr>
        <w:pStyle w:val="10"/>
        <w:spacing w:before="91"/>
        <w:rPr>
          <w:rFonts w:hint="default" w:ascii="Segoe UI Semibold" w:hAnsi="Segoe UI Semibold" w:cs="Segoe UI Semibold"/>
          <w:i w:val="0"/>
          <w:iCs w:val="0"/>
        </w:rPr>
      </w:pPr>
    </w:p>
    <w:p w14:paraId="0EFE9CDC">
      <w:pPr>
        <w:pStyle w:val="13"/>
        <w:numPr>
          <w:ilvl w:val="0"/>
          <w:numId w:val="69"/>
        </w:numPr>
        <w:tabs>
          <w:tab w:val="left" w:pos="711"/>
        </w:tabs>
        <w:spacing w:before="161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Import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another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script:</w:t>
      </w:r>
    </w:p>
    <w:p w14:paraId="52A6954D">
      <w:pPr>
        <w:pStyle w:val="10"/>
        <w:spacing w:before="11"/>
        <w:rPr>
          <w:rFonts w:hint="default" w:ascii="Segoe UI Semibold" w:hAnsi="Segoe UI Semibold" w:cs="Segoe UI Semibold"/>
          <w:i w:val="0"/>
          <w:iCs w:val="0"/>
        </w:rPr>
      </w:pPr>
    </w:p>
    <w:p w14:paraId="5B2BDC37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E61CA11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7DF0A8FD">
      <w:pPr>
        <w:pStyle w:val="1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import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mymodule</w:t>
      </w:r>
    </w:p>
    <w:p w14:paraId="186ED42A">
      <w:pPr>
        <w:tabs>
          <w:tab w:val="left" w:pos="4731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mymodule.greet("Alice")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3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Hello,</w:t>
      </w:r>
      <w:r>
        <w:rPr>
          <w:rFonts w:hint="default" w:ascii="Segoe UI Semibold" w:hAnsi="Segoe UI Semibold" w:cs="Segoe UI Semibold"/>
          <w:i w:val="0"/>
          <w:iCs w:val="0"/>
          <w:spacing w:val="44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Alice!</w:t>
      </w:r>
    </w:p>
    <w:p w14:paraId="191B64BB">
      <w:pPr>
        <w:tabs>
          <w:tab w:val="left" w:pos="4731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print(mymodule.pi)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3.14159</w:t>
      </w:r>
    </w:p>
    <w:p w14:paraId="31CBF6A1">
      <w:pPr>
        <w:pStyle w:val="10"/>
        <w:spacing w:before="150"/>
        <w:rPr>
          <w:rFonts w:hint="default" w:ascii="Segoe UI Semibold" w:hAnsi="Segoe UI Semibold" w:cs="Segoe UI Semibold"/>
          <w:i w:val="0"/>
          <w:iCs w:val="0"/>
        </w:rPr>
      </w:pPr>
    </w:p>
    <w:p w14:paraId="43A38064">
      <w:pPr>
        <w:pStyle w:val="4"/>
        <w:numPr>
          <w:ilvl w:val="0"/>
          <w:numId w:val="67"/>
        </w:numPr>
        <w:tabs>
          <w:tab w:val="left" w:pos="928"/>
        </w:tabs>
        <w:spacing w:before="0" w:after="0" w:line="312" w:lineRule="auto"/>
        <w:ind w:left="426" w:right="3589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Standard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library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modules: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math,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random.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7A46651B">
      <w:pPr>
        <w:pStyle w:val="10"/>
        <w:spacing w:before="120"/>
        <w:ind w:left="128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Python's</w:t>
      </w:r>
      <w:r>
        <w:rPr>
          <w:rFonts w:hint="default" w:ascii="Segoe UI Semibold" w:hAnsi="Segoe UI Semibold" w:cs="Segoe UI Semibold"/>
          <w:i w:val="0"/>
          <w:iCs w:val="0"/>
          <w:spacing w:val="-6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standard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library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includes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many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useful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modules,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two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important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ones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being</w:t>
      </w:r>
    </w:p>
    <w:p w14:paraId="70C6AEDA">
      <w:pPr>
        <w:pStyle w:val="10"/>
        <w:spacing w:before="18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math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random.</w:t>
      </w:r>
    </w:p>
    <w:p w14:paraId="7DFB9380">
      <w:pPr>
        <w:pStyle w:val="10"/>
        <w:spacing w:before="248"/>
        <w:rPr>
          <w:rFonts w:hint="default" w:ascii="Segoe UI Semibold" w:hAnsi="Segoe UI Semibold" w:cs="Segoe UI Semibold"/>
          <w:i w:val="0"/>
          <w:iCs w:val="0"/>
        </w:rPr>
      </w:pPr>
    </w:p>
    <w:p w14:paraId="67F7C4D4">
      <w:pPr>
        <w:pStyle w:val="6"/>
        <w:numPr>
          <w:ilvl w:val="1"/>
          <w:numId w:val="67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3" w:name="➢​Math Module "/>
      <w:bookmarkEnd w:id="103"/>
      <w:r>
        <w:rPr>
          <w:rFonts w:hint="default" w:ascii="Segoe UI Semibold" w:hAnsi="Segoe UI Semibold" w:cs="Segoe UI Semibold"/>
          <w:i w:val="0"/>
          <w:iCs w:val="0"/>
        </w:rPr>
        <w:t>Math</w:t>
      </w:r>
      <w:r>
        <w:rPr>
          <w:rFonts w:hint="default" w:ascii="Segoe UI Semibold" w:hAnsi="Segoe UI Semibold" w:cs="Segoe UI Semibold"/>
          <w:i w:val="0"/>
          <w:iCs w:val="0"/>
          <w:spacing w:val="-7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</w:t>
      </w:r>
    </w:p>
    <w:p w14:paraId="7F5B98C7">
      <w:pPr>
        <w:pStyle w:val="13"/>
        <w:numPr>
          <w:ilvl w:val="2"/>
          <w:numId w:val="67"/>
        </w:numPr>
        <w:tabs>
          <w:tab w:val="left" w:pos="996"/>
        </w:tabs>
        <w:spacing w:before="172" w:after="0" w:line="388" w:lineRule="auto"/>
        <w:ind w:left="996" w:right="1208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provides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access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mathematical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constants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widely used in scientiﬁc and engineering computations.</w:t>
      </w:r>
    </w:p>
    <w:p w14:paraId="70A1364A">
      <w:pPr>
        <w:pStyle w:val="6"/>
        <w:numPr>
          <w:ilvl w:val="1"/>
          <w:numId w:val="67"/>
        </w:numPr>
        <w:tabs>
          <w:tab w:val="left" w:pos="710"/>
        </w:tabs>
        <w:spacing w:before="0" w:after="0" w:line="306" w:lineRule="exact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4" w:name="➢​Key functions and constants: "/>
      <w:bookmarkEnd w:id="104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constants:</w:t>
      </w:r>
    </w:p>
    <w:p w14:paraId="2980C7BF">
      <w:pPr>
        <w:pStyle w:val="6"/>
        <w:spacing w:after="0" w:line="306" w:lineRule="exact"/>
        <w:jc w:val="left"/>
        <w:rPr>
          <w:rFonts w:hint="default" w:ascii="Segoe UI Semibold" w:hAnsi="Segoe UI Semibold" w:cs="Segoe UI Semibold"/>
          <w:i w:val="0"/>
          <w:iCs w:val="0"/>
        </w:rPr>
        <w:sectPr>
          <w:pgSz w:w="11920" w:h="16840"/>
          <w:pgMar w:top="1360" w:right="566" w:bottom="980" w:left="283" w:header="0" w:footer="799" w:gutter="0"/>
          <w:cols w:space="720" w:num="1"/>
        </w:sectPr>
      </w:pPr>
    </w:p>
    <w:p w14:paraId="190AB7A0">
      <w:pPr>
        <w:pStyle w:val="13"/>
        <w:numPr>
          <w:ilvl w:val="2"/>
          <w:numId w:val="67"/>
        </w:numPr>
        <w:tabs>
          <w:tab w:val="left" w:pos="996"/>
        </w:tabs>
        <w:spacing w:before="8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math.sqrt(x):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square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root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x.</w:t>
      </w:r>
    </w:p>
    <w:p w14:paraId="75856B34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math.pow(x,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y):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(x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raised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power</w:t>
      </w:r>
      <w:r>
        <w:rPr>
          <w:rFonts w:hint="default" w:ascii="Segoe UI Semibold" w:hAnsi="Segoe UI Semibold" w:cs="Segoe UI Semibold"/>
          <w:i w:val="0"/>
          <w:iCs w:val="0"/>
          <w:spacing w:val="-7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y).</w:t>
      </w:r>
    </w:p>
    <w:p w14:paraId="0CA2E0F9">
      <w:pPr>
        <w:pStyle w:val="13"/>
        <w:numPr>
          <w:ilvl w:val="2"/>
          <w:numId w:val="67"/>
        </w:numPr>
        <w:tabs>
          <w:tab w:val="left" w:pos="996"/>
        </w:tabs>
        <w:spacing w:before="6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math.factorial(n):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factorial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n.</w:t>
      </w:r>
    </w:p>
    <w:p w14:paraId="08FA28D9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math.ceil(x):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Rounds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x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up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nearest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integer.</w:t>
      </w:r>
    </w:p>
    <w:p w14:paraId="53F868FA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math.floor(x):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Rounds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x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down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nearest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integer.</w:t>
      </w:r>
    </w:p>
    <w:p w14:paraId="0313A721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math.gcd(a,</w:t>
      </w:r>
      <w:r>
        <w:rPr>
          <w:rFonts w:hint="default" w:ascii="Segoe UI Semibold" w:hAnsi="Segoe UI Semibold" w:cs="Segoe UI Semibold"/>
          <w:i w:val="0"/>
          <w:iCs w:val="0"/>
          <w:spacing w:val="-1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b):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Greatest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common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divisor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b.</w:t>
      </w:r>
    </w:p>
    <w:p w14:paraId="2F6C2364">
      <w:pPr>
        <w:pStyle w:val="13"/>
        <w:numPr>
          <w:ilvl w:val="2"/>
          <w:numId w:val="67"/>
        </w:numPr>
        <w:tabs>
          <w:tab w:val="left" w:pos="996"/>
        </w:tabs>
        <w:spacing w:before="90" w:after="0" w:line="312" w:lineRule="auto"/>
        <w:ind w:left="996" w:right="1137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math.sin(x),</w:t>
      </w:r>
      <w:r>
        <w:rPr>
          <w:rFonts w:hint="default" w:ascii="Segoe UI Semibold" w:hAnsi="Segoe UI Semibold" w:cs="Segoe UI Semibold"/>
          <w:i w:val="0"/>
          <w:iCs w:val="0"/>
          <w:spacing w:val="-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math.cos(x),</w:t>
      </w:r>
      <w:r>
        <w:rPr>
          <w:rFonts w:hint="default" w:ascii="Segoe UI Semibold" w:hAnsi="Segoe UI Semibold" w:cs="Segoe UI Semibold"/>
          <w:i w:val="0"/>
          <w:iCs w:val="0"/>
          <w:spacing w:val="-2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math.tan(x):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Trigonometric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(input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in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radians).</w:t>
      </w:r>
    </w:p>
    <w:p w14:paraId="1F651A6E">
      <w:pPr>
        <w:pStyle w:val="13"/>
        <w:numPr>
          <w:ilvl w:val="2"/>
          <w:numId w:val="67"/>
        </w:numPr>
        <w:tabs>
          <w:tab w:val="left" w:pos="996"/>
        </w:tabs>
        <w:spacing w:before="4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Constants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like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math.pi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(π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≈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3.14159)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math.e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(Euler’s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number).</w:t>
      </w:r>
    </w:p>
    <w:p w14:paraId="13D31A4D">
      <w:pPr>
        <w:pStyle w:val="6"/>
        <w:numPr>
          <w:ilvl w:val="1"/>
          <w:numId w:val="67"/>
        </w:numPr>
        <w:tabs>
          <w:tab w:val="left" w:pos="710"/>
        </w:tabs>
        <w:spacing w:before="78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0694182E">
      <w:pPr>
        <w:pStyle w:val="10"/>
        <w:spacing w:before="4"/>
        <w:rPr>
          <w:rFonts w:hint="default" w:ascii="Segoe UI Semibold" w:hAnsi="Segoe UI Semibold" w:cs="Segoe UI Semibold"/>
          <w:b/>
          <w:i w:val="0"/>
          <w:iCs w:val="0"/>
        </w:rPr>
      </w:pPr>
    </w:p>
    <w:p w14:paraId="114FF2DB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70D74DF9">
      <w:pPr>
        <w:pStyle w:val="10"/>
        <w:spacing w:before="183"/>
        <w:rPr>
          <w:rFonts w:hint="default" w:ascii="Segoe UI Semibold" w:hAnsi="Segoe UI Semibold" w:cs="Segoe UI Semibold"/>
          <w:i w:val="0"/>
          <w:iCs w:val="0"/>
          <w:sz w:val="20"/>
        </w:rPr>
      </w:pPr>
    </w:p>
    <w:tbl>
      <w:tblPr>
        <w:tblStyle w:val="9"/>
        <w:tblW w:w="0" w:type="auto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51"/>
        <w:gridCol w:w="356"/>
        <w:gridCol w:w="2516"/>
      </w:tblGrid>
      <w:tr w14:paraId="775B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651" w:type="dxa"/>
          </w:tcPr>
          <w:p w14:paraId="053C255E">
            <w:pPr>
              <w:pStyle w:val="14"/>
              <w:spacing w:before="51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  <w:t xml:space="preserve">import </w:t>
            </w:r>
            <w:r>
              <w:rPr>
                <w:rFonts w:hint="default" w:ascii="Segoe UI Semibold" w:hAnsi="Segoe UI Semibold" w:cs="Segoe UI Semibold"/>
                <w:i w:val="0"/>
                <w:iCs w:val="0"/>
                <w:spacing w:val="-4"/>
                <w:sz w:val="24"/>
              </w:rPr>
              <w:t>math</w:t>
            </w:r>
          </w:p>
        </w:tc>
        <w:tc>
          <w:tcPr>
            <w:tcW w:w="2872" w:type="dxa"/>
            <w:gridSpan w:val="2"/>
          </w:tcPr>
          <w:p w14:paraId="307B8F0E">
            <w:pPr>
              <w:pStyle w:val="14"/>
              <w:spacing w:before="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</w:p>
        </w:tc>
      </w:tr>
      <w:tr w14:paraId="7E78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651" w:type="dxa"/>
          </w:tcPr>
          <w:p w14:paraId="13EDE9F8">
            <w:pPr>
              <w:pStyle w:val="14"/>
              <w:spacing w:before="99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print(math.sqrt(16))</w:t>
            </w:r>
          </w:p>
        </w:tc>
        <w:tc>
          <w:tcPr>
            <w:tcW w:w="356" w:type="dxa"/>
          </w:tcPr>
          <w:p w14:paraId="008381A2">
            <w:pPr>
              <w:pStyle w:val="14"/>
              <w:ind w:left="7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2516" w:type="dxa"/>
          </w:tcPr>
          <w:p w14:paraId="24F64886">
            <w:pPr>
              <w:pStyle w:val="14"/>
              <w:ind w:left="6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w w:val="105"/>
                <w:sz w:val="24"/>
              </w:rPr>
              <w:t>4.0</w:t>
            </w:r>
          </w:p>
        </w:tc>
      </w:tr>
      <w:tr w14:paraId="4E76C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651" w:type="dxa"/>
          </w:tcPr>
          <w:p w14:paraId="26F7EFA8">
            <w:pPr>
              <w:pStyle w:val="14"/>
              <w:spacing w:before="99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print(math.factorial(5))</w:t>
            </w:r>
          </w:p>
        </w:tc>
        <w:tc>
          <w:tcPr>
            <w:tcW w:w="356" w:type="dxa"/>
          </w:tcPr>
          <w:p w14:paraId="45B1306E">
            <w:pPr>
              <w:pStyle w:val="14"/>
              <w:ind w:left="7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2516" w:type="dxa"/>
          </w:tcPr>
          <w:p w14:paraId="2DD2EF77">
            <w:pPr>
              <w:pStyle w:val="14"/>
              <w:ind w:left="6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5"/>
                <w:sz w:val="24"/>
              </w:rPr>
              <w:t>120</w:t>
            </w:r>
          </w:p>
        </w:tc>
      </w:tr>
      <w:tr w14:paraId="107D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651" w:type="dxa"/>
          </w:tcPr>
          <w:p w14:paraId="37AFC040">
            <w:pPr>
              <w:pStyle w:val="14"/>
              <w:spacing w:before="99" w:line="245" w:lineRule="exact"/>
              <w:ind w:left="50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2"/>
                <w:sz w:val="24"/>
              </w:rPr>
              <w:t>print(math.pi)</w:t>
            </w:r>
          </w:p>
        </w:tc>
        <w:tc>
          <w:tcPr>
            <w:tcW w:w="356" w:type="dxa"/>
          </w:tcPr>
          <w:p w14:paraId="064BB5DD">
            <w:pPr>
              <w:pStyle w:val="14"/>
              <w:spacing w:line="286" w:lineRule="exact"/>
              <w:ind w:left="72"/>
              <w:jc w:val="center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10"/>
                <w:w w:val="80"/>
                <w:sz w:val="24"/>
              </w:rPr>
              <w:t>#</w:t>
            </w:r>
          </w:p>
        </w:tc>
        <w:tc>
          <w:tcPr>
            <w:tcW w:w="2516" w:type="dxa"/>
          </w:tcPr>
          <w:p w14:paraId="19F233CF">
            <w:pPr>
              <w:pStyle w:val="14"/>
              <w:spacing w:line="286" w:lineRule="exact"/>
              <w:ind w:left="69"/>
              <w:rPr>
                <w:rFonts w:hint="default" w:ascii="Segoe UI Semibold" w:hAnsi="Segoe UI Semibold" w:cs="Segoe UI Semibold"/>
                <w:i w:val="0"/>
                <w:iCs w:val="0"/>
                <w:sz w:val="24"/>
              </w:rPr>
            </w:pPr>
            <w:r>
              <w:rPr>
                <w:rFonts w:hint="default" w:ascii="Segoe UI Semibold" w:hAnsi="Segoe UI Semibold" w:cs="Segoe UI Semibold"/>
                <w:i w:val="0"/>
                <w:iCs w:val="0"/>
                <w:spacing w:val="-7"/>
                <w:sz w:val="24"/>
              </w:rPr>
              <w:t>3.141592653589793</w:t>
            </w:r>
          </w:p>
        </w:tc>
      </w:tr>
    </w:tbl>
    <w:p w14:paraId="1B543A9D">
      <w:pPr>
        <w:pStyle w:val="10"/>
        <w:spacing w:before="173"/>
        <w:rPr>
          <w:rFonts w:hint="default" w:ascii="Segoe UI Semibold" w:hAnsi="Segoe UI Semibold" w:cs="Segoe UI Semibold"/>
          <w:i w:val="0"/>
          <w:iCs w:val="0"/>
        </w:rPr>
      </w:pPr>
    </w:p>
    <w:p w14:paraId="6326BC47">
      <w:pPr>
        <w:pStyle w:val="6"/>
        <w:numPr>
          <w:ilvl w:val="1"/>
          <w:numId w:val="67"/>
        </w:numPr>
        <w:tabs>
          <w:tab w:val="left" w:pos="710"/>
        </w:tabs>
        <w:spacing w:before="0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5" w:name="➢​random Module "/>
      <w:bookmarkEnd w:id="105"/>
      <w:r>
        <w:rPr>
          <w:rFonts w:hint="default" w:ascii="Segoe UI Semibold" w:hAnsi="Segoe UI Semibold" w:cs="Segoe UI Semibold"/>
          <w:i w:val="0"/>
          <w:iCs w:val="0"/>
        </w:rPr>
        <w:t>random</w:t>
      </w:r>
      <w:r>
        <w:rPr>
          <w:rFonts w:hint="default" w:ascii="Segoe UI Semibold" w:hAnsi="Segoe UI Semibold" w:cs="Segoe UI Semibold"/>
          <w:i w:val="0"/>
          <w:iCs w:val="0"/>
          <w:spacing w:val="-10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</w:t>
      </w:r>
    </w:p>
    <w:p w14:paraId="74228FBD">
      <w:pPr>
        <w:pStyle w:val="13"/>
        <w:numPr>
          <w:ilvl w:val="2"/>
          <w:numId w:val="67"/>
        </w:numPr>
        <w:tabs>
          <w:tab w:val="left" w:pos="996"/>
        </w:tabs>
        <w:spacing w:before="172" w:after="0" w:line="391" w:lineRule="auto"/>
        <w:ind w:left="996" w:right="1327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provides</w:t>
      </w:r>
      <w:r>
        <w:rPr>
          <w:rFonts w:hint="default" w:ascii="Segoe UI Semibold" w:hAnsi="Segoe UI Semibold" w:cs="Segoe UI Semibold"/>
          <w:i w:val="0"/>
          <w:iCs w:val="0"/>
          <w:spacing w:val="-1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functions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generate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numbers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perform random selections.</w:t>
      </w:r>
    </w:p>
    <w:p w14:paraId="696A5156">
      <w:pPr>
        <w:pStyle w:val="6"/>
        <w:numPr>
          <w:ilvl w:val="1"/>
          <w:numId w:val="67"/>
        </w:numPr>
        <w:tabs>
          <w:tab w:val="left" w:pos="710"/>
        </w:tabs>
        <w:spacing w:before="0" w:after="0" w:line="300" w:lineRule="exact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6" w:name="➢​Key functions: "/>
      <w:bookmarkEnd w:id="106"/>
      <w:r>
        <w:rPr>
          <w:rFonts w:hint="default" w:ascii="Segoe UI Semibold" w:hAnsi="Segoe UI Semibold" w:cs="Segoe UI Semibold"/>
          <w:i w:val="0"/>
          <w:iCs w:val="0"/>
        </w:rPr>
        <w:t>Key</w:t>
      </w:r>
      <w:r>
        <w:rPr>
          <w:rFonts w:hint="default" w:ascii="Segoe UI Semibold" w:hAnsi="Segoe UI Semibold" w:cs="Segoe UI Semibold"/>
          <w:i w:val="0"/>
          <w:iCs w:val="0"/>
          <w:spacing w:val="-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functions:</w:t>
      </w:r>
    </w:p>
    <w:p w14:paraId="3C007BEF">
      <w:pPr>
        <w:pStyle w:val="13"/>
        <w:numPr>
          <w:ilvl w:val="2"/>
          <w:numId w:val="67"/>
        </w:numPr>
        <w:tabs>
          <w:tab w:val="left" w:pos="996"/>
        </w:tabs>
        <w:spacing w:before="173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random.random():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ﬂoat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between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0.0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1.0.</w:t>
      </w:r>
    </w:p>
    <w:p w14:paraId="3EC873FB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random.randint(a,</w:t>
      </w:r>
      <w:r>
        <w:rPr>
          <w:rFonts w:hint="default" w:ascii="Segoe UI Semibold" w:hAnsi="Segoe UI Semibold" w:cs="Segoe UI Semibold"/>
          <w:i w:val="0"/>
          <w:iCs w:val="0"/>
          <w:spacing w:val="-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b):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integer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between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b,</w:t>
      </w:r>
      <w:r>
        <w:rPr>
          <w:rFonts w:hint="default" w:ascii="Segoe UI Semibold" w:hAnsi="Segoe UI Semibold" w:cs="Segoe UI Semibold"/>
          <w:i w:val="0"/>
          <w:iCs w:val="0"/>
          <w:spacing w:val="-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inclusive.</w:t>
      </w:r>
    </w:p>
    <w:p w14:paraId="5E8942D6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random.choice(seq):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Returns a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random element from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the non-empty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sequence</w:t>
      </w:r>
    </w:p>
    <w:p w14:paraId="5BEB0DC8">
      <w:pPr>
        <w:pStyle w:val="10"/>
        <w:spacing w:before="90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4"/>
        </w:rPr>
        <w:t>seq.</w:t>
      </w:r>
    </w:p>
    <w:p w14:paraId="0602A24D">
      <w:pPr>
        <w:pStyle w:val="13"/>
        <w:numPr>
          <w:ilvl w:val="2"/>
          <w:numId w:val="67"/>
        </w:numPr>
        <w:tabs>
          <w:tab w:val="left" w:pos="996"/>
        </w:tabs>
        <w:spacing w:before="90" w:after="0" w:line="240" w:lineRule="auto"/>
        <w:ind w:left="996" w:right="0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random.shuffle(lst):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Randomly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reorders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lst.</w:t>
      </w:r>
    </w:p>
    <w:p w14:paraId="30BED464">
      <w:pPr>
        <w:pStyle w:val="13"/>
        <w:numPr>
          <w:ilvl w:val="2"/>
          <w:numId w:val="67"/>
        </w:numPr>
        <w:tabs>
          <w:tab w:val="left" w:pos="996"/>
        </w:tabs>
        <w:spacing w:before="90" w:after="0" w:line="312" w:lineRule="auto"/>
        <w:ind w:left="996" w:right="1242" w:hanging="36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random.sample(population,</w:t>
      </w:r>
      <w:r>
        <w:rPr>
          <w:rFonts w:hint="default" w:ascii="Segoe UI Semibold" w:hAnsi="Segoe UI Semibold" w:cs="Segoe UI Semibold"/>
          <w:i w:val="0"/>
          <w:iCs w:val="0"/>
          <w:spacing w:val="-2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k):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Returns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list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of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k</w:t>
      </w:r>
      <w:r>
        <w:rPr>
          <w:rFonts w:hint="default" w:ascii="Segoe UI Semibold" w:hAnsi="Segoe UI Semibold" w:cs="Segoe UI Semibold"/>
          <w:i w:val="0"/>
          <w:iCs w:val="0"/>
          <w:spacing w:val="-8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unique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elements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sampled from population.</w:t>
      </w:r>
    </w:p>
    <w:p w14:paraId="7AF84415">
      <w:pPr>
        <w:pStyle w:val="10"/>
        <w:spacing w:before="5"/>
        <w:rPr>
          <w:rFonts w:hint="default" w:ascii="Segoe UI Semibold" w:hAnsi="Segoe UI Semibold" w:cs="Segoe UI Semibold"/>
          <w:i w:val="0"/>
          <w:iCs w:val="0"/>
          <w:sz w:val="12"/>
        </w:rPr>
      </w:pPr>
      <w:r>
        <w:rPr>
          <w:rFonts w:hint="default" w:ascii="Segoe UI Semibold" w:hAnsi="Segoe UI Semibold" w:cs="Segoe UI Semibold"/>
          <w:i w:val="0"/>
          <w:iCs w:val="0"/>
          <w:sz w:val="12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109855</wp:posOffset>
                </wp:positionV>
                <wp:extent cx="6578600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32pt;margin-top:8.65pt;height:0.1pt;width:518pt;mso-position-horizontal-relative:page;mso-wrap-distance-bottom:0pt;mso-wrap-distance-top:0pt;z-index:-251637760;mso-width-relative:page;mso-height-relative:page;" filled="f" stroked="t" coordsize="6578600,1" o:gfxdata="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uYDTH1QAAAAkBAAAPAAAAAAAAAAEA&#10;IAAAACIAAABkcnMvZG93bnJldi54bWxQSwECFAAUAAAACACHTuJAi7tGXhICAAB9BAAADgAAAAAA&#10;AAABACAAAAAkAQAAZHJzL2Uyb0RvYy54bWxQSwUGAAAAAAYABgBZAQAAqAUAAAAA&#10;" path="m0,0l6578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60CC10">
      <w:pPr>
        <w:pStyle w:val="6"/>
        <w:numPr>
          <w:ilvl w:val="1"/>
          <w:numId w:val="67"/>
        </w:numPr>
        <w:tabs>
          <w:tab w:val="left" w:pos="710"/>
        </w:tabs>
        <w:spacing w:before="286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Example:</w:t>
      </w:r>
    </w:p>
    <w:p w14:paraId="1F861F6C">
      <w:pPr>
        <w:pStyle w:val="10"/>
        <w:spacing w:before="4"/>
        <w:rPr>
          <w:rFonts w:hint="default" w:ascii="Segoe UI Semibold" w:hAnsi="Segoe UI Semibold" w:cs="Segoe UI Semibold"/>
          <w:b/>
          <w:i w:val="0"/>
          <w:iCs w:val="0"/>
        </w:rPr>
      </w:pPr>
    </w:p>
    <w:p w14:paraId="21385435">
      <w:pPr>
        <w:pStyle w:val="1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66EFF6E">
      <w:pPr>
        <w:pStyle w:val="10"/>
        <w:spacing w:before="190"/>
        <w:rPr>
          <w:rFonts w:hint="default" w:ascii="Segoe UI Semibold" w:hAnsi="Segoe UI Semibold" w:cs="Segoe UI Semibold"/>
          <w:i w:val="0"/>
          <w:iCs w:val="0"/>
        </w:rPr>
      </w:pPr>
    </w:p>
    <w:p w14:paraId="530DFE39">
      <w:pPr>
        <w:pStyle w:val="10"/>
        <w:ind w:left="996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import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random</w:t>
      </w:r>
    </w:p>
    <w:p w14:paraId="665890A3">
      <w:pPr>
        <w:tabs>
          <w:tab w:val="left" w:pos="5460"/>
        </w:tabs>
        <w:spacing w:before="90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print(random.randint(1, </w:t>
      </w:r>
      <w:r>
        <w:rPr>
          <w:rFonts w:hint="default" w:ascii="Segoe UI Semibold" w:hAnsi="Segoe UI Semibold" w:cs="Segoe UI Semibold"/>
          <w:i w:val="0"/>
          <w:iCs w:val="0"/>
          <w:spacing w:val="-4"/>
          <w:sz w:val="24"/>
        </w:rPr>
        <w:t>10))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</w:t>
      </w:r>
      <w:r>
        <w:rPr>
          <w:rFonts w:hint="default" w:ascii="Segoe UI Semibold" w:hAnsi="Segoe UI Semibold" w:cs="Segoe UI Semibold"/>
          <w:i w:val="0"/>
          <w:iCs w:val="0"/>
          <w:spacing w:val="1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int</w:t>
      </w:r>
      <w:r>
        <w:rPr>
          <w:rFonts w:hint="default" w:ascii="Segoe UI Semibold" w:hAnsi="Segoe UI Semibold" w:cs="Segoe UI Semibold"/>
          <w:i w:val="0"/>
          <w:iCs w:val="0"/>
          <w:spacing w:val="20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between</w:t>
      </w:r>
      <w:r>
        <w:rPr>
          <w:rFonts w:hint="default" w:ascii="Segoe UI Semibold" w:hAnsi="Segoe UI Semibold" w:cs="Segoe UI Semibold"/>
          <w:i w:val="0"/>
          <w:iCs w:val="0"/>
          <w:spacing w:val="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1</w:t>
      </w:r>
      <w:r>
        <w:rPr>
          <w:rFonts w:hint="default" w:ascii="Segoe UI Semibold" w:hAnsi="Segoe UI Semibold" w:cs="Segoe UI Semibold"/>
          <w:i w:val="0"/>
          <w:iCs w:val="0"/>
          <w:spacing w:val="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2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sz w:val="24"/>
        </w:rPr>
        <w:t>10</w:t>
      </w:r>
    </w:p>
    <w:p w14:paraId="6DA9D146">
      <w:pPr>
        <w:tabs>
          <w:tab w:val="left" w:pos="6613"/>
        </w:tabs>
        <w:spacing w:before="98"/>
        <w:ind w:left="996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 xml:space="preserve">print(random.choice(['a', 'b',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'c']))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Randomly</w:t>
      </w:r>
      <w:r>
        <w:rPr>
          <w:rFonts w:hint="default" w:ascii="Segoe UI Semibold" w:hAnsi="Segoe UI Semibold" w:cs="Segoe UI Semibold"/>
          <w:i w:val="0"/>
          <w:iCs w:val="0"/>
          <w:spacing w:val="34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5"/>
          <w:sz w:val="24"/>
        </w:rPr>
        <w:t>'a',</w:t>
      </w:r>
      <w:r>
        <w:rPr>
          <w:rFonts w:hint="default" w:ascii="Segoe UI Semibold" w:hAnsi="Segoe UI Semibold" w:cs="Segoe UI Semibold"/>
          <w:i w:val="0"/>
          <w:iCs w:val="0"/>
          <w:spacing w:val="33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35"/>
          <w:sz w:val="24"/>
        </w:rPr>
        <w:t>'b',</w:t>
      </w:r>
      <w:r>
        <w:rPr>
          <w:rFonts w:hint="default" w:ascii="Segoe UI Semibold" w:hAnsi="Segoe UI Semibold" w:cs="Segoe UI Semibold"/>
          <w:i w:val="0"/>
          <w:iCs w:val="0"/>
          <w:spacing w:val="34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34"/>
          <w:w w:val="13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5"/>
          <w:w w:val="135"/>
          <w:sz w:val="24"/>
        </w:rPr>
        <w:t>'c'</w:t>
      </w:r>
    </w:p>
    <w:p w14:paraId="016B0CA0">
      <w:pPr>
        <w:pStyle w:val="10"/>
        <w:rPr>
          <w:rFonts w:hint="default" w:ascii="Segoe UI Semibold" w:hAnsi="Segoe UI Semibold" w:cs="Segoe UI Semibold"/>
          <w:i w:val="0"/>
          <w:iCs w:val="0"/>
        </w:rPr>
      </w:pPr>
    </w:p>
    <w:p w14:paraId="0AD90F5E">
      <w:pPr>
        <w:pStyle w:val="10"/>
        <w:spacing w:before="139"/>
        <w:rPr>
          <w:rFonts w:hint="default" w:ascii="Segoe UI Semibold" w:hAnsi="Segoe UI Semibold" w:cs="Segoe UI Semibold"/>
          <w:i w:val="0"/>
          <w:iCs w:val="0"/>
        </w:rPr>
      </w:pPr>
    </w:p>
    <w:p w14:paraId="48559310">
      <w:pPr>
        <w:pStyle w:val="4"/>
        <w:numPr>
          <w:ilvl w:val="0"/>
          <w:numId w:val="67"/>
        </w:numPr>
        <w:tabs>
          <w:tab w:val="left" w:pos="928"/>
        </w:tabs>
        <w:spacing w:before="0" w:after="0" w:line="312" w:lineRule="auto"/>
        <w:ind w:left="426" w:right="6276" w:firstLine="0"/>
        <w:jc w:val="left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Custom</w:t>
      </w:r>
      <w:r>
        <w:rPr>
          <w:rFonts w:hint="default" w:ascii="Segoe UI Semibold" w:hAnsi="Segoe UI Semibold" w:cs="Segoe UI Semibold"/>
          <w:i w:val="0"/>
          <w:iCs w:val="0"/>
          <w:spacing w:val="-19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 xml:space="preserve">Module. </w:t>
      </w:r>
      <w:r>
        <w:rPr>
          <w:rFonts w:hint="default" w:ascii="Segoe UI Semibold" w:hAnsi="Segoe UI Semibold" w:cs="Segoe UI Semibold"/>
          <w:i w:val="0"/>
          <w:iCs w:val="0"/>
          <w:spacing w:val="-4"/>
        </w:rPr>
        <w:t>Ans:</w:t>
      </w:r>
    </w:p>
    <w:p w14:paraId="4EED2AFF">
      <w:pPr>
        <w:pStyle w:val="10"/>
        <w:spacing w:before="5" w:line="326" w:lineRule="auto"/>
        <w:ind w:left="426" w:right="500" w:firstLine="555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Creating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custom</w:t>
      </w:r>
      <w:r>
        <w:rPr>
          <w:rFonts w:hint="default" w:ascii="Segoe UI Semibold" w:hAnsi="Segoe UI Semibold" w:cs="Segoe UI Semibold"/>
          <w:i w:val="0"/>
          <w:iCs w:val="0"/>
          <w:spacing w:val="-1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1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straightforward.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is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simply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.py</w:t>
      </w:r>
      <w:r>
        <w:rPr>
          <w:rFonts w:hint="default" w:ascii="Segoe UI Semibold" w:hAnsi="Segoe UI Semibold" w:cs="Segoe UI Semibold"/>
          <w:i w:val="0"/>
          <w:iCs w:val="0"/>
          <w:spacing w:val="-8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ﬁle containing Python code—functions, classes, variables—that you want to reuse.</w:t>
      </w:r>
    </w:p>
    <w:p w14:paraId="5E0DAFD2">
      <w:pPr>
        <w:pStyle w:val="10"/>
        <w:spacing w:before="58"/>
        <w:rPr>
          <w:rFonts w:hint="default" w:ascii="Segoe UI Semibold" w:hAnsi="Segoe UI Semibold" w:cs="Segoe UI Semibold"/>
          <w:i w:val="0"/>
          <w:iCs w:val="0"/>
        </w:rPr>
      </w:pPr>
    </w:p>
    <w:p w14:paraId="294D368A">
      <w:pPr>
        <w:pStyle w:val="6"/>
        <w:numPr>
          <w:ilvl w:val="0"/>
          <w:numId w:val="70"/>
        </w:numPr>
        <w:tabs>
          <w:tab w:val="left" w:pos="711"/>
        </w:tabs>
        <w:spacing w:before="0" w:after="0" w:line="240" w:lineRule="auto"/>
        <w:ind w:left="711" w:right="0" w:hanging="360"/>
        <w:jc w:val="left"/>
        <w:rPr>
          <w:rFonts w:hint="default" w:ascii="Segoe UI Semibold" w:hAnsi="Segoe UI Semibold" w:cs="Segoe UI Semibold"/>
          <w:i w:val="0"/>
          <w:iCs w:val="0"/>
        </w:rPr>
      </w:pPr>
      <w:bookmarkStart w:id="107" w:name="●​Steps to Create and Use a Custom Modul"/>
      <w:bookmarkEnd w:id="107"/>
      <w:r>
        <w:rPr>
          <w:rFonts w:hint="default" w:ascii="Segoe UI Semibold" w:hAnsi="Segoe UI Semibold" w:cs="Segoe UI Semibold"/>
          <w:i w:val="0"/>
          <w:iCs w:val="0"/>
        </w:rPr>
        <w:t>Steps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Custom</w:t>
      </w:r>
      <w:r>
        <w:rPr>
          <w:rFonts w:hint="default" w:ascii="Segoe UI Semibold" w:hAnsi="Segoe UI Semibold" w:cs="Segoe UI Semibold"/>
          <w:i w:val="0"/>
          <w:iCs w:val="0"/>
          <w:spacing w:val="-3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Module</w:t>
      </w:r>
    </w:p>
    <w:p w14:paraId="61955E6B">
      <w:pPr>
        <w:pStyle w:val="13"/>
        <w:numPr>
          <w:ilvl w:val="0"/>
          <w:numId w:val="71"/>
        </w:numPr>
        <w:tabs>
          <w:tab w:val="left" w:pos="710"/>
        </w:tabs>
        <w:spacing w:before="86" w:after="0" w:line="240" w:lineRule="auto"/>
        <w:ind w:left="710" w:right="0" w:hanging="359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Create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ﬁle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with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content,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for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example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mymodule.py:</w:t>
      </w:r>
    </w:p>
    <w:p w14:paraId="6C236548">
      <w:pPr>
        <w:pStyle w:val="10"/>
        <w:spacing w:before="90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6E8E95D2">
      <w:pPr>
        <w:pStyle w:val="10"/>
        <w:spacing w:before="60"/>
        <w:rPr>
          <w:rFonts w:hint="default" w:ascii="Segoe UI Semibold" w:hAnsi="Segoe UI Semibold" w:cs="Segoe UI Semibold"/>
          <w:i w:val="0"/>
          <w:iCs w:val="0"/>
        </w:rPr>
      </w:pPr>
    </w:p>
    <w:p w14:paraId="14EDCEBB">
      <w:pPr>
        <w:spacing w:before="0"/>
        <w:ind w:left="98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w w:val="95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8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95"/>
          <w:sz w:val="24"/>
        </w:rPr>
        <w:t>mymodule.py</w:t>
      </w:r>
    </w:p>
    <w:p w14:paraId="473390D2">
      <w:pPr>
        <w:pStyle w:val="10"/>
        <w:spacing w:before="281"/>
        <w:rPr>
          <w:rFonts w:hint="default" w:ascii="Segoe UI Semibold" w:hAnsi="Segoe UI Semibold" w:cs="Segoe UI Semibold"/>
          <w:i w:val="0"/>
          <w:iCs w:val="0"/>
        </w:rPr>
      </w:pPr>
    </w:p>
    <w:p w14:paraId="0925FD19">
      <w:pPr>
        <w:pStyle w:val="10"/>
        <w:spacing w:line="362" w:lineRule="auto"/>
        <w:ind w:left="2412" w:right="4947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def greet(name): </w:t>
      </w:r>
    </w:p>
    <w:p w14:paraId="5F8F1233">
      <w:pPr>
        <w:pStyle w:val="10"/>
        <w:spacing w:line="362" w:lineRule="auto"/>
        <w:ind w:left="2412" w:right="4947" w:hanging="577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>print(f"Hello,</w:t>
      </w:r>
      <w:r>
        <w:rPr>
          <w:rFonts w:hint="default" w:ascii="Segoe UI Semibold" w:hAnsi="Segoe UI Semibold" w:cs="Segoe UI Semibold"/>
          <w:i w:val="0"/>
          <w:iCs w:val="0"/>
          <w:spacing w:val="-38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</w:rPr>
        <w:t>{name}!")</w:t>
      </w:r>
    </w:p>
    <w:p w14:paraId="3A96BFE5">
      <w:pPr>
        <w:pStyle w:val="10"/>
        <w:spacing w:before="142"/>
        <w:rPr>
          <w:rFonts w:hint="default" w:ascii="Segoe UI Semibold" w:hAnsi="Segoe UI Semibold" w:cs="Segoe UI Semibold"/>
          <w:i w:val="0"/>
          <w:iCs w:val="0"/>
        </w:rPr>
      </w:pPr>
    </w:p>
    <w:p w14:paraId="4DB7DA83">
      <w:pPr>
        <w:pStyle w:val="13"/>
        <w:numPr>
          <w:ilvl w:val="0"/>
          <w:numId w:val="71"/>
        </w:numPr>
        <w:tabs>
          <w:tab w:val="left" w:pos="995"/>
        </w:tabs>
        <w:spacing w:before="88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Import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another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Python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script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interactive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session:</w:t>
      </w:r>
    </w:p>
    <w:p w14:paraId="689F7380">
      <w:pPr>
        <w:pStyle w:val="10"/>
        <w:spacing w:before="86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46B553E9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3DF1E44B">
      <w:pPr>
        <w:pStyle w:val="10"/>
        <w:spacing w:before="1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import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mymodule</w:t>
      </w:r>
    </w:p>
    <w:p w14:paraId="48691793">
      <w:pPr>
        <w:tabs>
          <w:tab w:val="left" w:pos="4731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mymodule.greet("Alice")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9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w w:val="105"/>
          <w:sz w:val="24"/>
        </w:rPr>
        <w:t>Hello,</w:t>
      </w:r>
      <w:r>
        <w:rPr>
          <w:rFonts w:hint="default" w:ascii="Segoe UI Semibold" w:hAnsi="Segoe UI Semibold" w:cs="Segoe UI Semibold"/>
          <w:i w:val="0"/>
          <w:iCs w:val="0"/>
          <w:spacing w:val="68"/>
          <w:w w:val="105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w w:val="105"/>
          <w:sz w:val="24"/>
        </w:rPr>
        <w:t>Alice!</w:t>
      </w:r>
    </w:p>
    <w:p w14:paraId="2A6D04A1">
      <w:pPr>
        <w:tabs>
          <w:tab w:val="left" w:pos="4731"/>
        </w:tabs>
        <w:spacing w:before="98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print(mymodule.pi)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46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3.14159</w:t>
      </w:r>
    </w:p>
    <w:p w14:paraId="1FBF625C">
      <w:pPr>
        <w:pStyle w:val="10"/>
        <w:spacing w:before="149"/>
        <w:rPr>
          <w:rFonts w:hint="default" w:ascii="Segoe UI Semibold" w:hAnsi="Segoe UI Semibold" w:cs="Segoe UI Semibold"/>
          <w:i w:val="0"/>
          <w:iCs w:val="0"/>
        </w:rPr>
      </w:pPr>
    </w:p>
    <w:p w14:paraId="2A45209C">
      <w:pPr>
        <w:pStyle w:val="13"/>
        <w:numPr>
          <w:ilvl w:val="0"/>
          <w:numId w:val="71"/>
        </w:numPr>
        <w:tabs>
          <w:tab w:val="left" w:pos="995"/>
        </w:tabs>
        <w:spacing w:before="0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Alternatively, import speciﬁc functions or variables:</w:t>
      </w:r>
    </w:p>
    <w:p w14:paraId="49578C26">
      <w:pPr>
        <w:pStyle w:val="10"/>
        <w:spacing w:before="87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37F07621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1EACAB66">
      <w:pPr>
        <w:pStyle w:val="10"/>
        <w:ind w:left="1131"/>
        <w:rPr>
          <w:rFonts w:hint="default" w:ascii="Segoe UI Semibold" w:hAnsi="Segoe UI Semibold" w:cs="Segoe UI Semibold"/>
          <w:i w:val="0"/>
          <w:iCs w:val="0"/>
          <w:lang w:val="en-US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from mymodule import </w:t>
      </w:r>
      <w:r>
        <w:rPr>
          <w:rFonts w:hint="default" w:ascii="Segoe UI Semibold" w:hAnsi="Segoe UI Semibold" w:cs="Segoe UI Semibold"/>
          <w:i w:val="0"/>
          <w:iCs w:val="0"/>
          <w:lang w:val="en-US"/>
        </w:rPr>
        <w:t>random</w:t>
      </w:r>
    </w:p>
    <w:p w14:paraId="38DA983F">
      <w:pPr>
        <w:pStyle w:val="13"/>
        <w:numPr>
          <w:numId w:val="0"/>
        </w:numPr>
        <w:tabs>
          <w:tab w:val="left" w:pos="995"/>
        </w:tabs>
        <w:spacing w:before="88" w:after="0" w:line="240" w:lineRule="auto"/>
        <w:ind w:left="636" w:leftChars="0" w:right="0" w:rightChars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</w:p>
    <w:p w14:paraId="569DF1ED">
      <w:pPr>
        <w:pStyle w:val="13"/>
        <w:numPr>
          <w:ilvl w:val="0"/>
          <w:numId w:val="71"/>
        </w:numPr>
        <w:tabs>
          <w:tab w:val="left" w:pos="995"/>
        </w:tabs>
        <w:spacing w:before="88" w:after="0" w:line="240" w:lineRule="auto"/>
        <w:ind w:left="995" w:right="0" w:hanging="35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You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also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rename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14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during</w:t>
      </w:r>
      <w:r>
        <w:rPr>
          <w:rFonts w:hint="default" w:ascii="Segoe UI Semibold" w:hAnsi="Segoe UI Semibold" w:cs="Segoe UI Semibold"/>
          <w:i w:val="0"/>
          <w:iCs w:val="0"/>
          <w:spacing w:val="-1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import:</w:t>
      </w:r>
    </w:p>
    <w:p w14:paraId="431CB231">
      <w:pPr>
        <w:pStyle w:val="10"/>
        <w:spacing w:before="87"/>
        <w:ind w:left="71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</w:rPr>
        <w:t>python</w:t>
      </w:r>
    </w:p>
    <w:p w14:paraId="5C48AF60">
      <w:pPr>
        <w:pStyle w:val="10"/>
        <w:spacing w:before="101"/>
        <w:rPr>
          <w:rFonts w:hint="default" w:ascii="Segoe UI Semibold" w:hAnsi="Segoe UI Semibold" w:cs="Segoe UI Semibold"/>
          <w:i w:val="0"/>
          <w:iCs w:val="0"/>
        </w:rPr>
      </w:pPr>
    </w:p>
    <w:p w14:paraId="2692C2F3">
      <w:pPr>
        <w:pStyle w:val="10"/>
        <w:ind w:left="1131"/>
        <w:rPr>
          <w:rFonts w:hint="default" w:ascii="Segoe UI Semibold" w:hAnsi="Segoe UI Semibold" w:cs="Segoe UI Semibold"/>
          <w:i w:val="0"/>
          <w:iCs w:val="0"/>
        </w:rPr>
      </w:pPr>
      <w:r>
        <w:rPr>
          <w:rFonts w:hint="default" w:ascii="Segoe UI Semibold" w:hAnsi="Segoe UI Semibold" w:cs="Segoe UI Semibold"/>
          <w:i w:val="0"/>
          <w:iCs w:val="0"/>
        </w:rPr>
        <w:t xml:space="preserve">import mymodule as 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>mm</w:t>
      </w:r>
    </w:p>
    <w:p w14:paraId="0785F113">
      <w:pPr>
        <w:pStyle w:val="10"/>
        <w:spacing w:after="0"/>
        <w:rPr>
          <w:rFonts w:hint="default" w:ascii="Segoe UI Semibold" w:hAnsi="Segoe UI Semibold" w:cs="Segoe UI Semibold"/>
          <w:i w:val="0"/>
          <w:iCs w:val="0"/>
        </w:rPr>
        <w:sectPr>
          <w:pgSz w:w="11920" w:h="16840"/>
          <w:pgMar w:top="1360" w:right="566" w:bottom="980" w:left="283" w:header="0" w:footer="799" w:gutter="0"/>
          <w:cols w:space="720" w:num="1"/>
        </w:sectPr>
      </w:pPr>
    </w:p>
    <w:p w14:paraId="7AA298C5">
      <w:pPr>
        <w:tabs>
          <w:tab w:val="left" w:pos="4731"/>
        </w:tabs>
        <w:spacing w:before="90"/>
        <w:ind w:left="1131" w:right="0" w:firstLine="0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mm.greet("Charlie")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ab/>
      </w:r>
      <w:r>
        <w:rPr>
          <w:rFonts w:hint="default" w:ascii="Segoe UI Semibold" w:hAnsi="Segoe UI Semibold" w:cs="Segoe UI Semibold"/>
          <w:i w:val="0"/>
          <w:iCs w:val="0"/>
          <w:sz w:val="24"/>
        </w:rPr>
        <w:t>#</w:t>
      </w:r>
      <w:r>
        <w:rPr>
          <w:rFonts w:hint="default" w:ascii="Segoe UI Semibold" w:hAnsi="Segoe UI Semibold" w:cs="Segoe UI Semibold"/>
          <w:i w:val="0"/>
          <w:iCs w:val="0"/>
          <w:spacing w:val="65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Output: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Hello,</w:t>
      </w:r>
      <w:r>
        <w:rPr>
          <w:rFonts w:hint="default" w:ascii="Segoe UI Semibold" w:hAnsi="Segoe UI Semibold" w:cs="Segoe UI Semibold"/>
          <w:i w:val="0"/>
          <w:iCs w:val="0"/>
          <w:spacing w:val="66"/>
          <w:w w:val="150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Charlie!</w:t>
      </w:r>
    </w:p>
    <w:p w14:paraId="288239BD">
      <w:pPr>
        <w:pStyle w:val="10"/>
        <w:spacing w:before="108"/>
        <w:rPr>
          <w:rFonts w:hint="default" w:ascii="Segoe UI Semibold" w:hAnsi="Segoe UI Semibold" w:cs="Segoe UI Semibold"/>
          <w:i w:val="0"/>
          <w:iCs w:val="0"/>
        </w:rPr>
      </w:pPr>
    </w:p>
    <w:p w14:paraId="77B9A867">
      <w:pPr>
        <w:pStyle w:val="6"/>
        <w:spacing w:before="1"/>
        <w:ind w:left="291" w:firstLine="0"/>
        <w:rPr>
          <w:rFonts w:hint="default" w:ascii="Segoe UI Semibold" w:hAnsi="Segoe UI Semibold" w:cs="Segoe UI Semibold"/>
          <w:i w:val="0"/>
          <w:iCs w:val="0"/>
        </w:rPr>
      </w:pPr>
      <w:bookmarkStart w:id="108" w:name="Important Notes "/>
      <w:bookmarkEnd w:id="108"/>
      <w:r>
        <w:rPr>
          <w:rFonts w:hint="default" w:ascii="Segoe UI Semibold" w:hAnsi="Segoe UI Semibold" w:cs="Segoe UI Semibold"/>
          <w:i w:val="0"/>
          <w:iCs w:val="0"/>
        </w:rPr>
        <w:t>Important</w:t>
      </w:r>
      <w:r>
        <w:rPr>
          <w:rFonts w:hint="default" w:ascii="Segoe UI Semibold" w:hAnsi="Segoe UI Semibold" w:cs="Segoe UI Semibold"/>
          <w:i w:val="0"/>
          <w:iCs w:val="0"/>
          <w:spacing w:val="-5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</w:rPr>
        <w:t>Notes</w:t>
      </w:r>
      <w:bookmarkStart w:id="109" w:name="_GoBack"/>
      <w:bookmarkEnd w:id="109"/>
    </w:p>
    <w:p w14:paraId="7FE59AF4">
      <w:pPr>
        <w:pStyle w:val="13"/>
        <w:numPr>
          <w:ilvl w:val="1"/>
          <w:numId w:val="71"/>
        </w:numPr>
        <w:tabs>
          <w:tab w:val="left" w:pos="996"/>
        </w:tabs>
        <w:spacing w:before="224" w:after="0" w:line="360" w:lineRule="auto"/>
        <w:ind w:left="996" w:right="1011" w:hanging="285"/>
        <w:jc w:val="left"/>
        <w:rPr>
          <w:rFonts w:hint="default" w:ascii="Segoe UI Semibold" w:hAnsi="Segoe UI Semibold" w:cs="Segoe UI Semibold"/>
          <w:b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ﬁle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(mymodule.py)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should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be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the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same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directory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as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script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in</w:t>
      </w:r>
      <w:r>
        <w:rPr>
          <w:rFonts w:hint="default" w:ascii="Segoe UI Semibold" w:hAnsi="Segoe UI Semibold" w:cs="Segoe UI Semibold"/>
          <w:i w:val="0"/>
          <w:iCs w:val="0"/>
          <w:spacing w:val="-9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 directory included in Python’s module search path.</w:t>
      </w:r>
    </w:p>
    <w:p w14:paraId="23B9410C">
      <w:pPr>
        <w:pStyle w:val="13"/>
        <w:numPr>
          <w:ilvl w:val="1"/>
          <w:numId w:val="71"/>
        </w:numPr>
        <w:tabs>
          <w:tab w:val="left" w:pos="980"/>
        </w:tabs>
        <w:spacing w:before="6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can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contain any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valid Python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code: variables,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functions, classes,</w:t>
      </w:r>
      <w:r>
        <w:rPr>
          <w:rFonts w:hint="default" w:ascii="Segoe UI Semibold" w:hAnsi="Segoe UI Semibold" w:cs="Segoe UI Semibold"/>
          <w:i w:val="0"/>
          <w:iCs w:val="0"/>
          <w:spacing w:val="-3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statements.</w:t>
      </w:r>
    </w:p>
    <w:p w14:paraId="2EBA0FB6">
      <w:pPr>
        <w:pStyle w:val="13"/>
        <w:numPr>
          <w:ilvl w:val="1"/>
          <w:numId w:val="71"/>
        </w:numPr>
        <w:tabs>
          <w:tab w:val="left" w:pos="980"/>
        </w:tabs>
        <w:spacing w:before="144" w:after="0" w:line="240" w:lineRule="auto"/>
        <w:ind w:left="980" w:right="0" w:hanging="269"/>
        <w:jc w:val="left"/>
        <w:rPr>
          <w:rFonts w:hint="default" w:ascii="Segoe UI Semibold" w:hAnsi="Segoe UI Semibold" w:cs="Segoe UI Semibold"/>
          <w:i w:val="0"/>
          <w:iCs w:val="0"/>
          <w:sz w:val="24"/>
        </w:rPr>
      </w:pPr>
      <w:r>
        <w:rPr>
          <w:rFonts w:hint="default" w:ascii="Segoe UI Semibold" w:hAnsi="Segoe UI Semibold" w:cs="Segoe UI Semibold"/>
          <w:i w:val="0"/>
          <w:iCs w:val="0"/>
          <w:sz w:val="24"/>
        </w:rPr>
        <w:t>Use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custom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modules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to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organize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and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reuse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your</w:t>
      </w:r>
      <w:r>
        <w:rPr>
          <w:rFonts w:hint="default" w:ascii="Segoe UI Semibold" w:hAnsi="Segoe UI Semibold" w:cs="Segoe UI Semibold"/>
          <w:i w:val="0"/>
          <w:iCs w:val="0"/>
          <w:spacing w:val="-12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z w:val="24"/>
        </w:rPr>
        <w:t>code</w:t>
      </w:r>
      <w:r>
        <w:rPr>
          <w:rFonts w:hint="default" w:ascii="Segoe UI Semibold" w:hAnsi="Segoe UI Semibold" w:cs="Segoe UI Semibold"/>
          <w:i w:val="0"/>
          <w:iCs w:val="0"/>
          <w:spacing w:val="-11"/>
          <w:sz w:val="24"/>
        </w:rPr>
        <w:t xml:space="preserve"> </w:t>
      </w:r>
      <w:r>
        <w:rPr>
          <w:rFonts w:hint="default" w:ascii="Segoe UI Semibold" w:hAnsi="Segoe UI Semibold" w:cs="Segoe UI Semibold"/>
          <w:i w:val="0"/>
          <w:iCs w:val="0"/>
          <w:spacing w:val="-2"/>
          <w:sz w:val="24"/>
        </w:rPr>
        <w:t>conveniently.</w:t>
      </w:r>
    </w:p>
    <w:sectPr>
      <w:pgSz w:w="11920" w:h="16840"/>
      <w:pgMar w:top="1360" w:right="566" w:bottom="980" w:left="283" w:header="0" w:footer="7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Roboto Cn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7AE75">
    <w:pPr>
      <w:pStyle w:val="1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6477000</wp:posOffset>
              </wp:positionH>
              <wp:positionV relativeFrom="page">
                <wp:posOffset>10046335</wp:posOffset>
              </wp:positionV>
              <wp:extent cx="21907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0B4D0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0pt;margin-top:791.05pt;height:14.3pt;width:17.25pt;mso-position-horizontal-relative:page;mso-position-vertical-relative:page;z-index:-251657216;mso-width-relative:page;mso-height-relative:page;" filled="f" stroked="f" coordsize="21600,21600" o:gfxdata="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y5Q6toAAAAPAQAADwAAAAAAAAABACAAAAAiAAAAZHJzL2Rvd25yZXYueG1sUEsBAhQAFAAAAAgA&#10;h07iQMlCnY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0B4D0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70048">
    <w:pPr>
      <w:pStyle w:val="1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6451600</wp:posOffset>
              </wp:positionH>
              <wp:positionV relativeFrom="page">
                <wp:posOffset>10046335</wp:posOffset>
              </wp:positionV>
              <wp:extent cx="244475" cy="18161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6B3C0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508pt;margin-top:791.05pt;height:14.3pt;width:19.25pt;mso-position-horizontal-relative:page;mso-position-vertical-relative:page;z-index:-251656192;mso-width-relative:page;mso-height-relative:page;" filled="f" stroked="f" coordsize="21600,21600" o:gfxdata="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2QmwdsAAAAPAQAADwAAAAAAAAABACAAAAAiAAAAZHJzL2Rvd25yZXYueG1sUEsBAhQAFAAA&#10;AAgAh07iQJoEOR+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D6B3C0">
                    <w:pPr>
                      <w:spacing w:before="13"/>
                      <w:ind w:left="6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>
    <w:nsid w:val="845B5372"/>
    <w:multiLevelType w:val="multilevel"/>
    <w:tmpl w:val="845B5372"/>
    <w:lvl w:ilvl="0" w:tentative="0">
      <w:start w:val="0"/>
      <w:numFmt w:val="bullet"/>
      <w:lvlText w:val="❖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>
    <w:nsid w:val="8461FADE"/>
    <w:multiLevelType w:val="multilevel"/>
    <w:tmpl w:val="8461FADE"/>
    <w:lvl w:ilvl="0" w:tentative="0">
      <w:start w:val="0"/>
      <w:numFmt w:val="bullet"/>
      <w:lvlText w:val="●"/>
      <w:lvlJc w:val="left"/>
      <w:pPr>
        <w:ind w:left="561" w:hanging="4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420"/>
      </w:pPr>
      <w:rPr>
        <w:rFonts w:hint="default"/>
        <w:lang w:val="en-US" w:eastAsia="en-US" w:bidi="ar-SA"/>
      </w:rPr>
    </w:lvl>
  </w:abstractNum>
  <w:abstractNum w:abstractNumId="3">
    <w:nsid w:val="8CAEB125"/>
    <w:multiLevelType w:val="multilevel"/>
    <w:tmpl w:val="8CAEB125"/>
    <w:lvl w:ilvl="0" w:tentative="0">
      <w:start w:val="0"/>
      <w:numFmt w:val="bullet"/>
      <w:lvlText w:val="●"/>
      <w:lvlJc w:val="left"/>
      <w:pPr>
        <w:ind w:left="426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2556" w:hanging="57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05" w:hanging="5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51" w:hanging="5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97" w:hanging="5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42" w:hanging="5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88" w:hanging="5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4" w:hanging="5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79" w:hanging="570"/>
      </w:pPr>
      <w:rPr>
        <w:rFonts w:hint="default"/>
        <w:lang w:val="en-US" w:eastAsia="en-US" w:bidi="ar-SA"/>
      </w:rPr>
    </w:lvl>
  </w:abstractNum>
  <w:abstractNum w:abstractNumId="4">
    <w:nsid w:val="91995D4F"/>
    <w:multiLevelType w:val="multilevel"/>
    <w:tmpl w:val="91995D4F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561" w:hanging="235"/>
        <w:jc w:val="left"/>
      </w:pPr>
      <w:rPr>
        <w:rFonts w:hint="default"/>
        <w:spacing w:val="-1"/>
        <w:w w:val="91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632" w:hanging="427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7" w:hanging="4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5" w:hanging="4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3" w:hanging="4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1" w:hanging="4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9" w:hanging="4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7" w:hanging="4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5" w:hanging="427"/>
      </w:pPr>
      <w:rPr>
        <w:rFonts w:hint="default"/>
        <w:lang w:val="en-US" w:eastAsia="en-US" w:bidi="ar-SA"/>
      </w:rPr>
    </w:lvl>
  </w:abstractNum>
  <w:abstractNum w:abstractNumId="6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291" w:hanging="235"/>
        <w:jc w:val="right"/>
      </w:pPr>
      <w:rPr>
        <w:rFonts w:hint="default"/>
        <w:spacing w:val="-1"/>
        <w:w w:val="91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131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8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7">
    <w:nsid w:val="9C8AC8EF"/>
    <w:multiLevelType w:val="multilevel"/>
    <w:tmpl w:val="9C8AC8EF"/>
    <w:lvl w:ilvl="0" w:tentative="0">
      <w:start w:val="0"/>
      <w:numFmt w:val="bullet"/>
      <w:lvlText w:val="●"/>
      <w:lvlJc w:val="left"/>
      <w:pPr>
        <w:ind w:left="113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8">
    <w:nsid w:val="A0F05207"/>
    <w:multiLevelType w:val="multilevel"/>
    <w:tmpl w:val="A0F05207"/>
    <w:lvl w:ilvl="0" w:tentative="0">
      <w:start w:val="1"/>
      <w:numFmt w:val="decimal"/>
      <w:lvlText w:val="%1."/>
      <w:lvlJc w:val="left"/>
      <w:pPr>
        <w:ind w:left="426" w:hanging="337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84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99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</w:abstractNum>
  <w:abstractNum w:abstractNumId="9">
    <w:nsid w:val="B0F1ACD9"/>
    <w:multiLevelType w:val="multilevel"/>
    <w:tmpl w:val="B0F1ACD9"/>
    <w:lvl w:ilvl="0" w:tentative="0">
      <w:start w:val="0"/>
      <w:numFmt w:val="bullet"/>
      <w:lvlText w:val="●"/>
      <w:lvlJc w:val="left"/>
      <w:pPr>
        <w:ind w:left="561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270"/>
      </w:pPr>
      <w:rPr>
        <w:rFonts w:hint="default"/>
        <w:lang w:val="en-US" w:eastAsia="en-US" w:bidi="ar-SA"/>
      </w:rPr>
    </w:lvl>
  </w:abstractNum>
  <w:abstractNum w:abstractNumId="10">
    <w:nsid w:val="B23A94A9"/>
    <w:multiLevelType w:val="multilevel"/>
    <w:tmpl w:val="B23A94A9"/>
    <w:lvl w:ilvl="0" w:tentative="0">
      <w:start w:val="1"/>
      <w:numFmt w:val="decimal"/>
      <w:lvlText w:val="%1."/>
      <w:lvlJc w:val="left"/>
      <w:pPr>
        <w:ind w:left="711" w:hanging="420"/>
        <w:jc w:val="righ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420"/>
      </w:pPr>
      <w:rPr>
        <w:rFonts w:hint="default"/>
        <w:lang w:val="en-US" w:eastAsia="en-US" w:bidi="ar-SA"/>
      </w:rPr>
    </w:lvl>
  </w:abstractNum>
  <w:abstractNum w:abstractNumId="11">
    <w:nsid w:val="B53F3350"/>
    <w:multiLevelType w:val="multilevel"/>
    <w:tmpl w:val="B53F3350"/>
    <w:lvl w:ilvl="0" w:tentative="0">
      <w:start w:val="0"/>
      <w:numFmt w:val="bullet"/>
      <w:lvlText w:val="➢"/>
      <w:lvlJc w:val="left"/>
      <w:pPr>
        <w:ind w:left="42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3546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12">
    <w:nsid w:val="B5E306ED"/>
    <w:multiLevelType w:val="multilevel"/>
    <w:tmpl w:val="B5E306ED"/>
    <w:lvl w:ilvl="0" w:tentative="0">
      <w:start w:val="0"/>
      <w:numFmt w:val="bullet"/>
      <w:lvlText w:val="❖"/>
      <w:lvlJc w:val="left"/>
      <w:pPr>
        <w:ind w:left="84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281" w:hanging="285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7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5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3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1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9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5" w:hanging="285"/>
      </w:pPr>
      <w:rPr>
        <w:rFonts w:hint="default"/>
        <w:lang w:val="en-US" w:eastAsia="en-US" w:bidi="ar-SA"/>
      </w:rPr>
    </w:lvl>
  </w:abstractNum>
  <w:abstractNum w:abstractNumId="13">
    <w:nsid w:val="B8CEF35B"/>
    <w:multiLevelType w:val="multilevel"/>
    <w:tmpl w:val="B8CEF35B"/>
    <w:lvl w:ilvl="0" w:tentative="0">
      <w:start w:val="0"/>
      <w:numFmt w:val="bullet"/>
      <w:lvlText w:val="❖"/>
      <w:lvlJc w:val="left"/>
      <w:pPr>
        <w:ind w:left="84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4">
    <w:nsid w:val="BB64CFA9"/>
    <w:multiLevelType w:val="multilevel"/>
    <w:tmpl w:val="BB64CFA9"/>
    <w:lvl w:ilvl="0" w:tentative="0">
      <w:start w:val="0"/>
      <w:numFmt w:val="bullet"/>
      <w:lvlText w:val="❖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5">
    <w:nsid w:val="BE923771"/>
    <w:multiLevelType w:val="multilevel"/>
    <w:tmpl w:val="BE923771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6">
    <w:nsid w:val="BF205925"/>
    <w:multiLevelType w:val="multilevel"/>
    <w:tmpl w:val="BF205925"/>
    <w:lvl w:ilvl="0" w:tentative="0">
      <w:start w:val="0"/>
      <w:numFmt w:val="bullet"/>
      <w:lvlText w:val="❖"/>
      <w:lvlJc w:val="left"/>
      <w:pPr>
        <w:ind w:left="99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20"/>
        <w:w w:val="94"/>
        <w:sz w:val="34"/>
        <w:szCs w:val="3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131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</w:abstractNum>
  <w:abstractNum w:abstractNumId="17">
    <w:nsid w:val="C0915F4F"/>
    <w:multiLevelType w:val="multilevel"/>
    <w:tmpl w:val="C0915F4F"/>
    <w:lvl w:ilvl="0" w:tentative="0">
      <w:start w:val="0"/>
      <w:numFmt w:val="bullet"/>
      <w:lvlText w:val="❖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20"/>
        <w:w w:val="94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8">
    <w:nsid w:val="C8879AEF"/>
    <w:multiLevelType w:val="multilevel"/>
    <w:tmpl w:val="C8879AEF"/>
    <w:lvl w:ilvl="0" w:tentative="0">
      <w:start w:val="0"/>
      <w:numFmt w:val="bullet"/>
      <w:lvlText w:val="●"/>
      <w:lvlJc w:val="left"/>
      <w:pPr>
        <w:ind w:left="5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61" w:hanging="235"/>
        <w:jc w:val="left"/>
      </w:pPr>
      <w:rPr>
        <w:rFonts w:hint="default"/>
        <w:spacing w:val="-1"/>
        <w:w w:val="91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981" w:hanging="27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❖"/>
      <w:lvlJc w:val="left"/>
      <w:pPr>
        <w:ind w:left="128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</w:abstractNum>
  <w:abstractNum w:abstractNumId="20">
    <w:nsid w:val="D7D140E4"/>
    <w:multiLevelType w:val="multilevel"/>
    <w:tmpl w:val="D7D140E4"/>
    <w:lvl w:ilvl="0" w:tentative="0">
      <w:start w:val="0"/>
      <w:numFmt w:val="bullet"/>
      <w:lvlText w:val="●"/>
      <w:lvlJc w:val="left"/>
      <w:pPr>
        <w:ind w:left="561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0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0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0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285"/>
      </w:pPr>
      <w:rPr>
        <w:rFonts w:hint="default"/>
        <w:lang w:val="en-US" w:eastAsia="en-US" w:bidi="ar-SA"/>
      </w:rPr>
    </w:lvl>
  </w:abstractNum>
  <w:abstractNum w:abstractNumId="21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804" w:hanging="243"/>
        <w:jc w:val="left"/>
      </w:pPr>
      <w:rPr>
        <w:rFonts w:hint="default"/>
        <w:spacing w:val="-1"/>
        <w:w w:val="9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83" w:hanging="267"/>
        <w:jc w:val="left"/>
      </w:pPr>
      <w:rPr>
        <w:rFonts w:hint="default" w:ascii="Roboto" w:hAnsi="Roboto" w:eastAsia="Roboto" w:cs="Roboto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28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360"/>
      </w:pPr>
      <w:rPr>
        <w:rFonts w:hint="default"/>
        <w:lang w:val="en-US" w:eastAsia="en-US" w:bidi="ar-SA"/>
      </w:rPr>
    </w:lvl>
  </w:abstractNum>
  <w:abstractNum w:abstractNumId="22">
    <w:nsid w:val="DCBA6B53"/>
    <w:multiLevelType w:val="multilevel"/>
    <w:tmpl w:val="DCBA6B53"/>
    <w:lvl w:ilvl="0" w:tentative="0">
      <w:start w:val="0"/>
      <w:numFmt w:val="bullet"/>
      <w:lvlText w:val="➢"/>
      <w:lvlJc w:val="left"/>
      <w:pPr>
        <w:ind w:left="3411" w:hanging="72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85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50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715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010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75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40" w:hanging="720"/>
      </w:pPr>
      <w:rPr>
        <w:rFonts w:hint="default"/>
        <w:lang w:val="en-US" w:eastAsia="en-US" w:bidi="ar-SA"/>
      </w:rPr>
    </w:lvl>
  </w:abstractNum>
  <w:abstractNum w:abstractNumId="23">
    <w:nsid w:val="E093A4B0"/>
    <w:multiLevelType w:val="multilevel"/>
    <w:tmpl w:val="E093A4B0"/>
    <w:lvl w:ilvl="0" w:tentative="0">
      <w:start w:val="0"/>
      <w:numFmt w:val="bullet"/>
      <w:lvlText w:val="●"/>
      <w:lvlJc w:val="left"/>
      <w:pPr>
        <w:ind w:left="5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339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1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6" w:hanging="360"/>
      </w:pPr>
      <w:rPr>
        <w:rFonts w:hint="default"/>
        <w:lang w:val="en-US" w:eastAsia="en-US" w:bidi="ar-SA"/>
      </w:rPr>
    </w:lvl>
  </w:abstractNum>
  <w:abstractNum w:abstractNumId="24">
    <w:nsid w:val="F0E89278"/>
    <w:multiLevelType w:val="multilevel"/>
    <w:tmpl w:val="F0E89278"/>
    <w:lvl w:ilvl="0" w:tentative="0">
      <w:start w:val="0"/>
      <w:numFmt w:val="bullet"/>
      <w:lvlText w:val="●"/>
      <w:lvlJc w:val="left"/>
      <w:pPr>
        <w:ind w:left="561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270"/>
      </w:pPr>
      <w:rPr>
        <w:rFonts w:hint="default"/>
        <w:lang w:val="en-US" w:eastAsia="en-US" w:bidi="ar-SA"/>
      </w:rPr>
    </w:lvl>
  </w:abstractNum>
  <w:abstractNum w:abstractNumId="25">
    <w:nsid w:val="F4B5D9F5"/>
    <w:multiLevelType w:val="multilevel"/>
    <w:tmpl w:val="F4B5D9F5"/>
    <w:lvl w:ilvl="0" w:tentative="0">
      <w:start w:val="0"/>
      <w:numFmt w:val="bullet"/>
      <w:lvlText w:val="❖"/>
      <w:lvlJc w:val="left"/>
      <w:pPr>
        <w:ind w:left="113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26">
    <w:nsid w:val="F689643B"/>
    <w:multiLevelType w:val="multilevel"/>
    <w:tmpl w:val="F689643B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27">
    <w:nsid w:val="F7735DC9"/>
    <w:multiLevelType w:val="multilevel"/>
    <w:tmpl w:val="F7735DC9"/>
    <w:lvl w:ilvl="0" w:tentative="0">
      <w:start w:val="0"/>
      <w:numFmt w:val="bullet"/>
      <w:lvlText w:val="➢"/>
      <w:lvlJc w:val="left"/>
      <w:pPr>
        <w:ind w:left="56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81" w:hanging="42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8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3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7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1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5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9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420"/>
      </w:pPr>
      <w:rPr>
        <w:rFonts w:hint="default"/>
        <w:lang w:val="en-US" w:eastAsia="en-US" w:bidi="ar-SA"/>
      </w:rPr>
    </w:lvl>
  </w:abstractNum>
  <w:abstractNum w:abstractNumId="28">
    <w:nsid w:val="FEC2EA36"/>
    <w:multiLevelType w:val="multilevel"/>
    <w:tmpl w:val="FEC2EA36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9">
    <w:nsid w:val="0053208E"/>
    <w:multiLevelType w:val="multilevel"/>
    <w:tmpl w:val="0053208E"/>
    <w:lvl w:ilvl="0" w:tentative="0">
      <w:start w:val="0"/>
      <w:numFmt w:val="bullet"/>
      <w:lvlText w:val="➢"/>
      <w:lvlJc w:val="left"/>
      <w:pPr>
        <w:ind w:left="383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9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24" w:hanging="360"/>
      </w:pPr>
      <w:rPr>
        <w:rFonts w:hint="default"/>
        <w:lang w:val="en-US" w:eastAsia="en-US" w:bidi="ar-SA"/>
      </w:rPr>
    </w:lvl>
  </w:abstractNum>
  <w:abstractNum w:abstractNumId="30">
    <w:nsid w:val="0248C179"/>
    <w:multiLevelType w:val="multilevel"/>
    <w:tmpl w:val="0248C179"/>
    <w:lvl w:ilvl="0" w:tentative="0">
      <w:start w:val="0"/>
      <w:numFmt w:val="bullet"/>
      <w:lvlText w:val="●"/>
      <w:lvlJc w:val="left"/>
      <w:pPr>
        <w:ind w:left="846" w:hanging="28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314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31">
    <w:nsid w:val="03A63A41"/>
    <w:multiLevelType w:val="multilevel"/>
    <w:tmpl w:val="03A63A41"/>
    <w:lvl w:ilvl="0" w:tentative="0">
      <w:start w:val="1"/>
      <w:numFmt w:val="decimal"/>
      <w:lvlText w:val="%1."/>
      <w:lvlJc w:val="left"/>
      <w:pPr>
        <w:ind w:left="693" w:hanging="267"/>
        <w:jc w:val="left"/>
      </w:pPr>
      <w:rPr>
        <w:rFonts w:hint="default" w:ascii="Roboto" w:hAnsi="Roboto" w:eastAsia="Roboto" w:cs="Roboto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9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32">
    <w:nsid w:val="03D62ECE"/>
    <w:multiLevelType w:val="multilevel"/>
    <w:tmpl w:val="03D62ECE"/>
    <w:lvl w:ilvl="0" w:tentative="0">
      <w:start w:val="0"/>
      <w:numFmt w:val="bullet"/>
      <w:lvlText w:val="❖"/>
      <w:lvlJc w:val="left"/>
      <w:pPr>
        <w:ind w:left="996" w:hanging="285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285"/>
      </w:pPr>
      <w:rPr>
        <w:rFonts w:hint="default"/>
        <w:lang w:val="en-US" w:eastAsia="en-US" w:bidi="ar-SA"/>
      </w:rPr>
    </w:lvl>
  </w:abstractNum>
  <w:abstractNum w:abstractNumId="33">
    <w:nsid w:val="052618CC"/>
    <w:multiLevelType w:val="singleLevel"/>
    <w:tmpl w:val="052618CC"/>
    <w:lvl w:ilvl="0" w:tentative="0">
      <w:start w:val="1"/>
      <w:numFmt w:val="upperLetter"/>
      <w:suff w:val="space"/>
      <w:lvlText w:val="%1."/>
      <w:lvlJc w:val="left"/>
    </w:lvl>
  </w:abstractNum>
  <w:abstractNum w:abstractNumId="34">
    <w:nsid w:val="0709FD3E"/>
    <w:multiLevelType w:val="multilevel"/>
    <w:tmpl w:val="0709FD3E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35">
    <w:nsid w:val="0E640482"/>
    <w:multiLevelType w:val="multilevel"/>
    <w:tmpl w:val="0E640482"/>
    <w:lvl w:ilvl="0" w:tentative="0">
      <w:start w:val="0"/>
      <w:numFmt w:val="bullet"/>
      <w:lvlText w:val="➢"/>
      <w:lvlJc w:val="left"/>
      <w:pPr>
        <w:ind w:left="981" w:hanging="42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13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</w:abstractNum>
  <w:abstractNum w:abstractNumId="36">
    <w:nsid w:val="0F9F9CCA"/>
    <w:multiLevelType w:val="multilevel"/>
    <w:tmpl w:val="0F9F9CCA"/>
    <w:lvl w:ilvl="0" w:tentative="0">
      <w:start w:val="0"/>
      <w:numFmt w:val="bullet"/>
      <w:lvlText w:val="❖"/>
      <w:lvlJc w:val="left"/>
      <w:pPr>
        <w:ind w:left="99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37">
    <w:nsid w:val="12EADF99"/>
    <w:multiLevelType w:val="multilevel"/>
    <w:tmpl w:val="12EADF99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8">
    <w:nsid w:val="18F74015"/>
    <w:multiLevelType w:val="multilevel"/>
    <w:tmpl w:val="18F74015"/>
    <w:lvl w:ilvl="0" w:tentative="0">
      <w:start w:val="1"/>
      <w:numFmt w:val="decimal"/>
      <w:lvlText w:val="%1."/>
      <w:lvlJc w:val="left"/>
      <w:pPr>
        <w:ind w:left="711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96" w:hanging="28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9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8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7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6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5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4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3" w:hanging="285"/>
      </w:pPr>
      <w:rPr>
        <w:rFonts w:hint="default"/>
        <w:lang w:val="en-US" w:eastAsia="en-US" w:bidi="ar-SA"/>
      </w:rPr>
    </w:lvl>
  </w:abstractNum>
  <w:abstractNum w:abstractNumId="39">
    <w:nsid w:val="1ACDE60F"/>
    <w:multiLevelType w:val="multilevel"/>
    <w:tmpl w:val="1ACDE60F"/>
    <w:lvl w:ilvl="0" w:tentative="0">
      <w:start w:val="0"/>
      <w:numFmt w:val="bullet"/>
      <w:lvlText w:val="➢"/>
      <w:lvlJc w:val="left"/>
      <w:pPr>
        <w:ind w:left="99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40">
    <w:nsid w:val="1C257C7B"/>
    <w:multiLevelType w:val="multilevel"/>
    <w:tmpl w:val="1C257C7B"/>
    <w:lvl w:ilvl="0" w:tentative="0">
      <w:start w:val="0"/>
      <w:numFmt w:val="bullet"/>
      <w:lvlText w:val="➢"/>
      <w:lvlJc w:val="left"/>
      <w:pPr>
        <w:ind w:left="56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1">
    <w:nsid w:val="23E97754"/>
    <w:multiLevelType w:val="multilevel"/>
    <w:tmpl w:val="23E97754"/>
    <w:lvl w:ilvl="0" w:tentative="0">
      <w:start w:val="0"/>
      <w:numFmt w:val="bullet"/>
      <w:lvlText w:val="❖"/>
      <w:lvlJc w:val="left"/>
      <w:pPr>
        <w:ind w:left="56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2">
    <w:nsid w:val="243FCF68"/>
    <w:multiLevelType w:val="multilevel"/>
    <w:tmpl w:val="243FCF68"/>
    <w:lvl w:ilvl="0" w:tentative="0">
      <w:start w:val="0"/>
      <w:numFmt w:val="bullet"/>
      <w:lvlText w:val="➢"/>
      <w:lvlJc w:val="left"/>
      <w:pPr>
        <w:ind w:left="42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3396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</w:abstractNum>
  <w:abstractNum w:abstractNumId="43">
    <w:nsid w:val="25B654F3"/>
    <w:multiLevelType w:val="multilevel"/>
    <w:tmpl w:val="25B654F3"/>
    <w:lvl w:ilvl="0" w:tentative="0">
      <w:start w:val="0"/>
      <w:numFmt w:val="bullet"/>
      <w:lvlText w:val="●"/>
      <w:lvlJc w:val="left"/>
      <w:pPr>
        <w:ind w:left="996" w:hanging="285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285"/>
      </w:pPr>
      <w:rPr>
        <w:rFonts w:hint="default"/>
        <w:lang w:val="en-US" w:eastAsia="en-US" w:bidi="ar-SA"/>
      </w:rPr>
    </w:lvl>
  </w:abstractNum>
  <w:abstractNum w:abstractNumId="44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828" w:hanging="267"/>
        <w:jc w:val="right"/>
      </w:pPr>
      <w:rPr>
        <w:rFonts w:hint="default"/>
        <w:spacing w:val="0"/>
        <w:w w:val="89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281" w:hanging="72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7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5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3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1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9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5" w:hanging="720"/>
      </w:pPr>
      <w:rPr>
        <w:rFonts w:hint="default"/>
        <w:lang w:val="en-US" w:eastAsia="en-US" w:bidi="ar-SA"/>
      </w:rPr>
    </w:lvl>
  </w:abstractNum>
  <w:abstractNum w:abstractNumId="45">
    <w:nsid w:val="30A0AC00"/>
    <w:multiLevelType w:val="multilevel"/>
    <w:tmpl w:val="30A0AC00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6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426" w:hanging="360"/>
        <w:jc w:val="right"/>
      </w:pPr>
      <w:rPr>
        <w:rFonts w:hint="default"/>
        <w:spacing w:val="-1"/>
        <w:w w:val="93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6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4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18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97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6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5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4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3" w:hanging="285"/>
      </w:pPr>
      <w:rPr>
        <w:rFonts w:hint="default"/>
        <w:lang w:val="en-US" w:eastAsia="en-US" w:bidi="ar-SA"/>
      </w:rPr>
    </w:lvl>
  </w:abstractNum>
  <w:abstractNum w:abstractNumId="47">
    <w:nsid w:val="32A7AF2D"/>
    <w:multiLevelType w:val="multilevel"/>
    <w:tmpl w:val="32A7AF2D"/>
    <w:lvl w:ilvl="0" w:tentative="0">
      <w:start w:val="0"/>
      <w:numFmt w:val="bullet"/>
      <w:lvlText w:val="❖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8">
    <w:nsid w:val="35E83B33"/>
    <w:multiLevelType w:val="multilevel"/>
    <w:tmpl w:val="35E83B33"/>
    <w:lvl w:ilvl="0" w:tentative="0">
      <w:start w:val="0"/>
      <w:numFmt w:val="bullet"/>
      <w:lvlText w:val="●"/>
      <w:lvlJc w:val="left"/>
      <w:pPr>
        <w:ind w:left="996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285"/>
      </w:pPr>
      <w:rPr>
        <w:rFonts w:hint="default"/>
        <w:lang w:val="en-US" w:eastAsia="en-US" w:bidi="ar-SA"/>
      </w:rPr>
    </w:lvl>
  </w:abstractNum>
  <w:abstractNum w:abstractNumId="49">
    <w:nsid w:val="39A0D9AC"/>
    <w:multiLevelType w:val="multilevel"/>
    <w:tmpl w:val="39A0D9AC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50">
    <w:nsid w:val="3B8127DF"/>
    <w:multiLevelType w:val="multilevel"/>
    <w:tmpl w:val="3B8127DF"/>
    <w:lvl w:ilvl="0" w:tentative="0">
      <w:start w:val="0"/>
      <w:numFmt w:val="bullet"/>
      <w:lvlText w:val="➢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3141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51">
    <w:nsid w:val="40B249F9"/>
    <w:multiLevelType w:val="multilevel"/>
    <w:tmpl w:val="40B249F9"/>
    <w:lvl w:ilvl="0" w:tentative="0">
      <w:start w:val="1"/>
      <w:numFmt w:val="decimal"/>
      <w:lvlText w:val="%1."/>
      <w:lvlJc w:val="left"/>
      <w:pPr>
        <w:ind w:left="291" w:hanging="337"/>
        <w:jc w:val="righ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99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abstractNum w:abstractNumId="52">
    <w:nsid w:val="46A08BB8"/>
    <w:multiLevelType w:val="multilevel"/>
    <w:tmpl w:val="46A08BB8"/>
    <w:lvl w:ilvl="0" w:tentative="0">
      <w:start w:val="0"/>
      <w:numFmt w:val="bullet"/>
      <w:lvlText w:val="➢"/>
      <w:lvlJc w:val="left"/>
      <w:pPr>
        <w:ind w:left="561" w:hanging="30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285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0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0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0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285"/>
      </w:pPr>
      <w:rPr>
        <w:rFonts w:hint="default"/>
        <w:lang w:val="en-US" w:eastAsia="en-US" w:bidi="ar-SA"/>
      </w:rPr>
    </w:lvl>
  </w:abstractNum>
  <w:abstractNum w:abstractNumId="53">
    <w:nsid w:val="4C1BAE26"/>
    <w:multiLevelType w:val="multilevel"/>
    <w:tmpl w:val="4C1BAE26"/>
    <w:lvl w:ilvl="0" w:tentative="0">
      <w:start w:val="0"/>
      <w:numFmt w:val="bullet"/>
      <w:lvlText w:val="●"/>
      <w:lvlJc w:val="left"/>
      <w:pPr>
        <w:ind w:left="99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54">
    <w:nsid w:val="4D4DC07F"/>
    <w:multiLevelType w:val="multilevel"/>
    <w:tmpl w:val="4D4DC07F"/>
    <w:lvl w:ilvl="0" w:tentative="0">
      <w:start w:val="0"/>
      <w:numFmt w:val="bullet"/>
      <w:lvlText w:val="❖"/>
      <w:lvlJc w:val="left"/>
      <w:pPr>
        <w:ind w:left="42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5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55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291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7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54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1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5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2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9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6" w:hanging="235"/>
      </w:pPr>
      <w:rPr>
        <w:rFonts w:hint="default"/>
        <w:lang w:val="en-US" w:eastAsia="en-US" w:bidi="ar-SA"/>
      </w:rPr>
    </w:lvl>
  </w:abstractNum>
  <w:abstractNum w:abstractNumId="56">
    <w:nsid w:val="58765686"/>
    <w:multiLevelType w:val="multilevel"/>
    <w:tmpl w:val="58765686"/>
    <w:lvl w:ilvl="0" w:tentative="0">
      <w:start w:val="0"/>
      <w:numFmt w:val="bullet"/>
      <w:lvlText w:val="➢"/>
      <w:lvlJc w:val="left"/>
      <w:pPr>
        <w:ind w:left="56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360"/>
      </w:pPr>
      <w:rPr>
        <w:rFonts w:hint="default"/>
        <w:lang w:val="en-US" w:eastAsia="en-US" w:bidi="ar-SA"/>
      </w:rPr>
    </w:lvl>
  </w:abstractNum>
  <w:abstractNum w:abstractNumId="57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1131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58">
    <w:nsid w:val="5A241D34"/>
    <w:multiLevelType w:val="multilevel"/>
    <w:tmpl w:val="5A241D34"/>
    <w:lvl w:ilvl="0" w:tentative="0">
      <w:start w:val="0"/>
      <w:numFmt w:val="bullet"/>
      <w:lvlText w:val="●"/>
      <w:lvlJc w:val="left"/>
      <w:pPr>
        <w:ind w:left="1131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3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6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9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8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1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4" w:hanging="285"/>
      </w:pPr>
      <w:rPr>
        <w:rFonts w:hint="default"/>
        <w:lang w:val="en-US" w:eastAsia="en-US" w:bidi="ar-SA"/>
      </w:rPr>
    </w:lvl>
  </w:abstractNum>
  <w:abstractNum w:abstractNumId="59">
    <w:nsid w:val="5E29AB5A"/>
    <w:multiLevelType w:val="multilevel"/>
    <w:tmpl w:val="5E29AB5A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60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ind w:left="628" w:hanging="337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0" w:hanging="360"/>
      </w:pPr>
      <w:rPr>
        <w:rFonts w:hint="default"/>
        <w:lang w:val="en-US" w:eastAsia="en-US" w:bidi="ar-SA"/>
      </w:rPr>
    </w:lvl>
  </w:abstractNum>
  <w:abstractNum w:abstractNumId="61">
    <w:nsid w:val="60382F6E"/>
    <w:multiLevelType w:val="multilevel"/>
    <w:tmpl w:val="60382F6E"/>
    <w:lvl w:ilvl="0" w:tentative="0">
      <w:start w:val="0"/>
      <w:numFmt w:val="bullet"/>
      <w:lvlText w:val="●"/>
      <w:lvlJc w:val="left"/>
      <w:pPr>
        <w:ind w:left="99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62">
    <w:nsid w:val="629F7852"/>
    <w:multiLevelType w:val="multilevel"/>
    <w:tmpl w:val="629F7852"/>
    <w:lvl w:ilvl="0" w:tentative="0">
      <w:start w:val="0"/>
      <w:numFmt w:val="bullet"/>
      <w:lvlText w:val="●"/>
      <w:lvlJc w:val="left"/>
      <w:pPr>
        <w:ind w:left="99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3411" w:hanging="72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70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70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82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70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20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0" w:hanging="720"/>
      </w:pPr>
      <w:rPr>
        <w:rFonts w:hint="default"/>
        <w:lang w:val="en-US" w:eastAsia="en-US" w:bidi="ar-SA"/>
      </w:rPr>
    </w:lvl>
  </w:abstractNum>
  <w:abstractNum w:abstractNumId="63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1248" w:hanging="267"/>
        <w:jc w:val="right"/>
      </w:pPr>
      <w:rPr>
        <w:rFonts w:hint="default" w:ascii="Roboto" w:hAnsi="Roboto" w:eastAsia="Roboto" w:cs="Roboto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6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2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4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9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01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94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6" w:hanging="285"/>
      </w:pPr>
      <w:rPr>
        <w:rFonts w:hint="default"/>
        <w:lang w:val="en-US" w:eastAsia="en-US" w:bidi="ar-SA"/>
      </w:rPr>
    </w:lvl>
  </w:abstractNum>
  <w:abstractNum w:abstractNumId="64">
    <w:nsid w:val="6FD0E4DE"/>
    <w:multiLevelType w:val="singleLevel"/>
    <w:tmpl w:val="6FD0E4DE"/>
    <w:lvl w:ilvl="0" w:tentative="0">
      <w:start w:val="1"/>
      <w:numFmt w:val="upperLetter"/>
      <w:suff w:val="space"/>
      <w:lvlText w:val="%1."/>
      <w:lvlJc w:val="left"/>
    </w:lvl>
  </w:abstractNum>
  <w:abstractNum w:abstractNumId="65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996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7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4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1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2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9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56" w:hanging="285"/>
      </w:pPr>
      <w:rPr>
        <w:rFonts w:hint="default"/>
        <w:lang w:val="en-US" w:eastAsia="en-US" w:bidi="ar-SA"/>
      </w:rPr>
    </w:lvl>
  </w:abstractNum>
  <w:abstractNum w:abstractNumId="66">
    <w:nsid w:val="74C28B35"/>
    <w:multiLevelType w:val="multilevel"/>
    <w:tmpl w:val="74C28B35"/>
    <w:lvl w:ilvl="0" w:tentative="0">
      <w:start w:val="0"/>
      <w:numFmt w:val="bullet"/>
      <w:lvlText w:val="●"/>
      <w:lvlJc w:val="left"/>
      <w:pPr>
        <w:ind w:left="7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7">
    <w:nsid w:val="77ECEA79"/>
    <w:multiLevelType w:val="multilevel"/>
    <w:tmpl w:val="77ECEA79"/>
    <w:lvl w:ilvl="0" w:tentative="0">
      <w:start w:val="0"/>
      <w:numFmt w:val="bullet"/>
      <w:lvlText w:val="●"/>
      <w:lvlJc w:val="left"/>
      <w:pPr>
        <w:ind w:left="846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68">
    <w:nsid w:val="79AA4FA4"/>
    <w:multiLevelType w:val="multilevel"/>
    <w:tmpl w:val="79AA4FA4"/>
    <w:lvl w:ilvl="0" w:tentative="0">
      <w:start w:val="0"/>
      <w:numFmt w:val="bullet"/>
      <w:lvlText w:val="➢"/>
      <w:lvlJc w:val="left"/>
      <w:pPr>
        <w:ind w:left="42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69">
    <w:nsid w:val="7C246926"/>
    <w:multiLevelType w:val="multilevel"/>
    <w:tmpl w:val="7C246926"/>
    <w:lvl w:ilvl="0" w:tentative="0">
      <w:start w:val="3"/>
      <w:numFmt w:val="decimal"/>
      <w:lvlText w:val="%1."/>
      <w:lvlJc w:val="left"/>
      <w:pPr>
        <w:ind w:left="291" w:hanging="31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711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846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</w:abstractNum>
  <w:abstractNum w:abstractNumId="70">
    <w:nsid w:val="7DEC2089"/>
    <w:multiLevelType w:val="multilevel"/>
    <w:tmpl w:val="7DEC2089"/>
    <w:lvl w:ilvl="0" w:tentative="0">
      <w:start w:val="0"/>
      <w:numFmt w:val="bullet"/>
      <w:lvlText w:val="➢"/>
      <w:lvlJc w:val="left"/>
      <w:pPr>
        <w:ind w:left="711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29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2"/>
  </w:num>
  <w:num w:numId="7">
    <w:abstractNumId w:val="43"/>
  </w:num>
  <w:num w:numId="8">
    <w:abstractNumId w:val="65"/>
  </w:num>
  <w:num w:numId="9">
    <w:abstractNumId w:val="30"/>
  </w:num>
  <w:num w:numId="10">
    <w:abstractNumId w:val="5"/>
  </w:num>
  <w:num w:numId="11">
    <w:abstractNumId w:val="44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33"/>
  </w:num>
  <w:num w:numId="17">
    <w:abstractNumId w:val="22"/>
  </w:num>
  <w:num w:numId="18">
    <w:abstractNumId w:val="21"/>
  </w:num>
  <w:num w:numId="19">
    <w:abstractNumId w:val="64"/>
  </w:num>
  <w:num w:numId="20">
    <w:abstractNumId w:val="7"/>
  </w:num>
  <w:num w:numId="21">
    <w:abstractNumId w:val="53"/>
  </w:num>
  <w:num w:numId="22">
    <w:abstractNumId w:val="61"/>
  </w:num>
  <w:num w:numId="23">
    <w:abstractNumId w:val="35"/>
  </w:num>
  <w:num w:numId="24">
    <w:abstractNumId w:val="52"/>
  </w:num>
  <w:num w:numId="25">
    <w:abstractNumId w:val="9"/>
  </w:num>
  <w:num w:numId="26">
    <w:abstractNumId w:val="69"/>
  </w:num>
  <w:num w:numId="27">
    <w:abstractNumId w:val="67"/>
  </w:num>
  <w:num w:numId="28">
    <w:abstractNumId w:val="15"/>
  </w:num>
  <w:num w:numId="29">
    <w:abstractNumId w:val="62"/>
  </w:num>
  <w:num w:numId="30">
    <w:abstractNumId w:val="6"/>
  </w:num>
  <w:num w:numId="31">
    <w:abstractNumId w:val="49"/>
  </w:num>
  <w:num w:numId="32">
    <w:abstractNumId w:val="2"/>
  </w:num>
  <w:num w:numId="33">
    <w:abstractNumId w:val="56"/>
  </w:num>
  <w:num w:numId="34">
    <w:abstractNumId w:val="70"/>
  </w:num>
  <w:num w:numId="35">
    <w:abstractNumId w:val="0"/>
  </w:num>
  <w:num w:numId="36">
    <w:abstractNumId w:val="42"/>
  </w:num>
  <w:num w:numId="37">
    <w:abstractNumId w:val="55"/>
  </w:num>
  <w:num w:numId="38">
    <w:abstractNumId w:val="27"/>
  </w:num>
  <w:num w:numId="39">
    <w:abstractNumId w:val="23"/>
  </w:num>
  <w:num w:numId="40">
    <w:abstractNumId w:val="46"/>
  </w:num>
  <w:num w:numId="41">
    <w:abstractNumId w:val="68"/>
  </w:num>
  <w:num w:numId="42">
    <w:abstractNumId w:val="14"/>
  </w:num>
  <w:num w:numId="43">
    <w:abstractNumId w:val="4"/>
  </w:num>
  <w:num w:numId="44">
    <w:abstractNumId w:val="13"/>
  </w:num>
  <w:num w:numId="45">
    <w:abstractNumId w:val="59"/>
  </w:num>
  <w:num w:numId="46">
    <w:abstractNumId w:val="1"/>
  </w:num>
  <w:num w:numId="47">
    <w:abstractNumId w:val="39"/>
  </w:num>
  <w:num w:numId="48">
    <w:abstractNumId w:val="3"/>
  </w:num>
  <w:num w:numId="49">
    <w:abstractNumId w:val="60"/>
  </w:num>
  <w:num w:numId="50">
    <w:abstractNumId w:val="66"/>
  </w:num>
  <w:num w:numId="51">
    <w:abstractNumId w:val="63"/>
  </w:num>
  <w:num w:numId="52">
    <w:abstractNumId w:val="34"/>
  </w:num>
  <w:num w:numId="53">
    <w:abstractNumId w:val="20"/>
  </w:num>
  <w:num w:numId="54">
    <w:abstractNumId w:val="47"/>
  </w:num>
  <w:num w:numId="55">
    <w:abstractNumId w:val="40"/>
  </w:num>
  <w:num w:numId="56">
    <w:abstractNumId w:val="24"/>
  </w:num>
  <w:num w:numId="57">
    <w:abstractNumId w:val="41"/>
  </w:num>
  <w:num w:numId="58">
    <w:abstractNumId w:val="11"/>
  </w:num>
  <w:num w:numId="59">
    <w:abstractNumId w:val="51"/>
  </w:num>
  <w:num w:numId="60">
    <w:abstractNumId w:val="36"/>
  </w:num>
  <w:num w:numId="61">
    <w:abstractNumId w:val="48"/>
  </w:num>
  <w:num w:numId="62">
    <w:abstractNumId w:val="31"/>
  </w:num>
  <w:num w:numId="63">
    <w:abstractNumId w:val="17"/>
  </w:num>
  <w:num w:numId="64">
    <w:abstractNumId w:val="37"/>
  </w:num>
  <w:num w:numId="65">
    <w:abstractNumId w:val="10"/>
  </w:num>
  <w:num w:numId="66">
    <w:abstractNumId w:val="50"/>
  </w:num>
  <w:num w:numId="67">
    <w:abstractNumId w:val="8"/>
  </w:num>
  <w:num w:numId="68">
    <w:abstractNumId w:val="26"/>
  </w:num>
  <w:num w:numId="69">
    <w:abstractNumId w:val="45"/>
  </w:num>
  <w:num w:numId="70">
    <w:abstractNumId w:val="28"/>
  </w:num>
  <w:num w:numId="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214750"/>
    <w:rsid w:val="01AC1C06"/>
    <w:rsid w:val="02B97306"/>
    <w:rsid w:val="0C9C2ECB"/>
    <w:rsid w:val="10352221"/>
    <w:rsid w:val="10A4664B"/>
    <w:rsid w:val="12B44007"/>
    <w:rsid w:val="14346CBF"/>
    <w:rsid w:val="16492F37"/>
    <w:rsid w:val="16A54FB0"/>
    <w:rsid w:val="1F9732A7"/>
    <w:rsid w:val="283D3393"/>
    <w:rsid w:val="299C5651"/>
    <w:rsid w:val="2E5566BD"/>
    <w:rsid w:val="2F9E4855"/>
    <w:rsid w:val="330E65B7"/>
    <w:rsid w:val="332C22A0"/>
    <w:rsid w:val="359F3097"/>
    <w:rsid w:val="3832770C"/>
    <w:rsid w:val="3A9C4B4F"/>
    <w:rsid w:val="3B23715A"/>
    <w:rsid w:val="3FBE4D57"/>
    <w:rsid w:val="46913751"/>
    <w:rsid w:val="48B7695A"/>
    <w:rsid w:val="54F37645"/>
    <w:rsid w:val="556342C9"/>
    <w:rsid w:val="58767330"/>
    <w:rsid w:val="597A1585"/>
    <w:rsid w:val="5BB300BA"/>
    <w:rsid w:val="5D7D7E14"/>
    <w:rsid w:val="5DFC59C2"/>
    <w:rsid w:val="5E6F2E7E"/>
    <w:rsid w:val="5E972D3D"/>
    <w:rsid w:val="5F5D460F"/>
    <w:rsid w:val="611B04DE"/>
    <w:rsid w:val="62632EA9"/>
    <w:rsid w:val="6592107D"/>
    <w:rsid w:val="6A8D67F8"/>
    <w:rsid w:val="6E660C6F"/>
    <w:rsid w:val="70C85717"/>
    <w:rsid w:val="719D57A9"/>
    <w:rsid w:val="75B6023C"/>
    <w:rsid w:val="75C622C6"/>
    <w:rsid w:val="77902BB7"/>
    <w:rsid w:val="7F1D6B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Roboto" w:hAnsi="Roboto" w:eastAsia="Roboto" w:cs="Robo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61"/>
      <w:outlineLvl w:val="1"/>
    </w:pPr>
    <w:rPr>
      <w:rFonts w:ascii="Roboto" w:hAnsi="Roboto" w:eastAsia="Roboto" w:cs="Roboto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411" w:hanging="36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291"/>
      <w:outlineLvl w:val="3"/>
    </w:pPr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291"/>
      <w:outlineLvl w:val="4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type="paragraph" w:styleId="6">
    <w:name w:val="heading 5"/>
    <w:basedOn w:val="1"/>
    <w:qFormat/>
    <w:uiPriority w:val="1"/>
    <w:pPr>
      <w:ind w:left="710" w:hanging="359"/>
      <w:outlineLvl w:val="5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type="paragraph" w:styleId="7">
    <w:name w:val="heading 6"/>
    <w:basedOn w:val="1"/>
    <w:qFormat/>
    <w:uiPriority w:val="1"/>
    <w:pPr>
      <w:ind w:left="561"/>
      <w:jc w:val="right"/>
      <w:outlineLvl w:val="6"/>
    </w:pPr>
    <w:rPr>
      <w:rFonts w:ascii="Roboto Cn" w:hAnsi="Roboto Cn" w:eastAsia="Roboto Cn" w:cs="Roboto Cn"/>
      <w:b/>
      <w:bCs/>
      <w:i/>
      <w:iCs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Roboto" w:hAnsi="Roboto" w:eastAsia="Roboto" w:cs="Roboto"/>
      <w:sz w:val="24"/>
      <w:szCs w:val="24"/>
      <w:lang w:val="en-US" w:eastAsia="en-US" w:bidi="ar-SA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710" w:hanging="360"/>
    </w:pPr>
    <w:rPr>
      <w:rFonts w:ascii="Roboto" w:hAnsi="Roboto" w:eastAsia="Roboto" w:cs="Roboto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spacing w:before="57"/>
    </w:pPr>
    <w:rPr>
      <w:rFonts w:ascii="Roboto" w:hAnsi="Roboto" w:eastAsia="Roboto" w:cs="Roboto"/>
      <w:lang w:val="en-US" w:eastAsia="en-US" w:bidi="ar-SA"/>
    </w:rPr>
  </w:style>
  <w:style w:type="paragraph" w:customStyle="1" w:styleId="15">
    <w:name w:val="Codess Stylee"/>
    <w:basedOn w:val="1"/>
    <w:link w:val="16"/>
    <w:qFormat/>
    <w:uiPriority w:val="0"/>
    <w:pPr>
      <w:widowControl/>
      <w:shd w:val="clear" w:fill="1F1F1F"/>
      <w:spacing w:line="285" w:lineRule="atLeast"/>
    </w:pPr>
    <w:rPr>
      <w:rFonts w:ascii="Consolas" w:hAnsi="Consolas" w:eastAsia="Consolas" w:cs="Consolas"/>
      <w:color w:val="9CDCFE"/>
      <w:sz w:val="21"/>
      <w:szCs w:val="21"/>
      <w:shd w:val="clear" w:fill="1F1F1F"/>
      <w:lang w:eastAsia="zh-CN" w:bidi="ar"/>
    </w:rPr>
  </w:style>
  <w:style w:type="character" w:customStyle="1" w:styleId="16">
    <w:name w:val="Codess Stylee Char"/>
    <w:link w:val="15"/>
    <w:qFormat/>
    <w:uiPriority w:val="0"/>
    <w:rPr>
      <w:rFonts w:ascii="Consolas" w:hAnsi="Consolas" w:eastAsia="Consolas" w:cs="Consolas"/>
      <w:color w:val="9CDCFE"/>
      <w:sz w:val="21"/>
      <w:szCs w:val="21"/>
      <w:shd w:val="clear" w:fill="1F1F1F"/>
      <w:lang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TotalTime>102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2026-04-08T10:49:00Z</dcterms:created>
  <dc:creator>rajpa</dc:creator>
  <cp:lastModifiedBy>rajpa</cp:lastModifiedBy>
  <dcterms:modified xsi:type="dcterms:W3CDTF">2026-04-09T09:27:33Z</dcterms:modified>
  <dc:title>Module 14 :  Python – Collections, functions and Modules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4DB23EC27F2E4B09881A586D312639C2_12</vt:lpwstr>
  </property>
</Properties>
</file>
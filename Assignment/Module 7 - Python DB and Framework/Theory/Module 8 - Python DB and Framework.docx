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A4E10">
      <w:pPr>
        <w:spacing w:before="31"/>
        <w:ind w:left="741" w:right="419" w:firstLine="0"/>
        <w:jc w:val="center"/>
        <w:rPr>
          <w:rFonts w:hint="default" w:ascii="Cambria" w:hAnsi="Cambria" w:cs="Cambria"/>
          <w:b/>
          <w:sz w:val="36"/>
        </w:rPr>
      </w:pPr>
      <w:r>
        <w:rPr>
          <w:rFonts w:hint="default" w:ascii="Cambria" w:hAnsi="Cambria" w:cs="Cambria"/>
          <w:sz w:val="36"/>
        </w:rPr>
        <w:t>★</w:t>
      </w:r>
      <w:r>
        <w:rPr>
          <w:rFonts w:hint="default" w:ascii="Cambria" w:hAnsi="Cambria" w:cs="Cambria"/>
          <w:b/>
          <w:sz w:val="33"/>
        </w:rPr>
        <w:t>Module 16:</w:t>
      </w:r>
      <w:r>
        <w:rPr>
          <w:rFonts w:hint="default" w:ascii="Cambria" w:hAnsi="Cambria" w:cs="Cambria"/>
          <w:b/>
          <w:spacing w:val="46"/>
          <w:sz w:val="33"/>
        </w:rPr>
        <w:t xml:space="preserve"> </w:t>
      </w:r>
      <w:r>
        <w:rPr>
          <w:rFonts w:hint="default" w:ascii="Cambria" w:hAnsi="Cambria" w:cs="Cambria"/>
          <w:b/>
          <w:sz w:val="36"/>
        </w:rPr>
        <w:t xml:space="preserve">Python DB and </w:t>
      </w:r>
      <w:r>
        <w:rPr>
          <w:rFonts w:hint="default" w:ascii="Cambria" w:hAnsi="Cambria" w:cs="Cambria"/>
          <w:b/>
          <w:spacing w:val="-2"/>
          <w:sz w:val="36"/>
        </w:rPr>
        <w:t>Framework</w:t>
      </w:r>
    </w:p>
    <w:p w14:paraId="29E96E0D">
      <w:pPr>
        <w:pStyle w:val="10"/>
        <w:spacing w:before="155"/>
        <w:rPr>
          <w:rFonts w:hint="default" w:ascii="Cambria" w:hAnsi="Cambria" w:cs="Cambria"/>
          <w:b/>
          <w:sz w:val="36"/>
        </w:rPr>
      </w:pPr>
    </w:p>
    <w:p w14:paraId="1E3ED9B7">
      <w:pPr>
        <w:pStyle w:val="4"/>
        <w:numPr>
          <w:ilvl w:val="0"/>
          <w:numId w:val="1"/>
        </w:numPr>
        <w:tabs>
          <w:tab w:val="left" w:pos="3544"/>
        </w:tabs>
        <w:spacing w:before="0" w:after="0" w:line="240" w:lineRule="auto"/>
        <w:ind w:left="3544" w:right="0" w:hanging="250"/>
        <w:jc w:val="left"/>
        <w:rPr>
          <w:rFonts w:hint="default" w:ascii="Cambria" w:hAnsi="Cambria" w:cs="Cambria"/>
          <w:u w:val="single"/>
        </w:rPr>
      </w:pPr>
      <w:r>
        <w:rPr>
          <w:rFonts w:hint="default" w:ascii="Cambria" w:hAnsi="Cambria" w:cs="Cambria"/>
          <w:u w:val="single"/>
        </w:rPr>
        <w:t xml:space="preserve"> ​HTML in </w:t>
      </w:r>
      <w:r>
        <w:rPr>
          <w:rFonts w:hint="default" w:ascii="Cambria" w:hAnsi="Cambria" w:cs="Cambria"/>
          <w:spacing w:val="-2"/>
          <w:u w:val="single"/>
        </w:rPr>
        <w:t>Python</w:t>
      </w:r>
    </w:p>
    <w:p w14:paraId="6B2800D0">
      <w:pPr>
        <w:pStyle w:val="10"/>
        <w:spacing w:before="126"/>
        <w:rPr>
          <w:rFonts w:hint="default" w:ascii="Cambria" w:hAnsi="Cambria" w:cs="Cambria"/>
          <w:b/>
          <w:sz w:val="30"/>
        </w:rPr>
      </w:pPr>
    </w:p>
    <w:p w14:paraId="78ACDCC2">
      <w:pPr>
        <w:pStyle w:val="5"/>
        <w:spacing w:before="1" w:line="276" w:lineRule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Q1:Introduction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embedding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HTML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within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Python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using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web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frameworks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like Django or Flask.</w:t>
      </w:r>
    </w:p>
    <w:p w14:paraId="069E9F51">
      <w:pPr>
        <w:pStyle w:val="10"/>
        <w:spacing w:before="104"/>
        <w:rPr>
          <w:rFonts w:hint="default" w:ascii="Cambria" w:hAnsi="Cambria" w:cs="Cambria"/>
          <w:b/>
          <w:sz w:val="28"/>
        </w:rPr>
      </w:pPr>
    </w:p>
    <w:p w14:paraId="4C63F326">
      <w:pPr>
        <w:pStyle w:val="10"/>
        <w:spacing w:line="290" w:lineRule="auto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</w:rPr>
        <w:t>Ans</w:t>
      </w:r>
      <w:r>
        <w:rPr>
          <w:rFonts w:hint="default" w:ascii="Cambria" w:hAnsi="Cambria" w:cs="Cambria"/>
        </w:rPr>
        <w:t>:</w:t>
      </w:r>
      <w:r>
        <w:rPr>
          <w:rFonts w:hint="default" w:ascii="Cambria" w:hAnsi="Cambria" w:cs="Cambria"/>
          <w:spacing w:val="14"/>
        </w:rPr>
        <w:t xml:space="preserve"> </w:t>
      </w:r>
      <w:r>
        <w:rPr>
          <w:rFonts w:hint="default" w:ascii="Cambria" w:hAnsi="Cambria" w:cs="Cambria"/>
        </w:rPr>
        <w:t>Embedding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HTML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within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Python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is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standard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practice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in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web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development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frameworks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 xml:space="preserve">like Django and Flask, enabling dynamic generation of web pages using Python code and HTML </w:t>
      </w:r>
      <w:r>
        <w:rPr>
          <w:rFonts w:hint="default" w:ascii="Cambria" w:hAnsi="Cambria" w:cs="Cambria"/>
          <w:spacing w:val="-2"/>
        </w:rPr>
        <w:t>templates.</w:t>
      </w:r>
    </w:p>
    <w:p w14:paraId="586292CA">
      <w:pPr>
        <w:pStyle w:val="10"/>
        <w:spacing w:before="56"/>
        <w:rPr>
          <w:rFonts w:hint="default" w:ascii="Cambria" w:hAnsi="Cambria" w:cs="Cambria"/>
        </w:rPr>
      </w:pPr>
    </w:p>
    <w:p w14:paraId="3882C17A">
      <w:pPr>
        <w:pStyle w:val="6"/>
        <w:numPr>
          <w:ilvl w:val="0"/>
          <w:numId w:val="2"/>
        </w:numPr>
        <w:tabs>
          <w:tab w:val="left" w:pos="428"/>
        </w:tabs>
        <w:spacing w:before="1" w:after="0" w:line="240" w:lineRule="auto"/>
        <w:ind w:left="428" w:right="0" w:hanging="359"/>
        <w:jc w:val="left"/>
        <w:rPr>
          <w:rFonts w:hint="default" w:ascii="Cambria" w:hAnsi="Cambria" w:cs="Cambria"/>
        </w:rPr>
      </w:pPr>
      <w:bookmarkStart w:id="0" w:name="➢​Overview "/>
      <w:bookmarkEnd w:id="0"/>
      <w:r>
        <w:rPr>
          <w:rFonts w:hint="default" w:ascii="Cambria" w:hAnsi="Cambria" w:cs="Cambria"/>
          <w:spacing w:val="-2"/>
        </w:rPr>
        <w:t>Overview</w:t>
      </w:r>
    </w:p>
    <w:p w14:paraId="10A528D5">
      <w:pPr>
        <w:pStyle w:val="10"/>
        <w:spacing w:before="158" w:line="285" w:lineRule="auto"/>
        <w:ind w:left="1134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Web frameworks such as Django and Flask allow developers to separate business logic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(Python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code)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from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presentation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(HTML),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while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still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enabling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them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work together</w:t>
      </w:r>
      <w:r>
        <w:rPr>
          <w:rFonts w:hint="default" w:ascii="Cambria" w:hAnsi="Cambria" w:cs="Cambria"/>
          <w:spacing w:val="-19"/>
        </w:rPr>
        <w:t xml:space="preserve"> </w:t>
      </w:r>
      <w:r>
        <w:rPr>
          <w:rFonts w:hint="default" w:ascii="Cambria" w:hAnsi="Cambria" w:cs="Cambria"/>
        </w:rPr>
        <w:t>through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templating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engines.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These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engines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let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you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insert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Python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variables and logic directly into HTML ﬁles.</w:t>
      </w:r>
    </w:p>
    <w:p w14:paraId="5CC96CAB">
      <w:pPr>
        <w:pStyle w:val="10"/>
        <w:spacing w:before="60"/>
        <w:rPr>
          <w:rFonts w:hint="default" w:ascii="Cambria" w:hAnsi="Cambria" w:cs="Cambria"/>
        </w:rPr>
      </w:pPr>
    </w:p>
    <w:p w14:paraId="40E5F91A">
      <w:pPr>
        <w:pStyle w:val="6"/>
        <w:numPr>
          <w:ilvl w:val="0"/>
          <w:numId w:val="2"/>
        </w:numPr>
        <w:tabs>
          <w:tab w:val="left" w:pos="428"/>
        </w:tabs>
        <w:spacing w:before="1" w:after="0" w:line="240" w:lineRule="auto"/>
        <w:ind w:left="428" w:right="0" w:hanging="359"/>
        <w:jc w:val="left"/>
        <w:rPr>
          <w:rFonts w:hint="default" w:ascii="Cambria" w:hAnsi="Cambria" w:cs="Cambria"/>
        </w:rPr>
      </w:pPr>
      <w:bookmarkStart w:id="1" w:name="➢​How It Works "/>
      <w:bookmarkEnd w:id="1"/>
      <w:r>
        <w:rPr>
          <w:rFonts w:hint="default" w:ascii="Cambria" w:hAnsi="Cambria" w:cs="Cambria"/>
          <w:spacing w:val="-4"/>
        </w:rPr>
        <w:t>How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It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Works</w:t>
      </w:r>
    </w:p>
    <w:p w14:paraId="294454C9">
      <w:pPr>
        <w:pStyle w:val="12"/>
        <w:numPr>
          <w:ilvl w:val="1"/>
          <w:numId w:val="2"/>
        </w:numPr>
        <w:tabs>
          <w:tab w:val="left" w:pos="849"/>
        </w:tabs>
        <w:spacing w:before="38" w:after="0" w:line="285" w:lineRule="auto"/>
        <w:ind w:left="849" w:right="1236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Templates: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HTML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embedded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with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special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syntax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(e.g.,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{{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variable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}}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in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Flask)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allow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inclusion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dynamically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generated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by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Python </w:t>
      </w:r>
      <w:r>
        <w:rPr>
          <w:rFonts w:hint="default" w:ascii="Cambria" w:hAnsi="Cambria" w:cs="Cambria"/>
          <w:spacing w:val="-2"/>
          <w:sz w:val="24"/>
        </w:rPr>
        <w:t>code.</w:t>
      </w:r>
    </w:p>
    <w:p w14:paraId="50488352">
      <w:pPr>
        <w:pStyle w:val="10"/>
        <w:spacing w:before="51"/>
        <w:rPr>
          <w:rFonts w:hint="default" w:ascii="Cambria" w:hAnsi="Cambria" w:cs="Cambria"/>
        </w:rPr>
      </w:pPr>
    </w:p>
    <w:p w14:paraId="79B1CFE6">
      <w:pPr>
        <w:pStyle w:val="12"/>
        <w:numPr>
          <w:ilvl w:val="1"/>
          <w:numId w:val="2"/>
        </w:numPr>
        <w:tabs>
          <w:tab w:val="left" w:pos="849"/>
        </w:tabs>
        <w:spacing w:before="1" w:after="0" w:line="285" w:lineRule="auto"/>
        <w:ind w:left="849" w:right="897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Rendering: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framework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processes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template,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replaces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variables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 blocks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their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evaluated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values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(using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Python),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returns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ﬁnished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page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 the user's browser.</w:t>
      </w:r>
    </w:p>
    <w:p w14:paraId="3C574212">
      <w:pPr>
        <w:pStyle w:val="6"/>
        <w:numPr>
          <w:ilvl w:val="0"/>
          <w:numId w:val="2"/>
        </w:numPr>
        <w:tabs>
          <w:tab w:val="left" w:pos="428"/>
        </w:tabs>
        <w:spacing w:before="0" w:after="0" w:line="292" w:lineRule="exact"/>
        <w:ind w:left="428" w:right="0" w:hanging="359"/>
        <w:jc w:val="left"/>
        <w:rPr>
          <w:rFonts w:hint="default" w:ascii="Cambria" w:hAnsi="Cambria" w:cs="Cambria"/>
        </w:rPr>
      </w:pPr>
      <w:bookmarkStart w:id="2" w:name="➢​Example in Django "/>
      <w:bookmarkEnd w:id="2"/>
      <w:r>
        <w:rPr>
          <w:rFonts w:hint="default" w:ascii="Cambria" w:hAnsi="Cambria" w:cs="Cambria"/>
          <w:spacing w:val="-8"/>
        </w:rPr>
        <w:t>Example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8"/>
        </w:rPr>
        <w:t>in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8"/>
        </w:rPr>
        <w:t>Django</w:t>
      </w:r>
    </w:p>
    <w:p w14:paraId="173CFBA9">
      <w:pPr>
        <w:pStyle w:val="10"/>
        <w:spacing w:before="158" w:line="285" w:lineRule="auto"/>
        <w:ind w:left="1134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Django uses a template engine where HTML ﬁles are stored in a templates </w:t>
      </w:r>
      <w:r>
        <w:rPr>
          <w:rFonts w:hint="default" w:ascii="Cambria" w:hAnsi="Cambria" w:cs="Cambria"/>
          <w:spacing w:val="-4"/>
        </w:rPr>
        <w:t>directory.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In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your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Python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view,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you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pass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variables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(context)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to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the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template,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 xml:space="preserve">and </w:t>
      </w:r>
      <w:r>
        <w:rPr>
          <w:rFonts w:hint="default" w:ascii="Cambria" w:hAnsi="Cambria" w:cs="Cambria"/>
        </w:rPr>
        <w:t>inside the HTML you can use:</w:t>
      </w:r>
    </w:p>
    <w:p w14:paraId="757AAC84">
      <w:pPr>
        <w:pStyle w:val="10"/>
        <w:spacing w:before="116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Xml</w:t>
      </w:r>
    </w:p>
    <w:p w14:paraId="2BFCCA52">
      <w:pPr>
        <w:pStyle w:val="10"/>
        <w:spacing w:before="61"/>
        <w:rPr>
          <w:rFonts w:hint="default" w:ascii="Cambria" w:hAnsi="Cambria" w:cs="Cambria"/>
        </w:rPr>
      </w:pPr>
    </w:p>
    <w:p w14:paraId="69EA4E87">
      <w:pPr>
        <w:pStyle w:val="1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&lt;h1&gt;Welcome, {{ user_name </w:t>
      </w:r>
      <w:r>
        <w:rPr>
          <w:rFonts w:hint="default" w:ascii="Cambria" w:hAnsi="Cambria" w:cs="Cambria"/>
          <w:spacing w:val="-2"/>
        </w:rPr>
        <w:t>}}!&lt;/h1&gt;</w:t>
      </w:r>
    </w:p>
    <w:p w14:paraId="7A163251">
      <w:pPr>
        <w:pStyle w:val="10"/>
        <w:spacing w:before="163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This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2"/>
        </w:rPr>
        <w:t>will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be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2"/>
        </w:rPr>
        <w:t>replaced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by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the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2"/>
        </w:rPr>
        <w:t>actual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username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provided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2"/>
        </w:rPr>
        <w:t>by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your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view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2"/>
        </w:rPr>
        <w:t>function.</w:t>
      </w:r>
    </w:p>
    <w:p w14:paraId="5550F455">
      <w:pPr>
        <w:pStyle w:val="10"/>
        <w:spacing w:before="114"/>
        <w:rPr>
          <w:rFonts w:hint="default" w:ascii="Cambria" w:hAnsi="Cambria" w:cs="Cambria"/>
        </w:rPr>
      </w:pPr>
    </w:p>
    <w:p w14:paraId="2D8515F4">
      <w:pPr>
        <w:pStyle w:val="6"/>
        <w:numPr>
          <w:ilvl w:val="0"/>
          <w:numId w:val="2"/>
        </w:numPr>
        <w:tabs>
          <w:tab w:val="left" w:pos="428"/>
        </w:tabs>
        <w:spacing w:before="1" w:after="0" w:line="240" w:lineRule="auto"/>
        <w:ind w:left="428" w:right="0" w:hanging="359"/>
        <w:jc w:val="left"/>
        <w:rPr>
          <w:rFonts w:hint="default" w:ascii="Cambria" w:hAnsi="Cambria" w:cs="Cambria"/>
        </w:rPr>
      </w:pPr>
      <w:bookmarkStart w:id="3" w:name="➢​Example in Flask "/>
      <w:bookmarkEnd w:id="3"/>
      <w:r>
        <w:rPr>
          <w:rFonts w:hint="default" w:ascii="Cambria" w:hAnsi="Cambria" w:cs="Cambria"/>
          <w:spacing w:val="-8"/>
        </w:rPr>
        <w:t>Example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8"/>
        </w:rPr>
        <w:t>in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8"/>
        </w:rPr>
        <w:t>Flask</w:t>
      </w:r>
    </w:p>
    <w:p w14:paraId="447483E5">
      <w:pPr>
        <w:pStyle w:val="10"/>
        <w:spacing w:before="158" w:line="285" w:lineRule="auto"/>
        <w:ind w:left="1134" w:right="1260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Flask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also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uses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templates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(typically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with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Jinja2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syntax,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similar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to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Django),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 xml:space="preserve">where </w:t>
      </w:r>
      <w:r>
        <w:rPr>
          <w:rFonts w:hint="default" w:ascii="Cambria" w:hAnsi="Cambria" w:cs="Cambria"/>
        </w:rPr>
        <w:t>you deﬁne HTML ﬁles and pass variables in your Python routes:</w:t>
      </w:r>
    </w:p>
    <w:p w14:paraId="0564B99C">
      <w:pPr>
        <w:pStyle w:val="10"/>
        <w:spacing w:before="117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Xml</w:t>
      </w:r>
    </w:p>
    <w:p w14:paraId="2FB62401">
      <w:pPr>
        <w:pStyle w:val="10"/>
        <w:spacing w:after="0"/>
        <w:rPr>
          <w:rFonts w:hint="default" w:ascii="Cambria" w:hAnsi="Cambria" w:cs="Cambria"/>
        </w:rPr>
        <w:sectPr>
          <w:type w:val="continuous"/>
          <w:pgSz w:w="11920" w:h="16840"/>
          <w:pgMar w:top="1380" w:right="566" w:bottom="280" w:left="425" w:header="720" w:footer="720" w:gutter="0"/>
          <w:cols w:space="720" w:num="1"/>
        </w:sectPr>
      </w:pPr>
    </w:p>
    <w:p w14:paraId="3F338B80">
      <w:pPr>
        <w:spacing w:before="131"/>
        <w:ind w:left="1854" w:right="0" w:firstLine="0"/>
        <w:jc w:val="left"/>
        <w:rPr>
          <w:rFonts w:hint="default" w:ascii="Cambria" w:hAnsi="Cambria" w:cs="Cambria"/>
          <w:b/>
          <w:sz w:val="24"/>
        </w:rPr>
      </w:pPr>
      <w:r>
        <w:rPr>
          <w:rFonts w:hint="default" w:ascii="Cambria" w:hAnsi="Cambria" w:cs="Cambria"/>
          <w:b/>
          <w:sz w:val="24"/>
        </w:rPr>
        <w:t xml:space="preserve">&lt;h1&gt;Your balance: {{ balance </w:t>
      </w:r>
      <w:r>
        <w:rPr>
          <w:rFonts w:hint="default" w:ascii="Cambria" w:hAnsi="Cambria" w:cs="Cambria"/>
          <w:b/>
          <w:spacing w:val="-2"/>
          <w:sz w:val="24"/>
        </w:rPr>
        <w:t>}}&lt;/h1&gt;</w:t>
      </w:r>
    </w:p>
    <w:p w14:paraId="11A29BA7">
      <w:pPr>
        <w:pStyle w:val="12"/>
        <w:numPr>
          <w:ilvl w:val="0"/>
          <w:numId w:val="3"/>
        </w:numPr>
        <w:tabs>
          <w:tab w:val="left" w:pos="849"/>
        </w:tabs>
        <w:spacing w:before="144" w:after="0" w:line="355" w:lineRule="auto"/>
        <w:ind w:left="849" w:right="1876" w:hanging="360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variable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balance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supplied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Flask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(Python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function)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 rendered in the browser.</w:t>
      </w:r>
      <w:bookmarkStart w:id="4" w:name="➢​Benefits "/>
      <w:bookmarkEnd w:id="4"/>
    </w:p>
    <w:p w14:paraId="2F6D480F">
      <w:pPr>
        <w:pStyle w:val="10"/>
        <w:spacing w:before="124"/>
        <w:rPr>
          <w:rFonts w:hint="default" w:ascii="Cambria" w:hAnsi="Cambria" w:cs="Cambria"/>
        </w:rPr>
      </w:pPr>
    </w:p>
    <w:p w14:paraId="2431EA86">
      <w:pPr>
        <w:pStyle w:val="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Q2:Generating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</w:rPr>
        <w:t>dynamic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</w:rPr>
        <w:t>HTML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</w:rPr>
        <w:t>content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</w:rPr>
        <w:t>using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2"/>
        </w:rPr>
        <w:t>templates.</w:t>
      </w:r>
    </w:p>
    <w:p w14:paraId="36A9BC98">
      <w:pPr>
        <w:pStyle w:val="10"/>
        <w:tabs>
          <w:tab w:val="left" w:pos="1234"/>
        </w:tabs>
        <w:spacing w:before="49" w:line="278" w:lineRule="auto"/>
        <w:ind w:left="279" w:right="605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pacing w:val="-4"/>
          <w:sz w:val="28"/>
        </w:rPr>
        <w:t>Ans:</w:t>
      </w:r>
      <w:r>
        <w:rPr>
          <w:rFonts w:hint="default" w:ascii="Cambria" w:hAnsi="Cambria" w:cs="Cambria"/>
          <w:b/>
          <w:sz w:val="28"/>
        </w:rPr>
        <w:tab/>
      </w:r>
      <w:r>
        <w:rPr>
          <w:rFonts w:hint="default" w:ascii="Cambria" w:hAnsi="Cambria" w:cs="Cambria"/>
        </w:rPr>
        <w:t>Dynamic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HTML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content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in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is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generated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using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templates,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which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combine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static HTML with Django's template language to embed dynamic data from Python views.</w:t>
      </w:r>
    </w:p>
    <w:p w14:paraId="75D18BBB">
      <w:pPr>
        <w:pStyle w:val="10"/>
        <w:spacing w:before="70"/>
        <w:rPr>
          <w:rFonts w:hint="default" w:ascii="Cambria" w:hAnsi="Cambria" w:cs="Cambria"/>
        </w:rPr>
      </w:pPr>
    </w:p>
    <w:p w14:paraId="69108B35">
      <w:pPr>
        <w:pStyle w:val="6"/>
        <w:numPr>
          <w:ilvl w:val="0"/>
          <w:numId w:val="3"/>
        </w:numPr>
        <w:tabs>
          <w:tab w:val="left" w:pos="428"/>
        </w:tabs>
        <w:spacing w:before="0" w:after="0" w:line="240" w:lineRule="auto"/>
        <w:ind w:left="428" w:right="0" w:hanging="359"/>
        <w:jc w:val="left"/>
        <w:rPr>
          <w:rFonts w:hint="default" w:ascii="Cambria" w:hAnsi="Cambria" w:cs="Cambria"/>
        </w:rPr>
      </w:pPr>
      <w:bookmarkStart w:id="5" w:name="➢​Core Principles "/>
      <w:bookmarkEnd w:id="5"/>
      <w:r>
        <w:rPr>
          <w:rFonts w:hint="default" w:ascii="Cambria" w:hAnsi="Cambria" w:cs="Cambria"/>
          <w:spacing w:val="-7"/>
        </w:rPr>
        <w:t>Core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2"/>
        </w:rPr>
        <w:t>Principles</w:t>
      </w:r>
    </w:p>
    <w:p w14:paraId="0A0D8829">
      <w:pPr>
        <w:pStyle w:val="12"/>
        <w:numPr>
          <w:ilvl w:val="1"/>
          <w:numId w:val="3"/>
        </w:numPr>
        <w:tabs>
          <w:tab w:val="left" w:pos="564"/>
        </w:tabs>
        <w:spacing w:before="175" w:after="0" w:line="285" w:lineRule="auto"/>
        <w:ind w:left="564" w:right="1462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Templates: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special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tags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syntax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that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allow developers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insert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variables,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run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loops,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conditional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logic.</w:t>
      </w:r>
    </w:p>
    <w:p w14:paraId="5C0CF733">
      <w:pPr>
        <w:pStyle w:val="12"/>
        <w:numPr>
          <w:ilvl w:val="1"/>
          <w:numId w:val="3"/>
        </w:numPr>
        <w:tabs>
          <w:tab w:val="left" w:pos="564"/>
        </w:tabs>
        <w:spacing w:before="0" w:after="0" w:line="285" w:lineRule="auto"/>
        <w:ind w:left="564" w:right="925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Context: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Dynamic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passed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Python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using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"context" (a dictionary of variables).</w:t>
      </w:r>
    </w:p>
    <w:p w14:paraId="606ED660">
      <w:pPr>
        <w:pStyle w:val="6"/>
        <w:numPr>
          <w:ilvl w:val="0"/>
          <w:numId w:val="3"/>
        </w:numPr>
        <w:tabs>
          <w:tab w:val="left" w:pos="428"/>
        </w:tabs>
        <w:spacing w:before="0" w:after="0" w:line="292" w:lineRule="exact"/>
        <w:ind w:left="428" w:right="0" w:hanging="359"/>
        <w:jc w:val="left"/>
        <w:rPr>
          <w:rFonts w:hint="default" w:ascii="Cambria" w:hAnsi="Cambria" w:cs="Cambria"/>
        </w:rPr>
      </w:pPr>
      <w:bookmarkStart w:id="6" w:name="➢​Example Workflow "/>
      <w:bookmarkEnd w:id="6"/>
      <w:r>
        <w:rPr>
          <w:rFonts w:hint="default" w:ascii="Cambria" w:hAnsi="Cambria" w:cs="Cambria"/>
          <w:spacing w:val="-2"/>
        </w:rPr>
        <w:t>Workﬂow</w:t>
      </w:r>
    </w:p>
    <w:p w14:paraId="517B291D">
      <w:pPr>
        <w:pStyle w:val="12"/>
        <w:numPr>
          <w:ilvl w:val="0"/>
          <w:numId w:val="4"/>
        </w:numPr>
        <w:tabs>
          <w:tab w:val="left" w:pos="563"/>
        </w:tabs>
        <w:spacing w:before="175" w:after="0" w:line="240" w:lineRule="auto"/>
        <w:ind w:left="56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View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Function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(Python)</w:t>
      </w:r>
    </w:p>
    <w:p w14:paraId="4BA28E26">
      <w:pPr>
        <w:pStyle w:val="12"/>
        <w:numPr>
          <w:ilvl w:val="1"/>
          <w:numId w:val="4"/>
        </w:numPr>
        <w:tabs>
          <w:tab w:val="left" w:pos="564"/>
        </w:tabs>
        <w:spacing w:before="52" w:after="0" w:line="285" w:lineRule="auto"/>
        <w:ind w:left="564" w:right="1018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Deﬁne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that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gathers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(from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database,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example),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passes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this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as context to the template.</w:t>
      </w:r>
    </w:p>
    <w:p w14:paraId="5FD5C5D1">
      <w:pPr>
        <w:pStyle w:val="12"/>
        <w:numPr>
          <w:numId w:val="0"/>
        </w:numPr>
        <w:tabs>
          <w:tab w:val="left" w:pos="563"/>
        </w:tabs>
        <w:spacing w:before="0" w:after="0" w:line="278" w:lineRule="exact"/>
        <w:ind w:left="279" w:leftChars="0" w:right="0" w:rightChars="0"/>
        <w:jc w:val="left"/>
        <w:rPr>
          <w:rFonts w:hint="default" w:ascii="Cambria" w:hAnsi="Cambria" w:cs="Cambria"/>
          <w:sz w:val="24"/>
        </w:rPr>
      </w:pPr>
    </w:p>
    <w:p w14:paraId="1E8013C6">
      <w:pPr>
        <w:pStyle w:val="12"/>
        <w:numPr>
          <w:ilvl w:val="0"/>
          <w:numId w:val="4"/>
        </w:numPr>
        <w:tabs>
          <w:tab w:val="left" w:pos="563"/>
        </w:tabs>
        <w:spacing w:before="0" w:after="0" w:line="278" w:lineRule="exact"/>
        <w:ind w:left="563" w:leftChars="0" w:right="0" w:rightChars="0" w:hanging="284" w:firstLineChars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Template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File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(HTML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with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Django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Syntax)</w:t>
      </w:r>
    </w:p>
    <w:p w14:paraId="7F3CFF66">
      <w:pPr>
        <w:pStyle w:val="12"/>
        <w:numPr>
          <w:ilvl w:val="1"/>
          <w:numId w:val="4"/>
        </w:numPr>
        <w:tabs>
          <w:tab w:val="left" w:pos="563"/>
        </w:tabs>
        <w:spacing w:before="53" w:after="0" w:line="240" w:lineRule="auto"/>
        <w:ind w:left="56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Use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double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curly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braces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{{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}}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variables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{%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%}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control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structures.</w:t>
      </w:r>
    </w:p>
    <w:p w14:paraId="5F575689">
      <w:pPr>
        <w:pStyle w:val="12"/>
        <w:numPr>
          <w:ilvl w:val="1"/>
          <w:numId w:val="4"/>
        </w:numPr>
        <w:tabs>
          <w:tab w:val="left" w:pos="563"/>
        </w:tabs>
        <w:spacing w:before="53" w:after="0" w:line="240" w:lineRule="auto"/>
        <w:ind w:left="56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This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will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dynamically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list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all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post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titles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from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data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passed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by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view.</w:t>
      </w:r>
    </w:p>
    <w:p w14:paraId="4811B91E">
      <w:pPr>
        <w:pStyle w:val="12"/>
        <w:numPr>
          <w:numId w:val="0"/>
        </w:numPr>
        <w:tabs>
          <w:tab w:val="left" w:pos="563"/>
        </w:tabs>
        <w:spacing w:before="53" w:after="0" w:line="240" w:lineRule="auto"/>
        <w:ind w:left="279" w:leftChars="0" w:right="0" w:rightChars="0"/>
        <w:jc w:val="left"/>
        <w:rPr>
          <w:rFonts w:hint="default" w:ascii="Cambria" w:hAnsi="Cambria" w:cs="Cambria"/>
          <w:sz w:val="24"/>
        </w:rPr>
      </w:pPr>
    </w:p>
    <w:p w14:paraId="4BEFE0B9">
      <w:pPr>
        <w:pStyle w:val="6"/>
        <w:numPr>
          <w:ilvl w:val="0"/>
          <w:numId w:val="3"/>
        </w:numPr>
        <w:tabs>
          <w:tab w:val="left" w:pos="428"/>
        </w:tabs>
        <w:spacing w:before="134" w:after="0" w:line="240" w:lineRule="auto"/>
        <w:ind w:left="428" w:right="0" w:hanging="359"/>
        <w:jc w:val="left"/>
        <w:rPr>
          <w:rFonts w:hint="default" w:ascii="Cambria" w:hAnsi="Cambria" w:cs="Cambria"/>
        </w:rPr>
      </w:pPr>
      <w:bookmarkStart w:id="7" w:name="➢​Features and Advantages "/>
      <w:bookmarkEnd w:id="7"/>
      <w:r>
        <w:rPr>
          <w:rFonts w:hint="default" w:ascii="Cambria" w:hAnsi="Cambria" w:cs="Cambria"/>
          <w:spacing w:val="-6"/>
        </w:rPr>
        <w:t>Features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6"/>
        </w:rPr>
        <w:t>and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6"/>
        </w:rPr>
        <w:t>Advantages</w:t>
      </w:r>
    </w:p>
    <w:p w14:paraId="67C9DD7F">
      <w:pPr>
        <w:pStyle w:val="12"/>
        <w:numPr>
          <w:ilvl w:val="1"/>
          <w:numId w:val="3"/>
        </w:numPr>
        <w:tabs>
          <w:tab w:val="left" w:pos="564"/>
        </w:tabs>
        <w:spacing w:before="140" w:after="0" w:line="372" w:lineRule="auto"/>
        <w:ind w:left="564" w:right="1699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Separation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Presentation: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separate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business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UI, making code more maintainable.</w:t>
      </w:r>
    </w:p>
    <w:p w14:paraId="4B60D49E">
      <w:pPr>
        <w:pStyle w:val="12"/>
        <w:numPr>
          <w:ilvl w:val="1"/>
          <w:numId w:val="3"/>
        </w:numPr>
        <w:tabs>
          <w:tab w:val="left" w:pos="564"/>
        </w:tabs>
        <w:spacing w:before="0" w:after="0" w:line="372" w:lineRule="auto"/>
        <w:ind w:left="564" w:right="1127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Template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Inheritance: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You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can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create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base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template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extend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it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for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different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pages, </w:t>
      </w:r>
      <w:r>
        <w:rPr>
          <w:rFonts w:hint="default" w:ascii="Cambria" w:hAnsi="Cambria" w:cs="Cambria"/>
          <w:sz w:val="24"/>
        </w:rPr>
        <w:t>keeping code DRY and reusable.</w:t>
      </w:r>
    </w:p>
    <w:p w14:paraId="12516F50">
      <w:pPr>
        <w:pStyle w:val="12"/>
        <w:numPr>
          <w:ilvl w:val="1"/>
          <w:numId w:val="3"/>
        </w:numPr>
        <w:tabs>
          <w:tab w:val="left" w:pos="564"/>
        </w:tabs>
        <w:spacing w:before="0" w:after="0" w:line="372" w:lineRule="auto"/>
        <w:ind w:left="564" w:right="1385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Dynamic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Content: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can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easily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loop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over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data,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insert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variables,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use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conditional </w:t>
      </w:r>
      <w:r>
        <w:rPr>
          <w:rFonts w:hint="default" w:ascii="Cambria" w:hAnsi="Cambria" w:cs="Cambria"/>
          <w:sz w:val="24"/>
        </w:rPr>
        <w:t>statements to customize output.</w:t>
      </w:r>
    </w:p>
    <w:p w14:paraId="4F334A61">
      <w:pPr>
        <w:pStyle w:val="6"/>
        <w:numPr>
          <w:ilvl w:val="0"/>
          <w:numId w:val="3"/>
        </w:numPr>
        <w:tabs>
          <w:tab w:val="left" w:pos="428"/>
        </w:tabs>
        <w:spacing w:before="0" w:after="0" w:line="293" w:lineRule="exact"/>
        <w:ind w:left="428" w:right="0" w:hanging="359"/>
        <w:jc w:val="left"/>
        <w:rPr>
          <w:rFonts w:hint="default" w:ascii="Cambria" w:hAnsi="Cambria" w:cs="Cambria"/>
        </w:rPr>
      </w:pPr>
      <w:bookmarkStart w:id="8" w:name="➢​Key Commands and Patterns "/>
      <w:bookmarkEnd w:id="8"/>
      <w:r>
        <w:rPr>
          <w:rFonts w:hint="default" w:ascii="Cambria" w:hAnsi="Cambria" w:cs="Cambria"/>
          <w:spacing w:val="-2"/>
        </w:rPr>
        <w:t>Key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2"/>
        </w:rPr>
        <w:t>Commands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Patterns</w:t>
      </w:r>
    </w:p>
    <w:p w14:paraId="28FB9F8B">
      <w:pPr>
        <w:pStyle w:val="12"/>
        <w:numPr>
          <w:ilvl w:val="1"/>
          <w:numId w:val="3"/>
        </w:numPr>
        <w:tabs>
          <w:tab w:val="left" w:pos="563"/>
        </w:tabs>
        <w:spacing w:before="139" w:after="0" w:line="240" w:lineRule="auto"/>
        <w:ind w:left="56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Use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render(request,</w:t>
      </w:r>
      <w:r>
        <w:rPr>
          <w:rFonts w:hint="default" w:ascii="Cambria" w:hAnsi="Cambria" w:cs="Cambria"/>
          <w:spacing w:val="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'template.html',</w:t>
      </w:r>
      <w:r>
        <w:rPr>
          <w:rFonts w:hint="default" w:ascii="Cambria" w:hAnsi="Cambria" w:cs="Cambria"/>
          <w:spacing w:val="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context)</w:t>
      </w:r>
      <w:r>
        <w:rPr>
          <w:rFonts w:hint="default" w:ascii="Cambria" w:hAnsi="Cambria" w:cs="Cambria"/>
          <w:spacing w:val="-8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views.</w:t>
      </w:r>
    </w:p>
    <w:p w14:paraId="04BA0131">
      <w:pPr>
        <w:pStyle w:val="12"/>
        <w:numPr>
          <w:ilvl w:val="1"/>
          <w:numId w:val="3"/>
        </w:numPr>
        <w:tabs>
          <w:tab w:val="left" w:pos="563"/>
        </w:tabs>
        <w:spacing w:before="153" w:after="0" w:line="240" w:lineRule="auto"/>
        <w:ind w:left="56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Place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directory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speciﬁed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Django’s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settings.</w:t>
      </w:r>
    </w:p>
    <w:p w14:paraId="79B85603">
      <w:pPr>
        <w:pStyle w:val="12"/>
        <w:numPr>
          <w:ilvl w:val="1"/>
          <w:numId w:val="3"/>
        </w:numPr>
        <w:tabs>
          <w:tab w:val="left" w:pos="563"/>
        </w:tabs>
        <w:spacing w:before="152" w:after="0" w:line="240" w:lineRule="auto"/>
        <w:ind w:left="56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Variables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rendered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using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{{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variable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5"/>
          <w:sz w:val="24"/>
        </w:rPr>
        <w:t>}}</w:t>
      </w:r>
      <w:r>
        <w:rPr>
          <w:rFonts w:hint="default" w:ascii="Cambria" w:hAnsi="Cambria" w:cs="Cambria"/>
          <w:spacing w:val="-5"/>
          <w:sz w:val="24"/>
        </w:rPr>
        <w:t>.</w:t>
      </w:r>
      <w:r>
        <w:rPr>
          <w:rFonts w:hint="default" w:ascii="Cambria" w:hAnsi="Cambria" w:cs="Cambria"/>
          <w:spacing w:val="-5"/>
          <w:sz w:val="24"/>
          <w:lang w:val="en-IN"/>
        </w:rPr>
        <w:t xml:space="preserve">  </w:t>
      </w:r>
    </w:p>
    <w:p w14:paraId="5BD41DB9">
      <w:pPr>
        <w:pStyle w:val="10"/>
        <w:spacing w:before="84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482600</wp:posOffset>
                </wp:positionH>
                <wp:positionV relativeFrom="paragraph">
                  <wp:posOffset>215900</wp:posOffset>
                </wp:positionV>
                <wp:extent cx="66929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8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8pt;margin-top:17pt;height:0.1pt;width:527pt;mso-position-horizontal-relative:page;mso-wrap-distance-bottom:0pt;mso-wrap-distance-top:0pt;z-index:-251657216;mso-width-relative:page;mso-height-relative:page;" filled="f" stroked="t" coordsize="6692900,1" o:gfxdata="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YFK0wdUAAAAJAQAADwAAAAAAAAAB&#10;ACAAAAAiAAAAZHJzL2Rvd25yZXYueG1sUEsBAhQAFAAAAAgAh07iQG4Wh24TAgAAewQAAA4AAAAA&#10;AAAAAQAgAAAAJAEAAGRycy9lMm9Eb2MueG1sUEsFBgAAAAAGAAYAWQEAAKkFAAAAAA==&#10;" path="m0,0l6692899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5AD9334">
      <w:pPr>
        <w:pStyle w:val="10"/>
        <w:spacing w:after="0"/>
        <w:rPr>
          <w:rFonts w:hint="default" w:ascii="Cambria" w:hAnsi="Cambria" w:cs="Cambria"/>
          <w:sz w:val="20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26C84B1F">
      <w:pPr>
        <w:pStyle w:val="12"/>
        <w:numPr>
          <w:ilvl w:val="0"/>
          <w:numId w:val="1"/>
        </w:numPr>
        <w:tabs>
          <w:tab w:val="left" w:pos="3576"/>
        </w:tabs>
        <w:spacing w:before="60" w:after="0" w:line="240" w:lineRule="auto"/>
        <w:ind w:left="3576" w:right="0" w:hanging="282"/>
        <w:jc w:val="left"/>
        <w:rPr>
          <w:rFonts w:hint="default" w:ascii="Cambria" w:hAnsi="Cambria" w:cs="Cambria"/>
          <w:b/>
          <w:sz w:val="34"/>
          <w:u w:val="single"/>
        </w:rPr>
      </w:pPr>
      <w:r>
        <w:rPr>
          <w:rFonts w:hint="default" w:ascii="Cambria" w:hAnsi="Cambria" w:cs="Cambria"/>
          <w:b/>
          <w:spacing w:val="-2"/>
          <w:sz w:val="34"/>
          <w:u w:val="single"/>
        </w:rPr>
        <w:t xml:space="preserve"> </w:t>
      </w:r>
      <w:r>
        <w:rPr>
          <w:rFonts w:hint="default" w:ascii="Cambria" w:hAnsi="Cambria" w:cs="Cambria"/>
          <w:b/>
          <w:sz w:val="34"/>
          <w:u w:val="single"/>
        </w:rPr>
        <w:t>Css</w:t>
      </w:r>
      <w:r>
        <w:rPr>
          <w:rFonts w:hint="default" w:ascii="Cambria" w:hAnsi="Cambria" w:cs="Cambria"/>
          <w:b/>
          <w:spacing w:val="-2"/>
          <w:sz w:val="34"/>
          <w:u w:val="single"/>
        </w:rPr>
        <w:t xml:space="preserve"> </w:t>
      </w:r>
      <w:r>
        <w:rPr>
          <w:rFonts w:hint="default" w:ascii="Cambria" w:hAnsi="Cambria" w:cs="Cambria"/>
          <w:b/>
          <w:sz w:val="34"/>
          <w:u w:val="single"/>
        </w:rPr>
        <w:t>In</w:t>
      </w:r>
      <w:r>
        <w:rPr>
          <w:rFonts w:hint="default" w:ascii="Cambria" w:hAnsi="Cambria" w:cs="Cambria"/>
          <w:b/>
          <w:spacing w:val="-2"/>
          <w:sz w:val="34"/>
          <w:u w:val="single"/>
        </w:rPr>
        <w:t xml:space="preserve"> Python</w:t>
      </w:r>
    </w:p>
    <w:p w14:paraId="17ADB90F">
      <w:pPr>
        <w:pStyle w:val="10"/>
        <w:spacing w:before="376"/>
        <w:rPr>
          <w:rFonts w:hint="default" w:ascii="Cambria" w:hAnsi="Cambria" w:cs="Cambria"/>
          <w:b/>
          <w:sz w:val="34"/>
        </w:rPr>
      </w:pPr>
    </w:p>
    <w:p w14:paraId="5E0C0430">
      <w:pPr>
        <w:pStyle w:val="5"/>
        <w:ind w:left="41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Q1:Integrating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Css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With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2"/>
        </w:rPr>
        <w:t>Django?</w:t>
      </w:r>
    </w:p>
    <w:p w14:paraId="0E46ACB4">
      <w:pPr>
        <w:pStyle w:val="6"/>
        <w:spacing w:before="202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Ans:</w:t>
      </w:r>
    </w:p>
    <w:p w14:paraId="73CEC452">
      <w:pPr>
        <w:pStyle w:val="12"/>
        <w:numPr>
          <w:ilvl w:val="0"/>
          <w:numId w:val="5"/>
        </w:numPr>
        <w:tabs>
          <w:tab w:val="left" w:pos="545"/>
        </w:tabs>
        <w:spacing w:before="175" w:after="0" w:line="240" w:lineRule="auto"/>
        <w:ind w:left="545" w:right="0" w:hanging="266"/>
        <w:jc w:val="left"/>
        <w:rPr>
          <w:rFonts w:hint="default" w:ascii="Cambria" w:hAnsi="Cambria" w:cs="Cambria"/>
          <w:b/>
          <w:sz w:val="24"/>
        </w:rPr>
      </w:pPr>
      <w:r>
        <w:rPr>
          <w:rFonts w:hint="default" w:ascii="Cambria" w:hAnsi="Cambria" w:cs="Cambria"/>
          <w:b/>
          <w:spacing w:val="-6"/>
          <w:sz w:val="24"/>
        </w:rPr>
        <w:t>Create a Static</w:t>
      </w:r>
      <w:r>
        <w:rPr>
          <w:rFonts w:hint="default" w:ascii="Cambria" w:hAnsi="Cambria" w:cs="Cambria"/>
          <w:b/>
          <w:spacing w:val="-5"/>
          <w:sz w:val="24"/>
        </w:rPr>
        <w:t xml:space="preserve"> </w:t>
      </w:r>
      <w:r>
        <w:rPr>
          <w:rFonts w:hint="default" w:ascii="Cambria" w:hAnsi="Cambria" w:cs="Cambria"/>
          <w:b/>
          <w:spacing w:val="-6"/>
          <w:sz w:val="24"/>
        </w:rPr>
        <w:t>Directory</w:t>
      </w:r>
    </w:p>
    <w:p w14:paraId="51CDE16E">
      <w:pPr>
        <w:pStyle w:val="12"/>
        <w:numPr>
          <w:ilvl w:val="1"/>
          <w:numId w:val="5"/>
        </w:numPr>
        <w:tabs>
          <w:tab w:val="left" w:pos="714"/>
        </w:tabs>
        <w:spacing w:before="189" w:after="0" w:line="393" w:lineRule="auto"/>
        <w:ind w:left="714" w:right="1339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Inside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your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Django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app,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create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folder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named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static</w:t>
      </w:r>
      <w:r>
        <w:rPr>
          <w:rFonts w:hint="default" w:ascii="Cambria" w:hAnsi="Cambria" w:cs="Cambria"/>
          <w:spacing w:val="-8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within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it,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subfolder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for </w:t>
      </w:r>
      <w:r>
        <w:rPr>
          <w:rFonts w:hint="default" w:ascii="Cambria" w:hAnsi="Cambria" w:cs="Cambria"/>
          <w:sz w:val="24"/>
        </w:rPr>
        <w:t xml:space="preserve">CSS—such as </w:t>
      </w:r>
      <w:r>
        <w:rPr>
          <w:rFonts w:hint="default" w:ascii="Cambria" w:hAnsi="Cambria" w:cs="Cambria"/>
          <w:sz w:val="24"/>
        </w:rPr>
        <w:t>static/css/</w:t>
      </w:r>
      <w:r>
        <w:rPr>
          <w:rFonts w:hint="default" w:ascii="Cambria" w:hAnsi="Cambria" w:cs="Cambria"/>
          <w:sz w:val="24"/>
        </w:rPr>
        <w:t>.</w:t>
      </w:r>
    </w:p>
    <w:p w14:paraId="4420B249">
      <w:pPr>
        <w:pStyle w:val="12"/>
        <w:numPr>
          <w:ilvl w:val="1"/>
          <w:numId w:val="5"/>
        </w:numPr>
        <w:tabs>
          <w:tab w:val="left" w:pos="713"/>
        </w:tabs>
        <w:spacing w:before="24" w:after="0" w:line="240" w:lineRule="auto"/>
        <w:ind w:left="71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Place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CSS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(e.g.,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style.css</w:t>
      </w:r>
      <w:r>
        <w:rPr>
          <w:rFonts w:hint="default" w:ascii="Cambria" w:hAnsi="Cambria" w:cs="Cambria"/>
          <w:spacing w:val="-2"/>
          <w:sz w:val="24"/>
        </w:rPr>
        <w:t>)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this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directory.</w:t>
      </w:r>
    </w:p>
    <w:p w14:paraId="21CA6492">
      <w:pPr>
        <w:pStyle w:val="10"/>
        <w:spacing w:before="271"/>
        <w:rPr>
          <w:rFonts w:hint="default" w:ascii="Cambria" w:hAnsi="Cambria" w:cs="Cambria"/>
        </w:rPr>
      </w:pPr>
    </w:p>
    <w:p w14:paraId="225F56F4">
      <w:pPr>
        <w:pStyle w:val="6"/>
        <w:numPr>
          <w:ilvl w:val="0"/>
          <w:numId w:val="5"/>
        </w:numPr>
        <w:tabs>
          <w:tab w:val="left" w:pos="695"/>
        </w:tabs>
        <w:spacing w:before="1" w:after="0" w:line="240" w:lineRule="auto"/>
        <w:ind w:left="695" w:right="0" w:hanging="266"/>
        <w:jc w:val="left"/>
        <w:rPr>
          <w:rFonts w:hint="default" w:ascii="Cambria" w:hAnsi="Cambria" w:cs="Cambria"/>
        </w:rPr>
      </w:pPr>
      <w:bookmarkStart w:id="9" w:name="2. Configure Static Files in Settings "/>
      <w:bookmarkEnd w:id="9"/>
      <w:r>
        <w:rPr>
          <w:rFonts w:hint="default" w:ascii="Cambria" w:hAnsi="Cambria" w:cs="Cambria"/>
          <w:spacing w:val="-4"/>
        </w:rPr>
        <w:t>Conﬁgure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4"/>
        </w:rPr>
        <w:t>Static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4"/>
        </w:rPr>
        <w:t>Files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4"/>
        </w:rPr>
        <w:t>in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4"/>
        </w:rPr>
        <w:t>Settings</w:t>
      </w:r>
    </w:p>
    <w:p w14:paraId="5836404D">
      <w:pPr>
        <w:pStyle w:val="12"/>
        <w:numPr>
          <w:ilvl w:val="1"/>
          <w:numId w:val="3"/>
        </w:numPr>
        <w:tabs>
          <w:tab w:val="left" w:pos="564"/>
        </w:tabs>
        <w:spacing w:before="269" w:after="0" w:line="393" w:lineRule="auto"/>
        <w:ind w:left="564" w:right="1448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Ensure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STATIC_URL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project’s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settings.py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(usually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STATIC_URL</w:t>
      </w:r>
      <w:r>
        <w:rPr>
          <w:rFonts w:hint="default" w:ascii="Cambria" w:hAnsi="Cambria" w:cs="Cambria"/>
          <w:spacing w:val="-3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= </w:t>
      </w:r>
      <w:r>
        <w:rPr>
          <w:rFonts w:hint="default" w:ascii="Cambria" w:hAnsi="Cambria" w:cs="Cambria"/>
          <w:spacing w:val="-2"/>
          <w:sz w:val="24"/>
        </w:rPr>
        <w:t>'/static/'</w:t>
      </w:r>
      <w:r>
        <w:rPr>
          <w:rFonts w:hint="default" w:ascii="Cambria" w:hAnsi="Cambria" w:cs="Cambria"/>
          <w:spacing w:val="-2"/>
          <w:sz w:val="24"/>
        </w:rPr>
        <w:t>).</w:t>
      </w:r>
    </w:p>
    <w:p w14:paraId="490B3066">
      <w:pPr>
        <w:pStyle w:val="10"/>
        <w:spacing w:before="105"/>
        <w:rPr>
          <w:rFonts w:hint="default" w:ascii="Cambria" w:hAnsi="Cambria" w:cs="Cambria"/>
        </w:rPr>
      </w:pPr>
    </w:p>
    <w:p w14:paraId="6FB3CB67">
      <w:pPr>
        <w:pStyle w:val="6"/>
        <w:numPr>
          <w:ilvl w:val="0"/>
          <w:numId w:val="5"/>
        </w:numPr>
        <w:tabs>
          <w:tab w:val="left" w:pos="695"/>
        </w:tabs>
        <w:spacing w:before="0" w:after="0" w:line="240" w:lineRule="auto"/>
        <w:ind w:left="695" w:right="0" w:hanging="266"/>
        <w:jc w:val="left"/>
        <w:rPr>
          <w:rFonts w:hint="default" w:ascii="Cambria" w:hAnsi="Cambria" w:cs="Cambria"/>
        </w:rPr>
      </w:pPr>
      <w:bookmarkStart w:id="10" w:name="3. Reference CSS in Your Template "/>
      <w:bookmarkEnd w:id="10"/>
      <w:r>
        <w:rPr>
          <w:rFonts w:hint="default" w:ascii="Cambria" w:hAnsi="Cambria" w:cs="Cambria"/>
          <w:spacing w:val="-2"/>
        </w:rPr>
        <w:t>Reference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  <w:spacing w:val="-2"/>
        </w:rPr>
        <w:t>CSS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in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Your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Template</w:t>
      </w:r>
    </w:p>
    <w:p w14:paraId="77B7C4EA">
      <w:pPr>
        <w:pStyle w:val="12"/>
        <w:numPr>
          <w:ilvl w:val="1"/>
          <w:numId w:val="5"/>
        </w:numPr>
        <w:tabs>
          <w:tab w:val="left" w:pos="713"/>
        </w:tabs>
        <w:spacing w:before="270" w:after="0" w:line="240" w:lineRule="auto"/>
        <w:ind w:left="71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At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top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of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your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HTML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load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Django’s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static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ﬁles:</w:t>
      </w:r>
    </w:p>
    <w:p w14:paraId="2ACCD117">
      <w:pPr>
        <w:pStyle w:val="10"/>
        <w:spacing w:before="186"/>
        <w:ind w:left="35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Xml</w:t>
      </w:r>
    </w:p>
    <w:p w14:paraId="244F60EE">
      <w:pPr>
        <w:pStyle w:val="10"/>
        <w:spacing w:before="190"/>
        <w:rPr>
          <w:rFonts w:hint="default" w:ascii="Cambria" w:hAnsi="Cambria" w:cs="Cambria"/>
        </w:rPr>
      </w:pPr>
    </w:p>
    <w:p w14:paraId="220785E4">
      <w:pPr>
        <w:pStyle w:val="10"/>
        <w:ind w:left="93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{% load static </w:t>
      </w:r>
      <w:r>
        <w:rPr>
          <w:rFonts w:hint="default" w:ascii="Cambria" w:hAnsi="Cambria" w:cs="Cambria"/>
          <w:spacing w:val="-5"/>
        </w:rPr>
        <w:t>%}</w:t>
      </w:r>
    </w:p>
    <w:p w14:paraId="53973E6B">
      <w:pPr>
        <w:pStyle w:val="12"/>
        <w:numPr>
          <w:ilvl w:val="1"/>
          <w:numId w:val="5"/>
        </w:numPr>
        <w:tabs>
          <w:tab w:val="left" w:pos="713"/>
        </w:tabs>
        <w:spacing w:before="193" w:after="0" w:line="240" w:lineRule="auto"/>
        <w:ind w:left="71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Link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CSS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&lt;head&gt;</w:t>
      </w:r>
      <w:r>
        <w:rPr>
          <w:rFonts w:hint="default" w:ascii="Cambria" w:hAnsi="Cambria" w:cs="Cambria"/>
          <w:spacing w:val="-8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section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template:</w:t>
      </w:r>
    </w:p>
    <w:p w14:paraId="176A2A84">
      <w:pPr>
        <w:pStyle w:val="10"/>
        <w:spacing w:before="188"/>
        <w:ind w:left="35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xml</w:t>
      </w:r>
    </w:p>
    <w:p w14:paraId="2825E9C6">
      <w:pPr>
        <w:pStyle w:val="10"/>
        <w:spacing w:before="190"/>
        <w:rPr>
          <w:rFonts w:hint="default" w:ascii="Cambria" w:hAnsi="Cambria" w:cs="Cambria"/>
        </w:rPr>
      </w:pPr>
    </w:p>
    <w:p w14:paraId="1CC6A794">
      <w:pPr>
        <w:pStyle w:val="10"/>
        <w:ind w:left="35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&lt;link rel="stylesheet" href="{% static 'css/style.css' </w:t>
      </w:r>
      <w:r>
        <w:rPr>
          <w:rFonts w:hint="default" w:ascii="Cambria" w:hAnsi="Cambria" w:cs="Cambria"/>
          <w:spacing w:val="-4"/>
        </w:rPr>
        <w:t>%}"&gt;</w:t>
      </w:r>
    </w:p>
    <w:p w14:paraId="17119A22">
      <w:pPr>
        <w:pStyle w:val="12"/>
        <w:numPr>
          <w:ilvl w:val="1"/>
          <w:numId w:val="5"/>
        </w:numPr>
        <w:tabs>
          <w:tab w:val="left" w:pos="498"/>
        </w:tabs>
        <w:spacing w:before="191" w:after="0" w:line="240" w:lineRule="auto"/>
        <w:ind w:left="498" w:right="0" w:hanging="14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​</w:t>
      </w:r>
    </w:p>
    <w:p w14:paraId="071E5B5D">
      <w:pPr>
        <w:pStyle w:val="12"/>
        <w:numPr>
          <w:ilvl w:val="1"/>
          <w:numId w:val="5"/>
        </w:numPr>
        <w:tabs>
          <w:tab w:val="left" w:pos="713"/>
        </w:tabs>
        <w:spacing w:before="151" w:after="0" w:line="240" w:lineRule="auto"/>
        <w:ind w:left="71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This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tells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serve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CSS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when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page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loads.</w:t>
      </w:r>
    </w:p>
    <w:p w14:paraId="2C18FBB6">
      <w:pPr>
        <w:pStyle w:val="10"/>
        <w:spacing w:before="270"/>
        <w:rPr>
          <w:rFonts w:hint="default" w:ascii="Cambria" w:hAnsi="Cambria" w:cs="Cambria"/>
        </w:rPr>
      </w:pPr>
    </w:p>
    <w:p w14:paraId="41F489BC">
      <w:pPr>
        <w:pStyle w:val="6"/>
        <w:numPr>
          <w:ilvl w:val="0"/>
          <w:numId w:val="5"/>
        </w:numPr>
        <w:tabs>
          <w:tab w:val="left" w:pos="695"/>
        </w:tabs>
        <w:spacing w:before="1" w:after="0" w:line="240" w:lineRule="auto"/>
        <w:ind w:left="695" w:right="0" w:hanging="266"/>
        <w:jc w:val="left"/>
        <w:rPr>
          <w:rFonts w:hint="default" w:ascii="Cambria" w:hAnsi="Cambria" w:cs="Cambria"/>
        </w:rPr>
      </w:pPr>
      <w:bookmarkStart w:id="11" w:name="4. Example Template Structure "/>
      <w:bookmarkEnd w:id="11"/>
      <w:r>
        <w:rPr>
          <w:rFonts w:hint="default" w:ascii="Cambria" w:hAnsi="Cambria" w:cs="Cambria"/>
          <w:spacing w:val="-8"/>
        </w:rPr>
        <w:t>Example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spacing w:val="-8"/>
        </w:rPr>
        <w:t>Template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cs="Cambria"/>
          <w:spacing w:val="-8"/>
        </w:rPr>
        <w:t>Structure</w:t>
      </w:r>
    </w:p>
    <w:p w14:paraId="2B613601">
      <w:pPr>
        <w:pStyle w:val="10"/>
        <w:spacing w:before="266"/>
        <w:ind w:right="8226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Xml</w:t>
      </w:r>
    </w:p>
    <w:p w14:paraId="5EAFBD95">
      <w:pPr>
        <w:pStyle w:val="10"/>
        <w:spacing w:before="190"/>
        <w:rPr>
          <w:rFonts w:hint="default" w:ascii="Cambria" w:hAnsi="Cambria" w:cs="Cambria"/>
        </w:rPr>
      </w:pPr>
    </w:p>
    <w:p w14:paraId="6DB4DA54">
      <w:pPr>
        <w:pStyle w:val="10"/>
        <w:ind w:left="41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{% load static </w:t>
      </w:r>
      <w:r>
        <w:rPr>
          <w:rFonts w:hint="default" w:ascii="Cambria" w:hAnsi="Cambria" w:cs="Cambria"/>
          <w:spacing w:val="-5"/>
        </w:rPr>
        <w:t>%}</w:t>
      </w:r>
    </w:p>
    <w:p w14:paraId="4773BF2C">
      <w:pPr>
        <w:pStyle w:val="10"/>
        <w:spacing w:before="242"/>
        <w:ind w:left="246" w:right="8454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&lt;!DOCTYPE </w:t>
      </w:r>
      <w:r>
        <w:rPr>
          <w:rFonts w:hint="default" w:ascii="Cambria" w:hAnsi="Cambria" w:cs="Cambria"/>
          <w:spacing w:val="-2"/>
        </w:rPr>
        <w:t>html&gt;</w:t>
      </w:r>
    </w:p>
    <w:p w14:paraId="3657134D">
      <w:pPr>
        <w:pStyle w:val="10"/>
        <w:spacing w:after="0"/>
        <w:jc w:val="center"/>
        <w:rPr>
          <w:rFonts w:hint="default" w:ascii="Cambria" w:hAnsi="Cambria" w:cs="Cambria"/>
        </w:rPr>
        <w:sectPr>
          <w:pgSz w:w="11920" w:h="16840"/>
          <w:pgMar w:top="1380" w:right="566" w:bottom="280" w:left="425" w:header="720" w:footer="720" w:gutter="0"/>
          <w:cols w:space="720" w:num="1"/>
        </w:sectPr>
      </w:pPr>
    </w:p>
    <w:p w14:paraId="01063121">
      <w:pPr>
        <w:pStyle w:val="10"/>
        <w:spacing w:before="131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&lt;html&gt;</w:t>
      </w:r>
    </w:p>
    <w:p w14:paraId="073B54B4">
      <w:pPr>
        <w:pStyle w:val="10"/>
        <w:spacing w:before="243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&lt;head&gt;</w:t>
      </w:r>
    </w:p>
    <w:p w14:paraId="50ED1F10">
      <w:pPr>
        <w:pStyle w:val="10"/>
        <w:spacing w:before="242"/>
        <w:ind w:left="85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&lt;title&gt;Django CSS </w:t>
      </w:r>
      <w:r>
        <w:rPr>
          <w:rFonts w:hint="default" w:ascii="Cambria" w:hAnsi="Cambria" w:cs="Cambria"/>
          <w:spacing w:val="-2"/>
        </w:rPr>
        <w:t>Example&lt;/title&gt;</w:t>
      </w:r>
    </w:p>
    <w:p w14:paraId="731E0A1D">
      <w:pPr>
        <w:pStyle w:val="10"/>
        <w:spacing w:before="243"/>
        <w:ind w:left="85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&lt;link rel="stylesheet" href="{% static 'css/style.css' </w:t>
      </w:r>
      <w:r>
        <w:rPr>
          <w:rFonts w:hint="default" w:ascii="Cambria" w:hAnsi="Cambria" w:cs="Cambria"/>
          <w:spacing w:val="-4"/>
        </w:rPr>
        <w:t>%}"&gt;</w:t>
      </w:r>
    </w:p>
    <w:p w14:paraId="55A99F09">
      <w:pPr>
        <w:pStyle w:val="10"/>
        <w:spacing w:before="242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&lt;/head&gt;</w:t>
      </w:r>
    </w:p>
    <w:p w14:paraId="08AEFDEA">
      <w:pPr>
        <w:pStyle w:val="10"/>
        <w:spacing w:before="243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&lt;body&gt;</w:t>
      </w:r>
    </w:p>
    <w:p w14:paraId="20AE7AF8">
      <w:pPr>
        <w:pStyle w:val="10"/>
        <w:spacing w:before="242"/>
        <w:ind w:left="85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&lt;h1&gt;Hello, styled </w:t>
      </w:r>
      <w:r>
        <w:rPr>
          <w:rFonts w:hint="default" w:ascii="Cambria" w:hAnsi="Cambria" w:cs="Cambria"/>
          <w:spacing w:val="-2"/>
        </w:rPr>
        <w:t>Django!&lt;/h1&gt;</w:t>
      </w:r>
    </w:p>
    <w:p w14:paraId="306B2E22">
      <w:pPr>
        <w:pStyle w:val="10"/>
        <w:spacing w:before="243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&lt;/body&gt;</w:t>
      </w:r>
    </w:p>
    <w:p w14:paraId="5771849A">
      <w:pPr>
        <w:pStyle w:val="10"/>
        <w:spacing w:before="242"/>
        <w:ind w:left="27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&lt;/html&gt;</w:t>
      </w:r>
    </w:p>
    <w:p w14:paraId="45162117">
      <w:pPr>
        <w:pStyle w:val="10"/>
        <w:spacing w:before="194"/>
        <w:ind w:left="41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This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connects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your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style.css</w:t>
      </w:r>
      <w:r>
        <w:rPr>
          <w:rFonts w:hint="default" w:ascii="Cambria" w:hAnsi="Cambria" w:cs="Cambria"/>
          <w:spacing w:val="-81"/>
        </w:rPr>
        <w:t xml:space="preserve"> </w:t>
      </w:r>
      <w:r>
        <w:rPr>
          <w:rFonts w:hint="default" w:ascii="Cambria" w:hAnsi="Cambria" w:cs="Cambria"/>
          <w:spacing w:val="-2"/>
        </w:rPr>
        <w:t>ﬁle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to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the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template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applies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styles.</w:t>
      </w:r>
    </w:p>
    <w:p w14:paraId="7750DD4C">
      <w:pPr>
        <w:pStyle w:val="10"/>
        <w:spacing w:before="271"/>
        <w:rPr>
          <w:rFonts w:hint="default" w:ascii="Cambria" w:hAnsi="Cambria" w:cs="Cambria"/>
        </w:rPr>
      </w:pPr>
    </w:p>
    <w:p w14:paraId="6C9A304B">
      <w:pPr>
        <w:pStyle w:val="6"/>
        <w:ind w:left="429"/>
        <w:rPr>
          <w:rFonts w:hint="default" w:ascii="Cambria" w:hAnsi="Cambria" w:cs="Cambria"/>
        </w:rPr>
      </w:pPr>
      <w:bookmarkStart w:id="12" w:name="Key Points "/>
      <w:bookmarkEnd w:id="12"/>
      <w:r>
        <w:rPr>
          <w:rFonts w:hint="default" w:ascii="Cambria" w:hAnsi="Cambria" w:cs="Cambria"/>
          <w:spacing w:val="-8"/>
        </w:rPr>
        <w:t xml:space="preserve">Key </w:t>
      </w:r>
      <w:r>
        <w:rPr>
          <w:rFonts w:hint="default" w:ascii="Cambria" w:hAnsi="Cambria" w:cs="Cambria"/>
          <w:spacing w:val="-2"/>
        </w:rPr>
        <w:t>Points</w:t>
      </w:r>
    </w:p>
    <w:p w14:paraId="287B22BD">
      <w:pPr>
        <w:pStyle w:val="12"/>
        <w:numPr>
          <w:ilvl w:val="0"/>
          <w:numId w:val="6"/>
        </w:numPr>
        <w:tabs>
          <w:tab w:val="left" w:pos="713"/>
        </w:tabs>
        <w:spacing w:before="270" w:after="0" w:line="240" w:lineRule="auto"/>
        <w:ind w:left="71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must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reside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designated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directory.</w:t>
      </w:r>
    </w:p>
    <w:p w14:paraId="27D74399">
      <w:pPr>
        <w:pStyle w:val="12"/>
        <w:numPr>
          <w:ilvl w:val="0"/>
          <w:numId w:val="6"/>
        </w:numPr>
        <w:tabs>
          <w:tab w:val="left" w:pos="714"/>
        </w:tabs>
        <w:spacing w:before="190" w:after="0" w:line="393" w:lineRule="auto"/>
        <w:ind w:left="714" w:right="1633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Use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{%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load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%}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{%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'path/to/file'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%}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correctly reference assets.</w:t>
      </w:r>
    </w:p>
    <w:p w14:paraId="7E1A54B5">
      <w:pPr>
        <w:pStyle w:val="12"/>
        <w:numPr>
          <w:ilvl w:val="0"/>
          <w:numId w:val="6"/>
        </w:numPr>
        <w:tabs>
          <w:tab w:val="left" w:pos="714"/>
        </w:tabs>
        <w:spacing w:before="23" w:after="0" w:line="393" w:lineRule="auto"/>
        <w:ind w:left="714" w:right="936" w:hanging="285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For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deployment,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may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need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run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Django’s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collectstatic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command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gather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all </w:t>
      </w:r>
      <w:r>
        <w:rPr>
          <w:rFonts w:hint="default" w:ascii="Cambria" w:hAnsi="Cambria" w:cs="Cambria"/>
          <w:sz w:val="24"/>
        </w:rPr>
        <w:t>static ﬁles.</w:t>
      </w:r>
    </w:p>
    <w:p w14:paraId="13CB270B">
      <w:pPr>
        <w:pStyle w:val="10"/>
        <w:spacing w:before="143" w:line="403" w:lineRule="auto"/>
        <w:ind w:left="714" w:right="973" w:firstLine="25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Following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this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pattern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allows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apps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maintain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clean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separation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of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code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and design while leveraging reusable, centralized CSS styling.</w:t>
      </w:r>
    </w:p>
    <w:p w14:paraId="62836A27">
      <w:pPr>
        <w:pStyle w:val="5"/>
        <w:spacing w:before="120" w:line="491" w:lineRule="auto"/>
        <w:ind w:left="429" w:right="2732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Q2:How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to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serve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static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ﬁles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(like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CSS,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JavaScript)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in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4"/>
        </w:rPr>
        <w:t>Django. Ans:</w:t>
      </w:r>
    </w:p>
    <w:p w14:paraId="5AB618EA">
      <w:pPr>
        <w:pStyle w:val="6"/>
        <w:numPr>
          <w:ilvl w:val="0"/>
          <w:numId w:val="7"/>
        </w:numPr>
        <w:tabs>
          <w:tab w:val="left" w:pos="563"/>
        </w:tabs>
        <w:spacing w:before="0" w:after="0" w:line="292" w:lineRule="exact"/>
        <w:ind w:left="563" w:right="0" w:hanging="359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Static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4"/>
        </w:rPr>
        <w:t>Files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4"/>
        </w:rPr>
        <w:t>Setup</w:t>
      </w:r>
    </w:p>
    <w:p w14:paraId="2D948ED9">
      <w:pPr>
        <w:pStyle w:val="10"/>
        <w:spacing w:before="191"/>
        <w:ind w:left="71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  <w:sz w:val="24"/>
        </w:rPr>
        <w:t>Static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Directory: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Create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static/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folder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app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project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where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CSS,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JS,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and </w:t>
      </w:r>
      <w:r>
        <w:rPr>
          <w:rFonts w:hint="default" w:ascii="Cambria" w:hAnsi="Cambria" w:cs="Cambria"/>
          <w:sz w:val="24"/>
        </w:rPr>
        <w:t>other static ﬁles will be stored.</w:t>
      </w:r>
    </w:p>
    <w:p w14:paraId="218DC77E">
      <w:pPr>
        <w:pStyle w:val="6"/>
        <w:numPr>
          <w:ilvl w:val="0"/>
          <w:numId w:val="7"/>
        </w:numPr>
        <w:tabs>
          <w:tab w:val="left" w:pos="563"/>
        </w:tabs>
        <w:spacing w:before="171" w:after="0" w:line="240" w:lineRule="auto"/>
        <w:ind w:left="563" w:right="0" w:hanging="359"/>
        <w:jc w:val="left"/>
        <w:rPr>
          <w:rFonts w:hint="default" w:ascii="Cambria" w:hAnsi="Cambria" w:cs="Cambria"/>
        </w:rPr>
      </w:pPr>
      <w:bookmarkStart w:id="13" w:name="➢​Configure Django Settings "/>
      <w:bookmarkEnd w:id="13"/>
      <w:r>
        <w:rPr>
          <w:rFonts w:hint="default" w:ascii="Cambria" w:hAnsi="Cambria" w:cs="Cambria"/>
          <w:spacing w:val="-4"/>
        </w:rPr>
        <w:t>Conﬁgure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4"/>
        </w:rPr>
        <w:t>Django Settings</w:t>
      </w:r>
    </w:p>
    <w:p w14:paraId="4C4948AF">
      <w:pPr>
        <w:pStyle w:val="6"/>
        <w:spacing w:after="0" w:line="240" w:lineRule="auto"/>
        <w:jc w:val="left"/>
        <w:rPr>
          <w:rFonts w:hint="default" w:ascii="Cambria" w:hAnsi="Cambria" w:cs="Cambria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38F07AA7">
      <w:pPr>
        <w:pStyle w:val="12"/>
        <w:numPr>
          <w:ilvl w:val="1"/>
          <w:numId w:val="7"/>
        </w:numPr>
        <w:tabs>
          <w:tab w:val="left" w:pos="833"/>
        </w:tabs>
        <w:spacing w:before="82" w:after="0" w:line="240" w:lineRule="auto"/>
        <w:ind w:left="8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settings.py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ensure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have:</w:t>
      </w:r>
    </w:p>
    <w:p w14:paraId="704D5F8B">
      <w:pPr>
        <w:pStyle w:val="12"/>
        <w:numPr>
          <w:ilvl w:val="1"/>
          <w:numId w:val="7"/>
        </w:numPr>
        <w:tabs>
          <w:tab w:val="left" w:pos="833"/>
        </w:tabs>
        <w:spacing w:before="188" w:after="0" w:line="240" w:lineRule="auto"/>
        <w:ind w:left="8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Python</w:t>
      </w:r>
    </w:p>
    <w:p w14:paraId="33B3C4ED">
      <w:pPr>
        <w:pStyle w:val="10"/>
        <w:spacing w:before="205"/>
        <w:rPr>
          <w:rFonts w:hint="default" w:ascii="Cambria" w:hAnsi="Cambria" w:cs="Cambria"/>
        </w:rPr>
      </w:pPr>
    </w:p>
    <w:p w14:paraId="209452DB">
      <w:pPr>
        <w:spacing w:before="1"/>
        <w:ind w:left="1194" w:right="0" w:firstLine="0"/>
        <w:jc w:val="left"/>
        <w:rPr>
          <w:rFonts w:hint="default" w:ascii="Cambria" w:hAnsi="Cambria" w:cs="Cambria"/>
          <w:b/>
          <w:sz w:val="24"/>
        </w:rPr>
      </w:pPr>
      <w:r>
        <w:rPr>
          <w:rFonts w:hint="default" w:ascii="Cambria" w:hAnsi="Cambria" w:cs="Cambria"/>
          <w:b/>
          <w:sz w:val="24"/>
        </w:rPr>
        <w:t xml:space="preserve">STATIC_URL = </w:t>
      </w:r>
      <w:r>
        <w:rPr>
          <w:rFonts w:hint="default" w:ascii="Cambria" w:hAnsi="Cambria" w:cs="Cambria"/>
          <w:b/>
          <w:spacing w:val="-2"/>
          <w:sz w:val="24"/>
        </w:rPr>
        <w:t>'/static/'</w:t>
      </w:r>
    </w:p>
    <w:p w14:paraId="7C35CE04">
      <w:pPr>
        <w:pStyle w:val="10"/>
        <w:spacing w:before="189"/>
        <w:rPr>
          <w:rFonts w:hint="default" w:ascii="Cambria" w:hAnsi="Cambria" w:cs="Cambria"/>
        </w:rPr>
      </w:pPr>
    </w:p>
    <w:p w14:paraId="7E16B319">
      <w:pPr>
        <w:pStyle w:val="10"/>
        <w:spacing w:before="1"/>
        <w:ind w:left="47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STATICFILES_DIRS = [BASE_DIR / </w:t>
      </w:r>
      <w:r>
        <w:rPr>
          <w:rFonts w:hint="default" w:ascii="Cambria" w:hAnsi="Cambria" w:cs="Cambria"/>
          <w:spacing w:val="-2"/>
        </w:rPr>
        <w:t>"static"]</w:t>
      </w:r>
    </w:p>
    <w:p w14:paraId="0F377D6B">
      <w:pPr>
        <w:pStyle w:val="10"/>
        <w:spacing w:before="41"/>
        <w:rPr>
          <w:rFonts w:hint="default" w:ascii="Cambria" w:hAnsi="Cambria" w:cs="Cambria"/>
        </w:rPr>
      </w:pPr>
    </w:p>
    <w:p w14:paraId="78D0C745">
      <w:pPr>
        <w:pStyle w:val="10"/>
        <w:spacing w:before="187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  <w:sz w:val="24"/>
        </w:rPr>
        <w:t>For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pacing w:val="-6"/>
          <w:sz w:val="24"/>
        </w:rPr>
        <w:t>deployment,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pacing w:val="-6"/>
          <w:sz w:val="24"/>
        </w:rPr>
        <w:t>add:</w:t>
      </w:r>
    </w:p>
    <w:p w14:paraId="63F7E89B">
      <w:pPr>
        <w:pStyle w:val="10"/>
        <w:spacing w:before="189"/>
        <w:rPr>
          <w:rFonts w:hint="default" w:ascii="Cambria" w:hAnsi="Cambria" w:cs="Cambria"/>
        </w:rPr>
      </w:pPr>
    </w:p>
    <w:p w14:paraId="7FC4BAC1">
      <w:pPr>
        <w:pStyle w:val="10"/>
        <w:spacing w:before="1"/>
        <w:ind w:left="119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STATIC_ROOT = BASE_DIR / </w:t>
      </w:r>
      <w:r>
        <w:rPr>
          <w:rFonts w:hint="default" w:ascii="Cambria" w:hAnsi="Cambria" w:cs="Cambria"/>
          <w:spacing w:val="-2"/>
        </w:rPr>
        <w:t>"staticfiles"</w:t>
      </w:r>
    </w:p>
    <w:p w14:paraId="68976C30">
      <w:pPr>
        <w:pStyle w:val="10"/>
        <w:spacing w:before="41"/>
        <w:rPr>
          <w:rFonts w:hint="default" w:ascii="Cambria" w:hAnsi="Cambria" w:cs="Cambria"/>
        </w:rPr>
      </w:pPr>
    </w:p>
    <w:p w14:paraId="454B7008">
      <w:pPr>
        <w:pStyle w:val="12"/>
        <w:numPr>
          <w:ilvl w:val="1"/>
          <w:numId w:val="7"/>
        </w:numPr>
        <w:tabs>
          <w:tab w:val="left" w:pos="833"/>
        </w:tabs>
        <w:spacing w:before="0" w:after="0" w:line="240" w:lineRule="auto"/>
        <w:ind w:left="8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These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settings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tell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where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ﬁnd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how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serve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ﬁles.</w:t>
      </w:r>
    </w:p>
    <w:p w14:paraId="59E4EC85">
      <w:pPr>
        <w:pStyle w:val="6"/>
        <w:numPr>
          <w:ilvl w:val="0"/>
          <w:numId w:val="7"/>
        </w:numPr>
        <w:tabs>
          <w:tab w:val="left" w:pos="833"/>
        </w:tabs>
        <w:spacing w:before="170" w:after="0" w:line="240" w:lineRule="auto"/>
        <w:ind w:left="833" w:right="0" w:hanging="359"/>
        <w:jc w:val="left"/>
        <w:rPr>
          <w:rFonts w:hint="default" w:ascii="Cambria" w:hAnsi="Cambria" w:cs="Cambria"/>
        </w:rPr>
      </w:pPr>
      <w:bookmarkStart w:id="14" w:name="➢​Reference Static Files in Templates "/>
      <w:bookmarkEnd w:id="14"/>
      <w:r>
        <w:rPr>
          <w:rFonts w:hint="default" w:ascii="Cambria" w:hAnsi="Cambria" w:cs="Cambria"/>
          <w:spacing w:val="-6"/>
        </w:rPr>
        <w:t>Reference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6"/>
        </w:rPr>
        <w:t>Static Files in Templates</w:t>
      </w:r>
    </w:p>
    <w:p w14:paraId="76690B96">
      <w:pPr>
        <w:pStyle w:val="12"/>
        <w:numPr>
          <w:ilvl w:val="1"/>
          <w:numId w:val="7"/>
        </w:numPr>
        <w:tabs>
          <w:tab w:val="left" w:pos="833"/>
        </w:tabs>
        <w:spacing w:before="176" w:after="0" w:line="240" w:lineRule="auto"/>
        <w:ind w:left="8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Load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static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tag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library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at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top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of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each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template:</w:t>
      </w:r>
    </w:p>
    <w:p w14:paraId="10DE0B44">
      <w:pPr>
        <w:pStyle w:val="10"/>
        <w:spacing w:before="186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Xml</w:t>
      </w:r>
    </w:p>
    <w:p w14:paraId="48388993">
      <w:pPr>
        <w:pStyle w:val="10"/>
        <w:spacing w:before="70"/>
        <w:rPr>
          <w:rFonts w:hint="default" w:ascii="Cambria" w:hAnsi="Cambria" w:cs="Cambria"/>
        </w:rPr>
      </w:pPr>
    </w:p>
    <w:p w14:paraId="16D71DAD">
      <w:pPr>
        <w:pStyle w:val="10"/>
        <w:ind w:left="119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{% load static </w:t>
      </w:r>
      <w:r>
        <w:rPr>
          <w:rFonts w:hint="default" w:ascii="Cambria" w:hAnsi="Cambria" w:cs="Cambria"/>
          <w:spacing w:val="-5"/>
        </w:rPr>
        <w:t>%}</w:t>
      </w:r>
    </w:p>
    <w:p w14:paraId="2A394EB7">
      <w:pPr>
        <w:pStyle w:val="10"/>
        <w:spacing w:before="42"/>
        <w:rPr>
          <w:rFonts w:hint="default" w:ascii="Cambria" w:hAnsi="Cambria" w:cs="Cambria"/>
        </w:rPr>
      </w:pPr>
    </w:p>
    <w:p w14:paraId="5DDB2F35">
      <w:pPr>
        <w:pStyle w:val="12"/>
        <w:numPr>
          <w:ilvl w:val="1"/>
          <w:numId w:val="7"/>
        </w:numPr>
        <w:tabs>
          <w:tab w:val="left" w:pos="833"/>
        </w:tabs>
        <w:spacing w:before="0" w:after="0" w:line="240" w:lineRule="auto"/>
        <w:ind w:left="8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Reference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static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like:</w:t>
      </w:r>
    </w:p>
    <w:p w14:paraId="5714403D">
      <w:pPr>
        <w:pStyle w:val="10"/>
        <w:spacing w:before="186"/>
        <w:ind w:left="1134"/>
        <w:rPr>
          <w:rFonts w:hint="default" w:ascii="Cambria" w:hAnsi="Cambria" w:cs="Cambria"/>
        </w:rPr>
      </w:pPr>
    </w:p>
    <w:p w14:paraId="02CE8639">
      <w:pPr>
        <w:pStyle w:val="10"/>
        <w:spacing w:before="222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&lt;link rel="stylesheet" href="{% static 'css/style.css' </w:t>
      </w:r>
      <w:r>
        <w:rPr>
          <w:rFonts w:hint="default" w:ascii="Cambria" w:hAnsi="Cambria" w:cs="Cambria"/>
          <w:spacing w:val="-4"/>
        </w:rPr>
        <w:t>%}"&gt;</w:t>
      </w:r>
    </w:p>
    <w:p w14:paraId="0DFFE433">
      <w:pPr>
        <w:pStyle w:val="10"/>
        <w:spacing w:before="243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&lt;script src="{% static 'js/app.js' </w:t>
      </w:r>
      <w:r>
        <w:rPr>
          <w:rFonts w:hint="default" w:ascii="Cambria" w:hAnsi="Cambria" w:cs="Cambria"/>
          <w:spacing w:val="-2"/>
        </w:rPr>
        <w:t>%}"&gt;&lt;/script&gt;</w:t>
      </w:r>
    </w:p>
    <w:p w14:paraId="60794500">
      <w:pPr>
        <w:pStyle w:val="12"/>
        <w:numPr>
          <w:ilvl w:val="0"/>
          <w:numId w:val="8"/>
        </w:numPr>
        <w:tabs>
          <w:tab w:val="left" w:pos="713"/>
        </w:tabs>
        <w:spacing w:before="193" w:after="0" w:line="240" w:lineRule="auto"/>
        <w:ind w:left="71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Place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like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style.css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app.js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inside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static/css/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static/js/</w:t>
      </w:r>
    </w:p>
    <w:p w14:paraId="6FC79129">
      <w:pPr>
        <w:pStyle w:val="10"/>
        <w:spacing w:before="190"/>
        <w:ind w:left="714"/>
        <w:rPr>
          <w:rFonts w:hint="default" w:ascii="Cambria" w:hAnsi="Cambria" w:cs="Cambria"/>
        </w:rPr>
      </w:pPr>
      <w:r>
        <w:rPr>
          <w:rFonts w:hint="default" w:ascii="Cambria" w:hAnsi="Cambria" w:cs="Cambria"/>
          <w:w w:val="90"/>
        </w:rPr>
        <w:t>directories,</w:t>
      </w:r>
      <w:r>
        <w:rPr>
          <w:rFonts w:hint="default" w:ascii="Cambria" w:hAnsi="Cambria" w:cs="Cambria"/>
          <w:spacing w:val="34"/>
        </w:rPr>
        <w:t xml:space="preserve"> </w:t>
      </w:r>
      <w:r>
        <w:rPr>
          <w:rFonts w:hint="default" w:ascii="Cambria" w:hAnsi="Cambria" w:cs="Cambria"/>
          <w:spacing w:val="-2"/>
        </w:rPr>
        <w:t>respectively.</w:t>
      </w:r>
    </w:p>
    <w:p w14:paraId="0E86041C">
      <w:pPr>
        <w:pStyle w:val="6"/>
        <w:numPr>
          <w:ilvl w:val="0"/>
          <w:numId w:val="9"/>
        </w:numPr>
        <w:tabs>
          <w:tab w:val="left" w:pos="563"/>
        </w:tabs>
        <w:spacing w:before="171" w:after="0" w:line="240" w:lineRule="auto"/>
        <w:ind w:left="563" w:right="0" w:hanging="359"/>
        <w:jc w:val="left"/>
        <w:rPr>
          <w:rFonts w:hint="default" w:ascii="Cambria" w:hAnsi="Cambria" w:cs="Cambria"/>
        </w:rPr>
      </w:pPr>
      <w:bookmarkStart w:id="15" w:name="➢​During Development "/>
      <w:bookmarkEnd w:id="15"/>
      <w:r>
        <w:rPr>
          <w:rFonts w:hint="default" w:ascii="Cambria" w:hAnsi="Cambria" w:cs="Cambria"/>
          <w:spacing w:val="-4"/>
        </w:rPr>
        <w:t>During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2"/>
        </w:rPr>
        <w:t>Development</w:t>
      </w:r>
    </w:p>
    <w:p w14:paraId="550F9297">
      <w:pPr>
        <w:pStyle w:val="12"/>
        <w:numPr>
          <w:ilvl w:val="1"/>
          <w:numId w:val="9"/>
        </w:numPr>
        <w:tabs>
          <w:tab w:val="left" w:pos="714"/>
        </w:tabs>
        <w:spacing w:before="175" w:after="0" w:line="393" w:lineRule="auto"/>
        <w:ind w:left="714" w:right="1858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serves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automatically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STATIC_URL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when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running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python manage.py runserver</w:t>
      </w:r>
      <w:r>
        <w:rPr>
          <w:rFonts w:hint="default" w:ascii="Cambria" w:hAnsi="Cambria" w:cs="Cambria"/>
          <w:sz w:val="24"/>
        </w:rPr>
        <w:t>.</w:t>
      </w:r>
    </w:p>
    <w:p w14:paraId="6C2115D7">
      <w:pPr>
        <w:pStyle w:val="12"/>
        <w:numPr>
          <w:ilvl w:val="1"/>
          <w:numId w:val="9"/>
        </w:numPr>
        <w:tabs>
          <w:tab w:val="left" w:pos="714"/>
        </w:tabs>
        <w:spacing w:before="24" w:after="0" w:line="403" w:lineRule="auto"/>
        <w:ind w:left="714" w:right="113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production,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conﬁgure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web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server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(e.g.,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Nginx,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Apache)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serve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static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and </w:t>
      </w:r>
      <w:r>
        <w:rPr>
          <w:rFonts w:hint="default" w:ascii="Cambria" w:hAnsi="Cambria" w:cs="Cambria"/>
          <w:sz w:val="24"/>
        </w:rPr>
        <w:t>use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python</w:t>
      </w:r>
      <w:r>
        <w:rPr>
          <w:rFonts w:hint="default" w:ascii="Cambria" w:hAnsi="Cambria" w:cs="Cambria"/>
          <w:color w:val="178037"/>
          <w:spacing w:val="-13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manage.py</w:t>
      </w:r>
      <w:r>
        <w:rPr>
          <w:rFonts w:hint="default" w:ascii="Cambria" w:hAnsi="Cambria" w:cs="Cambria"/>
          <w:color w:val="178037"/>
          <w:spacing w:val="-11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collectstatic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gather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all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directory.</w:t>
      </w:r>
    </w:p>
    <w:p w14:paraId="67C865B6">
      <w:pPr>
        <w:pStyle w:val="12"/>
        <w:spacing w:after="0" w:line="403" w:lineRule="auto"/>
        <w:jc w:val="left"/>
        <w:rPr>
          <w:rFonts w:hint="default" w:ascii="Cambria" w:hAnsi="Cambria" w:cs="Cambria"/>
          <w:sz w:val="24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2A801BF8">
      <w:pPr>
        <w:pStyle w:val="3"/>
        <w:numPr>
          <w:ilvl w:val="0"/>
          <w:numId w:val="1"/>
        </w:numPr>
        <w:tabs>
          <w:tab w:val="left" w:pos="2928"/>
        </w:tabs>
        <w:spacing w:before="83" w:after="0" w:line="240" w:lineRule="auto"/>
        <w:ind w:left="2928" w:right="0" w:hanging="354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JavaScript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8"/>
        </w:rPr>
        <w:t>with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8"/>
        </w:rPr>
        <w:t>Python</w:t>
      </w:r>
    </w:p>
    <w:p w14:paraId="1EEA808C">
      <w:pPr>
        <w:pStyle w:val="5"/>
        <w:spacing w:before="252"/>
        <w:ind w:left="429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Q1:Using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8"/>
        </w:rPr>
        <w:t>JavaScript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8"/>
        </w:rPr>
        <w:t>for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8"/>
        </w:rPr>
        <w:t>client-side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8"/>
        </w:rPr>
        <w:t>interactivity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8"/>
        </w:rPr>
        <w:t>in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8"/>
        </w:rPr>
        <w:t>Django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8"/>
        </w:rPr>
        <w:t>templates.</w:t>
      </w:r>
    </w:p>
    <w:p w14:paraId="21FF772B">
      <w:pPr>
        <w:pStyle w:val="10"/>
        <w:spacing w:before="242"/>
        <w:ind w:left="442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z w:val="28"/>
        </w:rPr>
        <w:t>Ans:</w:t>
      </w:r>
      <w:r>
        <w:rPr>
          <w:rFonts w:hint="default" w:ascii="Cambria" w:hAnsi="Cambria" w:cs="Cambria"/>
          <w:b/>
          <w:spacing w:val="-22"/>
          <w:sz w:val="28"/>
        </w:rPr>
        <w:t xml:space="preserve"> </w:t>
      </w:r>
      <w:r>
        <w:rPr>
          <w:rFonts w:hint="default" w:ascii="Cambria" w:hAnsi="Cambria" w:cs="Cambria"/>
        </w:rPr>
        <w:t>Using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JavaScript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in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templates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enables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client-side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interactivity,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 xml:space="preserve">enhancing </w:t>
      </w:r>
      <w:r>
        <w:rPr>
          <w:rFonts w:hint="default" w:ascii="Cambria" w:hAnsi="Cambria" w:cs="Cambria"/>
          <w:spacing w:val="-2"/>
        </w:rPr>
        <w:t>user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experience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by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handling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events,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updating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content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dynamically,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validating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 xml:space="preserve">forms </w:t>
      </w:r>
      <w:r>
        <w:rPr>
          <w:rFonts w:hint="default" w:ascii="Cambria" w:hAnsi="Cambria" w:cs="Cambria"/>
        </w:rPr>
        <w:t>without reloading the page.</w:t>
      </w:r>
    </w:p>
    <w:p w14:paraId="1ED6493D">
      <w:pPr>
        <w:pStyle w:val="10"/>
        <w:spacing w:before="242"/>
        <w:ind w:left="442"/>
        <w:jc w:val="center"/>
        <w:rPr>
          <w:rFonts w:hint="default" w:ascii="Cambria" w:hAnsi="Cambria" w:cs="Cambria"/>
        </w:rPr>
      </w:pPr>
    </w:p>
    <w:p w14:paraId="26019526">
      <w:pPr>
        <w:pStyle w:val="12"/>
        <w:numPr>
          <w:ilvl w:val="1"/>
          <w:numId w:val="10"/>
        </w:numPr>
        <w:tabs>
          <w:tab w:val="left" w:pos="849"/>
        </w:tabs>
        <w:spacing w:before="194" w:after="0" w:line="240" w:lineRule="auto"/>
        <w:ind w:left="849" w:right="0" w:hanging="360"/>
        <w:jc w:val="both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Add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JavaScript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code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script.js</w:t>
      </w:r>
      <w:r>
        <w:rPr>
          <w:rFonts w:hint="default" w:ascii="Cambria" w:hAnsi="Cambria" w:cs="Cambria"/>
          <w:sz w:val="24"/>
        </w:rPr>
        <w:t>,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example:</w:t>
      </w:r>
    </w:p>
    <w:p w14:paraId="5646EED1">
      <w:pPr>
        <w:pStyle w:val="10"/>
        <w:spacing w:before="187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js</w:t>
      </w:r>
    </w:p>
    <w:p w14:paraId="28BE374B">
      <w:pPr>
        <w:pStyle w:val="10"/>
        <w:spacing w:before="150"/>
        <w:rPr>
          <w:rFonts w:hint="default" w:ascii="Cambria" w:hAnsi="Cambria" w:cs="Cambria"/>
        </w:rPr>
      </w:pPr>
    </w:p>
    <w:p w14:paraId="49AF3727">
      <w:pPr>
        <w:pStyle w:val="10"/>
        <w:spacing w:line="453" w:lineRule="auto"/>
        <w:ind w:left="2157" w:right="4234" w:hanging="28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function showAlert() { alert("Hello</w:t>
      </w:r>
      <w:r>
        <w:rPr>
          <w:rFonts w:hint="default" w:ascii="Cambria" w:hAnsi="Cambria" w:cs="Cambria"/>
          <w:spacing w:val="-19"/>
        </w:rPr>
        <w:t xml:space="preserve"> </w:t>
      </w:r>
      <w:r>
        <w:rPr>
          <w:rFonts w:hint="default" w:ascii="Cambria" w:hAnsi="Cambria" w:cs="Cambria"/>
        </w:rPr>
        <w:t>from</w:t>
      </w:r>
      <w:r>
        <w:rPr>
          <w:rFonts w:hint="default" w:ascii="Cambria" w:hAnsi="Cambria" w:cs="Cambria"/>
          <w:spacing w:val="-19"/>
        </w:rPr>
        <w:t xml:space="preserve"> </w:t>
      </w:r>
      <w:r>
        <w:rPr>
          <w:rFonts w:hint="default" w:ascii="Cambria" w:hAnsi="Cambria" w:cs="Cambria"/>
        </w:rPr>
        <w:t>Django!");</w:t>
      </w:r>
    </w:p>
    <w:p w14:paraId="6F307C2F">
      <w:pPr>
        <w:spacing w:before="41"/>
        <w:ind w:left="1869" w:right="0" w:firstLine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10"/>
          <w:sz w:val="24"/>
        </w:rPr>
        <w:t>}</w:t>
      </w:r>
    </w:p>
    <w:p w14:paraId="32D49942">
      <w:pPr>
        <w:pStyle w:val="10"/>
        <w:rPr>
          <w:rFonts w:hint="default" w:ascii="Cambria" w:hAnsi="Cambria" w:cs="Cambria"/>
        </w:rPr>
      </w:pPr>
    </w:p>
    <w:p w14:paraId="60CE6333">
      <w:pPr>
        <w:pStyle w:val="10"/>
        <w:spacing w:before="9"/>
        <w:rPr>
          <w:rFonts w:hint="default" w:ascii="Cambria" w:hAnsi="Cambria" w:cs="Cambria"/>
        </w:rPr>
      </w:pPr>
    </w:p>
    <w:p w14:paraId="6FC50F62">
      <w:pPr>
        <w:pStyle w:val="6"/>
        <w:numPr>
          <w:ilvl w:val="0"/>
          <w:numId w:val="10"/>
        </w:numPr>
        <w:tabs>
          <w:tab w:val="left" w:pos="695"/>
        </w:tabs>
        <w:spacing w:before="1" w:after="0" w:line="240" w:lineRule="auto"/>
        <w:ind w:left="695" w:right="0" w:hanging="266"/>
        <w:jc w:val="left"/>
        <w:rPr>
          <w:rFonts w:hint="default" w:ascii="Cambria" w:hAnsi="Cambria" w:cs="Cambria"/>
        </w:rPr>
      </w:pPr>
      <w:bookmarkStart w:id="16" w:name="2. Reference JavaScript in Templates "/>
      <w:bookmarkEnd w:id="16"/>
      <w:r>
        <w:rPr>
          <w:rFonts w:hint="default" w:ascii="Cambria" w:hAnsi="Cambria" w:cs="Cambria"/>
          <w:spacing w:val="-6"/>
        </w:rPr>
        <w:t>Reference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  <w:spacing w:val="-6"/>
        </w:rPr>
        <w:t>JavaScript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  <w:spacing w:val="-6"/>
        </w:rPr>
        <w:t>in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  <w:spacing w:val="-6"/>
        </w:rPr>
        <w:t>Templates</w:t>
      </w:r>
    </w:p>
    <w:p w14:paraId="138E5D0A">
      <w:pPr>
        <w:pStyle w:val="12"/>
        <w:numPr>
          <w:ilvl w:val="1"/>
          <w:numId w:val="10"/>
        </w:numPr>
        <w:tabs>
          <w:tab w:val="left" w:pos="848"/>
        </w:tabs>
        <w:spacing w:before="269" w:after="0" w:line="240" w:lineRule="auto"/>
        <w:ind w:left="84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Load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static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tag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at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beginning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template:</w:t>
      </w:r>
    </w:p>
    <w:p w14:paraId="6C332C9D">
      <w:pPr>
        <w:pStyle w:val="10"/>
        <w:spacing w:before="187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text</w:t>
      </w:r>
    </w:p>
    <w:p w14:paraId="23F57FE7">
      <w:pPr>
        <w:pStyle w:val="10"/>
        <w:spacing w:before="189"/>
        <w:rPr>
          <w:rFonts w:hint="default" w:ascii="Cambria" w:hAnsi="Cambria" w:cs="Cambria"/>
        </w:rPr>
      </w:pPr>
    </w:p>
    <w:p w14:paraId="3776B485">
      <w:pPr>
        <w:pStyle w:val="10"/>
        <w:ind w:left="48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{% load static </w:t>
      </w:r>
      <w:r>
        <w:rPr>
          <w:rFonts w:hint="default" w:ascii="Cambria" w:hAnsi="Cambria" w:cs="Cambria"/>
          <w:spacing w:val="-5"/>
        </w:rPr>
        <w:t>%}</w:t>
      </w:r>
    </w:p>
    <w:p w14:paraId="66BB4C91">
      <w:pPr>
        <w:pStyle w:val="12"/>
        <w:numPr>
          <w:ilvl w:val="1"/>
          <w:numId w:val="10"/>
        </w:numPr>
        <w:tabs>
          <w:tab w:val="left" w:pos="848"/>
        </w:tabs>
        <w:spacing w:before="194" w:after="0" w:line="240" w:lineRule="auto"/>
        <w:ind w:left="84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Inside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&lt;head&gt;</w:t>
      </w:r>
      <w:r>
        <w:rPr>
          <w:rFonts w:hint="default" w:ascii="Cambria" w:hAnsi="Cambria" w:cs="Cambria"/>
          <w:color w:val="178037"/>
          <w:spacing w:val="-8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right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before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closing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&lt;/body&gt;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link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JS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ﬁle:</w:t>
      </w:r>
    </w:p>
    <w:p w14:paraId="013689FD">
      <w:pPr>
        <w:pStyle w:val="10"/>
        <w:spacing w:before="188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5"/>
        </w:rPr>
        <w:t>xml</w:t>
      </w:r>
    </w:p>
    <w:p w14:paraId="6C09D179">
      <w:pPr>
        <w:pStyle w:val="10"/>
        <w:spacing w:before="189"/>
        <w:rPr>
          <w:rFonts w:hint="default" w:ascii="Cambria" w:hAnsi="Cambria" w:cs="Cambria"/>
        </w:rPr>
      </w:pPr>
    </w:p>
    <w:p w14:paraId="0DA75036">
      <w:pPr>
        <w:pStyle w:val="10"/>
        <w:ind w:left="489"/>
        <w:rPr>
          <w:rFonts w:hint="default" w:ascii="Cambria" w:hAnsi="Cambria" w:cs="Cambria"/>
          <w:spacing w:val="-2"/>
        </w:rPr>
      </w:pPr>
      <w:r>
        <w:rPr>
          <w:rFonts w:hint="default" w:ascii="Cambria" w:hAnsi="Cambria" w:cs="Cambria"/>
        </w:rPr>
        <w:t xml:space="preserve">&lt;script src="{% static 'your_app/js/script.js' </w:t>
      </w:r>
      <w:r>
        <w:rPr>
          <w:rFonts w:hint="default" w:ascii="Cambria" w:hAnsi="Cambria" w:cs="Cambria"/>
          <w:spacing w:val="-2"/>
        </w:rPr>
        <w:t>%}"&gt;&lt;/script&gt;</w:t>
      </w:r>
      <w:bookmarkStart w:id="17" w:name="3. Example Usage in Template "/>
      <w:bookmarkEnd w:id="17"/>
    </w:p>
    <w:p w14:paraId="79FFB654">
      <w:pPr>
        <w:pStyle w:val="10"/>
        <w:ind w:left="489"/>
        <w:rPr>
          <w:rFonts w:hint="default" w:ascii="Cambria" w:hAnsi="Cambria" w:cs="Cambria"/>
          <w:spacing w:val="-2"/>
        </w:rPr>
      </w:pPr>
    </w:p>
    <w:p w14:paraId="4CBC3893">
      <w:pPr>
        <w:pStyle w:val="10"/>
        <w:numPr>
          <w:ilvl w:val="0"/>
          <w:numId w:val="10"/>
        </w:numPr>
        <w:ind w:left="695" w:leftChars="0" w:hanging="266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Example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Usage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in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2"/>
        </w:rPr>
        <w:t>Template</w:t>
      </w:r>
    </w:p>
    <w:p w14:paraId="6D52B3A8">
      <w:pPr>
        <w:pStyle w:val="10"/>
        <w:spacing w:before="6"/>
        <w:rPr>
          <w:rFonts w:hint="default" w:ascii="Cambria" w:hAnsi="Cambria" w:cs="Cambria"/>
        </w:rPr>
      </w:pPr>
    </w:p>
    <w:p w14:paraId="27F121EA">
      <w:pPr>
        <w:pStyle w:val="10"/>
        <w:ind w:left="56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When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>users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click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button,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>JavaScript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function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runs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shows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</w:rPr>
        <w:t>popup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alert.</w:t>
      </w:r>
    </w:p>
    <w:p w14:paraId="23CFDA9C">
      <w:pPr>
        <w:pStyle w:val="10"/>
        <w:spacing w:before="270"/>
        <w:rPr>
          <w:rFonts w:hint="default" w:ascii="Cambria" w:hAnsi="Cambria" w:cs="Cambria"/>
        </w:rPr>
      </w:pPr>
    </w:p>
    <w:p w14:paraId="7AC40780">
      <w:pPr>
        <w:pStyle w:val="6"/>
        <w:spacing w:before="1"/>
        <w:ind w:left="564"/>
        <w:rPr>
          <w:rFonts w:hint="default" w:ascii="Cambria" w:hAnsi="Cambria" w:cs="Cambria"/>
        </w:rPr>
      </w:pPr>
      <w:bookmarkStart w:id="18" w:name="Benefits of JavaScript in Django Templat"/>
      <w:bookmarkEnd w:id="18"/>
      <w:r>
        <w:rPr>
          <w:rFonts w:hint="default" w:ascii="Cambria" w:hAnsi="Cambria" w:cs="Cambria"/>
          <w:spacing w:val="-4"/>
        </w:rPr>
        <w:t>Beneﬁts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4"/>
        </w:rPr>
        <w:t>of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4"/>
        </w:rPr>
        <w:t>JavaScript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4"/>
        </w:rPr>
        <w:t>in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4"/>
        </w:rPr>
        <w:t>Django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4"/>
        </w:rPr>
        <w:t>Templates</w:t>
      </w:r>
    </w:p>
    <w:p w14:paraId="29205183">
      <w:pPr>
        <w:pStyle w:val="12"/>
        <w:numPr>
          <w:ilvl w:val="0"/>
          <w:numId w:val="11"/>
        </w:numPr>
        <w:tabs>
          <w:tab w:val="left" w:pos="998"/>
        </w:tabs>
        <w:spacing w:before="269" w:after="0" w:line="240" w:lineRule="auto"/>
        <w:ind w:left="99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Adds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dynamic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behavior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responsiveness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client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side.</w:t>
      </w:r>
    </w:p>
    <w:p w14:paraId="0F00557F">
      <w:pPr>
        <w:pStyle w:val="12"/>
        <w:numPr>
          <w:ilvl w:val="0"/>
          <w:numId w:val="11"/>
        </w:numPr>
        <w:tabs>
          <w:tab w:val="left" w:pos="998"/>
        </w:tabs>
        <w:spacing w:before="189" w:after="0" w:line="240" w:lineRule="auto"/>
        <w:ind w:left="99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Enables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asynchronous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fetching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AJAX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without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full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page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reloads.</w:t>
      </w:r>
    </w:p>
    <w:p w14:paraId="281E46BB">
      <w:pPr>
        <w:pStyle w:val="12"/>
        <w:numPr>
          <w:ilvl w:val="0"/>
          <w:numId w:val="11"/>
        </w:numPr>
        <w:tabs>
          <w:tab w:val="left" w:pos="998"/>
        </w:tabs>
        <w:spacing w:before="190" w:after="0" w:line="240" w:lineRule="auto"/>
        <w:ind w:left="99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Facilitates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validation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interactive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UI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elements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like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modals,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tabs,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animations.</w:t>
      </w:r>
    </w:p>
    <w:p w14:paraId="32BD4B99">
      <w:pPr>
        <w:pStyle w:val="10"/>
        <w:spacing w:before="270"/>
        <w:rPr>
          <w:rFonts w:hint="default" w:ascii="Cambria" w:hAnsi="Cambria" w:cs="Cambria"/>
        </w:rPr>
      </w:pPr>
    </w:p>
    <w:p w14:paraId="69583F69">
      <w:pPr>
        <w:pStyle w:val="6"/>
        <w:ind w:left="564"/>
        <w:rPr>
          <w:rFonts w:hint="default" w:ascii="Cambria" w:hAnsi="Cambria" w:cs="Cambria"/>
        </w:rPr>
      </w:pPr>
      <w:bookmarkStart w:id="19" w:name="Key Points "/>
      <w:bookmarkEnd w:id="19"/>
      <w:r>
        <w:rPr>
          <w:rFonts w:hint="default" w:ascii="Cambria" w:hAnsi="Cambria" w:cs="Cambria"/>
          <w:spacing w:val="-8"/>
        </w:rPr>
        <w:t xml:space="preserve">Key </w:t>
      </w:r>
      <w:r>
        <w:rPr>
          <w:rFonts w:hint="default" w:ascii="Cambria" w:hAnsi="Cambria" w:cs="Cambria"/>
          <w:spacing w:val="-2"/>
        </w:rPr>
        <w:t>Points</w:t>
      </w:r>
    </w:p>
    <w:p w14:paraId="2558419D">
      <w:pPr>
        <w:pStyle w:val="12"/>
        <w:numPr>
          <w:ilvl w:val="0"/>
          <w:numId w:val="11"/>
        </w:numPr>
        <w:tabs>
          <w:tab w:val="left" w:pos="998"/>
        </w:tabs>
        <w:spacing w:before="270" w:after="0" w:line="240" w:lineRule="auto"/>
        <w:ind w:left="99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Keep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JavaScript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static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folder,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referenced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with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{%</w:t>
      </w:r>
      <w:r>
        <w:rPr>
          <w:rFonts w:hint="default" w:ascii="Cambria" w:hAnsi="Cambria" w:cs="Cambria"/>
          <w:color w:val="178037"/>
          <w:spacing w:val="-22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static</w:t>
      </w:r>
      <w:r>
        <w:rPr>
          <w:rFonts w:hint="default" w:ascii="Cambria" w:hAnsi="Cambria" w:cs="Cambria"/>
          <w:color w:val="178037"/>
          <w:spacing w:val="-10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%}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tag.</w:t>
      </w:r>
    </w:p>
    <w:p w14:paraId="76DC0F81">
      <w:pPr>
        <w:pStyle w:val="12"/>
        <w:numPr>
          <w:ilvl w:val="0"/>
          <w:numId w:val="11"/>
        </w:numPr>
        <w:tabs>
          <w:tab w:val="left" w:pos="998"/>
        </w:tabs>
        <w:spacing w:before="190" w:after="0" w:line="240" w:lineRule="auto"/>
        <w:ind w:left="99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Inline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JavaScript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can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but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less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maintainable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than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separate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ﬁles.</w:t>
      </w:r>
    </w:p>
    <w:p w14:paraId="2EA2ACC3">
      <w:pPr>
        <w:pStyle w:val="5"/>
        <w:spacing w:before="83"/>
        <w:ind w:left="429"/>
        <w:rPr>
          <w:rFonts w:hint="default" w:ascii="Cambria" w:hAnsi="Cambria" w:cs="Cambria"/>
          <w:spacing w:val="-2"/>
          <w:sz w:val="24"/>
        </w:rPr>
      </w:pPr>
      <w:r>
        <w:rPr>
          <w:rFonts w:hint="default" w:ascii="Cambria" w:hAnsi="Cambria" w:cs="Cambria"/>
          <w:spacing w:val="-2"/>
          <w:sz w:val="24"/>
        </w:rPr>
        <w:t>Use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client-side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scripts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complement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Django’s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server-side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rendering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seamlessly.</w:t>
      </w:r>
    </w:p>
    <w:p w14:paraId="5A6FF5E4">
      <w:pPr>
        <w:pStyle w:val="5"/>
        <w:spacing w:before="83"/>
        <w:ind w:left="429"/>
        <w:rPr>
          <w:rFonts w:hint="default" w:ascii="Cambria" w:hAnsi="Cambria" w:cs="Cambria"/>
          <w:spacing w:val="-2"/>
          <w:sz w:val="24"/>
        </w:rPr>
      </w:pPr>
    </w:p>
    <w:p w14:paraId="00069ACB">
      <w:pPr>
        <w:pStyle w:val="5"/>
        <w:spacing w:before="83"/>
        <w:ind w:left="42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Q2:Linking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8"/>
        </w:rPr>
        <w:t>external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8"/>
        </w:rPr>
        <w:t>or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8"/>
        </w:rPr>
        <w:t>internal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8"/>
        </w:rPr>
        <w:t>JavaScript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8"/>
        </w:rPr>
        <w:t>ﬁles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8"/>
        </w:rPr>
        <w:t>in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8"/>
        </w:rPr>
        <w:t>Django.</w:t>
      </w:r>
    </w:p>
    <w:p w14:paraId="547CC1D5">
      <w:pPr>
        <w:pStyle w:val="10"/>
        <w:spacing w:before="221" w:line="403" w:lineRule="auto"/>
        <w:ind w:left="429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pacing w:val="-2"/>
          <w:sz w:val="28"/>
        </w:rPr>
        <w:t>Ans:</w:t>
      </w:r>
      <w:r>
        <w:rPr>
          <w:rFonts w:hint="default" w:ascii="Cambria" w:hAnsi="Cambria" w:cs="Cambria"/>
          <w:b/>
          <w:spacing w:val="-21"/>
          <w:sz w:val="28"/>
        </w:rPr>
        <w:t xml:space="preserve"> </w:t>
      </w:r>
      <w:r>
        <w:rPr>
          <w:rFonts w:hint="default" w:ascii="Cambria" w:hAnsi="Cambria" w:cs="Cambria"/>
          <w:spacing w:val="-2"/>
        </w:rPr>
        <w:t>Linking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external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or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internal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JavaScript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ﬁles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in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Django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templates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follows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a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 xml:space="preserve">similar </w:t>
      </w:r>
      <w:r>
        <w:rPr>
          <w:rFonts w:hint="default" w:ascii="Cambria" w:hAnsi="Cambria" w:cs="Cambria"/>
        </w:rPr>
        <w:t>pattern as linking CSS ﬁles, using Django’s static ﬁle management system.</w:t>
      </w:r>
    </w:p>
    <w:p w14:paraId="0C6EA9F7">
      <w:pPr>
        <w:pStyle w:val="10"/>
        <w:spacing w:before="33"/>
        <w:rPr>
          <w:rFonts w:hint="default" w:ascii="Cambria" w:hAnsi="Cambria" w:cs="Cambria"/>
        </w:rPr>
      </w:pPr>
      <w:bookmarkStart w:id="20" w:name="1. Place JavaScript Files in Static Dire"/>
      <w:bookmarkEnd w:id="20"/>
    </w:p>
    <w:p w14:paraId="14CF8780">
      <w:pPr>
        <w:pStyle w:val="2"/>
        <w:numPr>
          <w:numId w:val="0"/>
        </w:numPr>
        <w:tabs>
          <w:tab w:val="left" w:pos="4390"/>
        </w:tabs>
        <w:spacing w:before="0" w:after="0" w:line="240" w:lineRule="auto"/>
        <w:ind w:left="4014" w:leftChars="0" w:right="0" w:rightChars="0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  <w:lang w:val="en-IN"/>
        </w:rPr>
        <w:t xml:space="preserve">3. </w:t>
      </w:r>
      <w:r>
        <w:rPr>
          <w:rFonts w:hint="default" w:ascii="Cambria" w:hAnsi="Cambria" w:cs="Cambria"/>
          <w:spacing w:val="-6"/>
        </w:rPr>
        <w:t>Django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2"/>
        </w:rPr>
        <w:t>Introduction</w:t>
      </w:r>
    </w:p>
    <w:p w14:paraId="2DB1F1A7">
      <w:pPr>
        <w:pStyle w:val="6"/>
        <w:spacing w:before="387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Q1:Overview of Django: Web development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8"/>
        </w:rPr>
        <w:t>framework.</w:t>
      </w:r>
    </w:p>
    <w:p w14:paraId="200EF460">
      <w:pPr>
        <w:pStyle w:val="10"/>
        <w:spacing w:before="31"/>
        <w:rPr>
          <w:rFonts w:hint="default" w:ascii="Cambria" w:hAnsi="Cambria" w:cs="Cambria"/>
          <w:b/>
        </w:rPr>
      </w:pPr>
    </w:p>
    <w:p w14:paraId="75E1E50F">
      <w:pPr>
        <w:pStyle w:val="10"/>
        <w:spacing w:line="403" w:lineRule="auto"/>
        <w:ind w:left="1134" w:right="1749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pacing w:val="-2"/>
        </w:rPr>
        <w:t>Ans:</w:t>
      </w:r>
      <w:r>
        <w:rPr>
          <w:rFonts w:hint="default" w:ascii="Cambria" w:hAnsi="Cambria" w:cs="Cambria"/>
          <w:b/>
          <w:spacing w:val="-9"/>
        </w:rPr>
        <w:t xml:space="preserve"> </w:t>
      </w:r>
      <w:r>
        <w:rPr>
          <w:rFonts w:hint="default" w:ascii="Cambria" w:hAnsi="Cambria" w:cs="Cambria"/>
          <w:b/>
          <w:spacing w:val="-2"/>
        </w:rPr>
        <w:t>D</w:t>
      </w:r>
      <w:r>
        <w:rPr>
          <w:rFonts w:hint="default" w:ascii="Cambria" w:hAnsi="Cambria" w:cs="Cambria"/>
          <w:spacing w:val="-2"/>
        </w:rPr>
        <w:t>jango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is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a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high-level,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open-source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Python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web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framework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designed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 xml:space="preserve">to </w:t>
      </w:r>
      <w:r>
        <w:rPr>
          <w:rFonts w:hint="default" w:ascii="Cambria" w:hAnsi="Cambria" w:cs="Cambria"/>
        </w:rPr>
        <w:t>facilitate</w:t>
      </w:r>
      <w:r>
        <w:rPr>
          <w:rFonts w:hint="default" w:ascii="Cambria" w:hAnsi="Cambria" w:cs="Cambria"/>
          <w:spacing w:val="-19"/>
        </w:rPr>
        <w:t xml:space="preserve"> </w:t>
      </w:r>
      <w:r>
        <w:rPr>
          <w:rFonts w:hint="default" w:ascii="Cambria" w:hAnsi="Cambria" w:cs="Cambria"/>
        </w:rPr>
        <w:t>rapid,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secure,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maintainable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web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development.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It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follows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the</w:t>
      </w:r>
    </w:p>
    <w:p w14:paraId="35712B25">
      <w:pPr>
        <w:pStyle w:val="10"/>
        <w:spacing w:line="403" w:lineRule="auto"/>
        <w:ind w:left="1134" w:right="1170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Model-Template-View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(MTV)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architectural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pattern,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which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separates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data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handling (Model),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user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interface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(Template),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business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logic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(View),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helping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 xml:space="preserve">developers </w:t>
      </w:r>
      <w:r>
        <w:rPr>
          <w:rFonts w:hint="default" w:ascii="Cambria" w:hAnsi="Cambria" w:cs="Cambria"/>
        </w:rPr>
        <w:t>organize code eﬃciently.</w:t>
      </w:r>
    </w:p>
    <w:p w14:paraId="084340C0">
      <w:pPr>
        <w:pStyle w:val="10"/>
        <w:spacing w:before="81"/>
        <w:rPr>
          <w:rFonts w:hint="default" w:ascii="Cambria" w:hAnsi="Cambria" w:cs="Cambria"/>
        </w:rPr>
      </w:pPr>
    </w:p>
    <w:p w14:paraId="4E9BD065">
      <w:pPr>
        <w:pStyle w:val="6"/>
        <w:jc w:val="both"/>
        <w:rPr>
          <w:rFonts w:hint="default" w:ascii="Cambria" w:hAnsi="Cambria" w:cs="Cambria"/>
        </w:rPr>
      </w:pPr>
      <w:bookmarkStart w:id="21" w:name="Overview and Key Features "/>
      <w:bookmarkEnd w:id="21"/>
      <w:r>
        <w:rPr>
          <w:rFonts w:hint="default" w:ascii="Cambria" w:hAnsi="Cambria" w:cs="Cambria"/>
          <w:spacing w:val="-8"/>
        </w:rPr>
        <w:t>Overview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and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8"/>
        </w:rPr>
        <w:t>Key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8"/>
        </w:rPr>
        <w:t>Features</w:t>
      </w:r>
    </w:p>
    <w:p w14:paraId="720E0083">
      <w:pPr>
        <w:pStyle w:val="12"/>
        <w:numPr>
          <w:ilvl w:val="3"/>
          <w:numId w:val="12"/>
        </w:numPr>
        <w:tabs>
          <w:tab w:val="left" w:pos="1854"/>
        </w:tabs>
        <w:spacing w:before="269" w:after="0" w:line="403" w:lineRule="auto"/>
        <w:ind w:left="1854" w:right="990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Batteries-Included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Philosophy: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comes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many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built-in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features such as an Object-Relational Mapper (ORM) for database interactions, an automatic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admin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interface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managing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data,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robust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authentication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and </w:t>
      </w:r>
      <w:r>
        <w:rPr>
          <w:rFonts w:hint="default" w:ascii="Cambria" w:hAnsi="Cambria" w:cs="Cambria"/>
          <w:spacing w:val="-2"/>
          <w:sz w:val="24"/>
        </w:rPr>
        <w:t>authorization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systems,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form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handling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utilities.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This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reduces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need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for </w:t>
      </w:r>
      <w:r>
        <w:rPr>
          <w:rFonts w:hint="default" w:ascii="Cambria" w:hAnsi="Cambria" w:cs="Cambria"/>
          <w:sz w:val="24"/>
        </w:rPr>
        <w:t>third-party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tools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extensive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coding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scratch.</w:t>
      </w:r>
    </w:p>
    <w:p w14:paraId="1A357338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907" w:hanging="360"/>
        <w:jc w:val="both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ORM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(Object-Relational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Mapping):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Allows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developers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work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databases through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Python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objects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instead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raw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SQL,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simplifying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operations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while improving security and maintainability.</w:t>
      </w:r>
    </w:p>
    <w:p w14:paraId="1AACAF74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758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 xml:space="preserve">Security: Django includes built-in protection against common web </w:t>
      </w:r>
      <w:r>
        <w:rPr>
          <w:rFonts w:hint="default" w:ascii="Cambria" w:hAnsi="Cambria" w:cs="Cambria"/>
          <w:spacing w:val="-2"/>
          <w:sz w:val="24"/>
        </w:rPr>
        <w:t>vulnerabilities,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including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SQL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injection,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cross-site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scripting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(XSS),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and </w:t>
      </w:r>
      <w:r>
        <w:rPr>
          <w:rFonts w:hint="default" w:ascii="Cambria" w:hAnsi="Cambria" w:cs="Cambria"/>
          <w:sz w:val="24"/>
        </w:rPr>
        <w:t>cross-site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request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forgery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(CSRF),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making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secure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choice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web </w:t>
      </w:r>
      <w:r>
        <w:rPr>
          <w:rFonts w:hint="default" w:ascii="Cambria" w:hAnsi="Cambria" w:cs="Cambria"/>
          <w:spacing w:val="-2"/>
          <w:sz w:val="24"/>
        </w:rPr>
        <w:t>applications.</w:t>
      </w:r>
    </w:p>
    <w:p w14:paraId="49579F17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992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URL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Routing: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It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provides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ﬂexible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clean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URL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dispatcher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patterns,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allowing </w:t>
      </w:r>
      <w:r>
        <w:rPr>
          <w:rFonts w:hint="default" w:ascii="Cambria" w:hAnsi="Cambria" w:cs="Cambria"/>
          <w:sz w:val="24"/>
        </w:rPr>
        <w:t>developers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create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SEO-friendly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user-friendly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URLs.</w:t>
      </w:r>
    </w:p>
    <w:p w14:paraId="06CA008A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131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Templating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Engine: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Django’s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templating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engine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supports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inserting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dynamic </w:t>
      </w:r>
      <w:r>
        <w:rPr>
          <w:rFonts w:hint="default" w:ascii="Cambria" w:hAnsi="Cambria" w:cs="Cambria"/>
          <w:sz w:val="24"/>
        </w:rPr>
        <w:t>data into HTML through template tags and ﬁlters, enabling seamless integration of Python code and web pages.</w:t>
      </w:r>
    </w:p>
    <w:p w14:paraId="3406BCCA">
      <w:pPr>
        <w:pStyle w:val="12"/>
        <w:spacing w:after="0" w:line="403" w:lineRule="auto"/>
        <w:jc w:val="left"/>
        <w:rPr>
          <w:rFonts w:hint="default" w:ascii="Cambria" w:hAnsi="Cambria" w:cs="Cambria"/>
          <w:sz w:val="24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61C452A9">
      <w:pPr>
        <w:pStyle w:val="10"/>
        <w:spacing w:before="81"/>
        <w:rPr>
          <w:rFonts w:hint="default" w:ascii="Cambria" w:hAnsi="Cambria" w:cs="Cambria"/>
        </w:rPr>
      </w:pPr>
    </w:p>
    <w:p w14:paraId="1F10317A">
      <w:pPr>
        <w:pStyle w:val="6"/>
        <w:rPr>
          <w:rFonts w:hint="default" w:ascii="Cambria" w:hAnsi="Cambria" w:cs="Cambria"/>
        </w:rPr>
      </w:pPr>
      <w:bookmarkStart w:id="22" w:name="How Django Works "/>
      <w:bookmarkEnd w:id="22"/>
      <w:r>
        <w:rPr>
          <w:rFonts w:hint="default" w:ascii="Cambria" w:hAnsi="Cambria" w:cs="Cambria"/>
          <w:spacing w:val="-4"/>
        </w:rPr>
        <w:t>How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4"/>
        </w:rPr>
        <w:t>Django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4"/>
        </w:rPr>
        <w:t>Works</w:t>
      </w:r>
    </w:p>
    <w:p w14:paraId="59AAC13B">
      <w:pPr>
        <w:pStyle w:val="10"/>
        <w:spacing w:before="30"/>
        <w:rPr>
          <w:rFonts w:hint="default" w:ascii="Cambria" w:hAnsi="Cambria" w:cs="Cambria"/>
          <w:b/>
        </w:rPr>
      </w:pPr>
    </w:p>
    <w:p w14:paraId="15A70EFF">
      <w:pPr>
        <w:pStyle w:val="10"/>
        <w:spacing w:before="1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handles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web</w:t>
      </w:r>
      <w:r>
        <w:rPr>
          <w:rFonts w:hint="default" w:ascii="Cambria" w:hAnsi="Cambria" w:cs="Cambria"/>
          <w:spacing w:val="-1"/>
        </w:rPr>
        <w:t xml:space="preserve"> </w:t>
      </w:r>
      <w:r>
        <w:rPr>
          <w:rFonts w:hint="default" w:ascii="Cambria" w:hAnsi="Cambria" w:cs="Cambria"/>
        </w:rPr>
        <w:t>requests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through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its</w:t>
      </w:r>
      <w:r>
        <w:rPr>
          <w:rFonts w:hint="default" w:ascii="Cambria" w:hAnsi="Cambria" w:cs="Cambria"/>
          <w:spacing w:val="-1"/>
        </w:rPr>
        <w:t xml:space="preserve"> </w:t>
      </w:r>
      <w:r>
        <w:rPr>
          <w:rFonts w:hint="default" w:ascii="Cambria" w:hAnsi="Cambria" w:cs="Cambria"/>
        </w:rPr>
        <w:t>MVT</w:t>
      </w:r>
      <w:r>
        <w:rPr>
          <w:rFonts w:hint="default" w:ascii="Cambria" w:hAnsi="Cambria" w:cs="Cambria"/>
          <w:spacing w:val="-2"/>
        </w:rPr>
        <w:t xml:space="preserve"> components:</w:t>
      </w:r>
    </w:p>
    <w:p w14:paraId="59D075B6">
      <w:pPr>
        <w:pStyle w:val="10"/>
        <w:spacing w:before="30"/>
        <w:rPr>
          <w:rFonts w:hint="default" w:ascii="Cambria" w:hAnsi="Cambria" w:cs="Cambria"/>
        </w:rPr>
      </w:pPr>
    </w:p>
    <w:p w14:paraId="1A2BD9A8">
      <w:pPr>
        <w:pStyle w:val="12"/>
        <w:numPr>
          <w:ilvl w:val="3"/>
          <w:numId w:val="12"/>
        </w:numPr>
        <w:tabs>
          <w:tab w:val="left" w:pos="1853"/>
        </w:tabs>
        <w:spacing w:before="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Model: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Deﬁnes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structure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database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schema.</w:t>
      </w:r>
    </w:p>
    <w:p w14:paraId="1E8DF664">
      <w:pPr>
        <w:pStyle w:val="12"/>
        <w:numPr>
          <w:ilvl w:val="3"/>
          <w:numId w:val="12"/>
        </w:numPr>
        <w:tabs>
          <w:tab w:val="left" w:pos="1854"/>
        </w:tabs>
        <w:spacing w:before="190" w:after="0" w:line="403" w:lineRule="auto"/>
        <w:ind w:left="1854" w:right="1615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View: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Contains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business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process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requests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provide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to </w:t>
      </w:r>
      <w:r>
        <w:rPr>
          <w:rFonts w:hint="default" w:ascii="Cambria" w:hAnsi="Cambria" w:cs="Cambria"/>
          <w:spacing w:val="-2"/>
          <w:sz w:val="24"/>
        </w:rPr>
        <w:t>templates.</w:t>
      </w:r>
    </w:p>
    <w:p w14:paraId="05F65D97">
      <w:pPr>
        <w:pStyle w:val="12"/>
        <w:numPr>
          <w:ilvl w:val="3"/>
          <w:numId w:val="12"/>
        </w:numPr>
        <w:tabs>
          <w:tab w:val="left" w:pos="1853"/>
        </w:tabs>
        <w:spacing w:before="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Template: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Renders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pages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dynamically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passed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views.</w:t>
      </w:r>
    </w:p>
    <w:p w14:paraId="65EA9B1D">
      <w:pPr>
        <w:pStyle w:val="10"/>
        <w:spacing w:before="31"/>
        <w:rPr>
          <w:rFonts w:hint="default" w:ascii="Cambria" w:hAnsi="Cambria" w:cs="Cambria"/>
        </w:rPr>
      </w:pPr>
    </w:p>
    <w:p w14:paraId="39F88F42">
      <w:pPr>
        <w:pStyle w:val="5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Q2:Advantages of Django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8"/>
        </w:rPr>
        <w:t>(e.g., scalability, security).</w:t>
      </w:r>
    </w:p>
    <w:p w14:paraId="2F01B118">
      <w:pPr>
        <w:pStyle w:val="10"/>
        <w:spacing w:before="15"/>
        <w:rPr>
          <w:rFonts w:hint="default" w:ascii="Cambria" w:hAnsi="Cambria" w:cs="Cambria"/>
          <w:b/>
          <w:sz w:val="28"/>
        </w:rPr>
      </w:pPr>
    </w:p>
    <w:p w14:paraId="42093837">
      <w:pPr>
        <w:pStyle w:val="6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Ans:</w:t>
      </w:r>
    </w:p>
    <w:p w14:paraId="721529C5">
      <w:pPr>
        <w:pStyle w:val="10"/>
        <w:spacing w:before="31"/>
        <w:rPr>
          <w:rFonts w:hint="default" w:ascii="Cambria" w:hAnsi="Cambria" w:cs="Cambria"/>
          <w:b/>
        </w:rPr>
      </w:pPr>
    </w:p>
    <w:p w14:paraId="00F39203">
      <w:pPr>
        <w:spacing w:before="0"/>
        <w:ind w:left="1134" w:right="0" w:firstLine="0"/>
        <w:jc w:val="left"/>
        <w:rPr>
          <w:rFonts w:hint="default" w:ascii="Cambria" w:hAnsi="Cambria" w:cs="Cambria"/>
          <w:b/>
          <w:sz w:val="24"/>
        </w:rPr>
      </w:pPr>
      <w:r>
        <w:rPr>
          <w:rFonts w:hint="default" w:ascii="Cambria" w:hAnsi="Cambria" w:cs="Cambria"/>
          <w:b/>
          <w:spacing w:val="-2"/>
          <w:sz w:val="24"/>
        </w:rPr>
        <w:t>Scalability</w:t>
      </w:r>
    </w:p>
    <w:p w14:paraId="09646D54">
      <w:pPr>
        <w:pStyle w:val="10"/>
        <w:spacing w:before="30"/>
        <w:rPr>
          <w:rFonts w:hint="default" w:ascii="Cambria" w:hAnsi="Cambria" w:cs="Cambria"/>
          <w:b/>
        </w:rPr>
      </w:pPr>
    </w:p>
    <w:p w14:paraId="77D3D85D">
      <w:pPr>
        <w:pStyle w:val="12"/>
        <w:numPr>
          <w:ilvl w:val="3"/>
          <w:numId w:val="12"/>
        </w:numPr>
        <w:tabs>
          <w:tab w:val="left" w:pos="1854"/>
        </w:tabs>
        <w:spacing w:before="1" w:after="0" w:line="403" w:lineRule="auto"/>
        <w:ind w:left="1854" w:right="1097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can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handle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growing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traﬃc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complex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applications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eﬃciently.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It supports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scalable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architectures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by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large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platforms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like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Instagram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that manage millions of users.</w:t>
      </w:r>
    </w:p>
    <w:p w14:paraId="0EA497D6">
      <w:pPr>
        <w:pStyle w:val="10"/>
        <w:spacing w:before="80"/>
        <w:rPr>
          <w:rFonts w:hint="default" w:ascii="Cambria" w:hAnsi="Cambria" w:cs="Cambria"/>
        </w:rPr>
      </w:pPr>
    </w:p>
    <w:p w14:paraId="27DB621A">
      <w:pPr>
        <w:pStyle w:val="6"/>
        <w:spacing w:before="1"/>
        <w:rPr>
          <w:rFonts w:hint="default" w:ascii="Cambria" w:hAnsi="Cambria" w:cs="Cambria"/>
        </w:rPr>
      </w:pPr>
      <w:bookmarkStart w:id="23" w:name="Security "/>
      <w:bookmarkEnd w:id="23"/>
      <w:r>
        <w:rPr>
          <w:rFonts w:hint="default" w:ascii="Cambria" w:hAnsi="Cambria" w:cs="Cambria"/>
          <w:spacing w:val="-2"/>
        </w:rPr>
        <w:t>Security</w:t>
      </w:r>
    </w:p>
    <w:p w14:paraId="27C51EB9">
      <w:pPr>
        <w:pStyle w:val="12"/>
        <w:numPr>
          <w:ilvl w:val="3"/>
          <w:numId w:val="12"/>
        </w:numPr>
        <w:tabs>
          <w:tab w:val="left" w:pos="1854"/>
        </w:tabs>
        <w:spacing w:before="269" w:after="0" w:line="403" w:lineRule="auto"/>
        <w:ind w:left="1854" w:right="1079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 xml:space="preserve">Provides built-in protections against common vulnerabilities such as SQL </w:t>
      </w:r>
      <w:r>
        <w:rPr>
          <w:rFonts w:hint="default" w:ascii="Cambria" w:hAnsi="Cambria" w:cs="Cambria"/>
          <w:spacing w:val="-2"/>
          <w:sz w:val="24"/>
        </w:rPr>
        <w:t>injection,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XSS,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CSRF,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clickjacking.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This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robust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security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framework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helps </w:t>
      </w:r>
      <w:r>
        <w:rPr>
          <w:rFonts w:hint="default" w:ascii="Cambria" w:hAnsi="Cambria" w:cs="Cambria"/>
          <w:sz w:val="24"/>
        </w:rPr>
        <w:t>safeguard applications without extensive custom coding.</w:t>
      </w:r>
      <w:bookmarkStart w:id="24" w:name="Rapid Development "/>
      <w:bookmarkEnd w:id="24"/>
    </w:p>
    <w:p w14:paraId="1CC1D409">
      <w:pPr>
        <w:pStyle w:val="10"/>
        <w:spacing w:before="81"/>
        <w:rPr>
          <w:rFonts w:hint="default" w:ascii="Cambria" w:hAnsi="Cambria" w:cs="Cambria"/>
        </w:rPr>
      </w:pPr>
    </w:p>
    <w:p w14:paraId="3E32232F">
      <w:pPr>
        <w:pStyle w:val="6"/>
        <w:rPr>
          <w:rFonts w:hint="default" w:ascii="Cambria" w:hAnsi="Cambria" w:cs="Cambria"/>
        </w:rPr>
      </w:pPr>
      <w:bookmarkStart w:id="25" w:name="Maintainability and Clean Code "/>
      <w:bookmarkEnd w:id="25"/>
      <w:r>
        <w:rPr>
          <w:rFonts w:hint="default" w:ascii="Cambria" w:hAnsi="Cambria" w:cs="Cambria"/>
          <w:spacing w:val="-4"/>
        </w:rPr>
        <w:t>Maintainability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4"/>
        </w:rPr>
        <w:t>and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4"/>
        </w:rPr>
        <w:t>Clean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4"/>
        </w:rPr>
        <w:t>Code</w:t>
      </w:r>
    </w:p>
    <w:p w14:paraId="04A79123">
      <w:pPr>
        <w:pStyle w:val="12"/>
        <w:numPr>
          <w:ilvl w:val="3"/>
          <w:numId w:val="12"/>
        </w:numPr>
        <w:tabs>
          <w:tab w:val="left" w:pos="1854"/>
        </w:tabs>
        <w:spacing w:before="270" w:after="0" w:line="403" w:lineRule="auto"/>
        <w:ind w:left="1854" w:right="1267" w:hanging="360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z w:val="24"/>
        </w:rPr>
        <w:t xml:space="preserve">Django encourages clean, reusable, and maintainable code via its MVT </w:t>
      </w:r>
      <w:r>
        <w:rPr>
          <w:rFonts w:hint="default" w:ascii="Cambria" w:hAnsi="Cambria" w:cs="Cambria"/>
          <w:spacing w:val="-4"/>
          <w:sz w:val="24"/>
        </w:rPr>
        <w:t>architecture,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adherence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to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best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practices,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DRY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principle.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This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reduces </w:t>
      </w:r>
      <w:r>
        <w:rPr>
          <w:rFonts w:hint="default" w:ascii="Cambria" w:hAnsi="Cambria" w:cs="Cambria"/>
          <w:sz w:val="24"/>
        </w:rPr>
        <w:t>long-term maintenance efforts and costs.</w:t>
      </w:r>
      <w:bookmarkStart w:id="26" w:name="Rich Ecosystem and Community "/>
      <w:bookmarkEnd w:id="26"/>
    </w:p>
    <w:p w14:paraId="79B17C2E">
      <w:pPr>
        <w:pStyle w:val="6"/>
        <w:rPr>
          <w:rFonts w:hint="default" w:ascii="Cambria" w:hAnsi="Cambria" w:cs="Cambria"/>
        </w:rPr>
      </w:pPr>
      <w:bookmarkStart w:id="27" w:name="Versatility and Flexibility "/>
      <w:bookmarkEnd w:id="27"/>
      <w:r>
        <w:rPr>
          <w:rFonts w:hint="default" w:ascii="Cambria" w:hAnsi="Cambria" w:cs="Cambria"/>
          <w:spacing w:val="-6"/>
        </w:rPr>
        <w:t>Versatility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6"/>
        </w:rPr>
        <w:t>and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6"/>
        </w:rPr>
        <w:t>Flexibility</w:t>
      </w:r>
    </w:p>
    <w:p w14:paraId="170482AB">
      <w:pPr>
        <w:pStyle w:val="12"/>
        <w:numPr>
          <w:ilvl w:val="3"/>
          <w:numId w:val="12"/>
        </w:numPr>
        <w:tabs>
          <w:tab w:val="left" w:pos="1854"/>
        </w:tabs>
        <w:spacing w:before="270" w:after="0" w:line="403" w:lineRule="auto"/>
        <w:ind w:left="1854" w:right="1113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Suitable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various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cases: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simple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websites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blogs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complex data-driven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platforms,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real-time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apps,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RESTful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APIs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thanks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 REST framework and other tools.</w:t>
      </w:r>
    </w:p>
    <w:p w14:paraId="2D360234">
      <w:pPr>
        <w:pStyle w:val="10"/>
        <w:spacing w:before="81"/>
        <w:rPr>
          <w:rFonts w:hint="default" w:ascii="Cambria" w:hAnsi="Cambria" w:cs="Cambria"/>
        </w:rPr>
      </w:pPr>
    </w:p>
    <w:p w14:paraId="0FBDAE6F">
      <w:pPr>
        <w:pStyle w:val="6"/>
        <w:rPr>
          <w:rFonts w:hint="default" w:ascii="Cambria" w:hAnsi="Cambria" w:cs="Cambria"/>
        </w:rPr>
      </w:pPr>
      <w:bookmarkStart w:id="28" w:name="Cost-Effectiveness "/>
      <w:bookmarkEnd w:id="28"/>
      <w:r>
        <w:rPr>
          <w:rFonts w:hint="default" w:ascii="Cambria" w:hAnsi="Cambria" w:cs="Cambria"/>
        </w:rPr>
        <w:t>Cost-</w:t>
      </w:r>
      <w:r>
        <w:rPr>
          <w:rFonts w:hint="default" w:ascii="Cambria" w:hAnsi="Cambria" w:cs="Cambria"/>
          <w:spacing w:val="-2"/>
        </w:rPr>
        <w:t>Effectiveness</w:t>
      </w:r>
    </w:p>
    <w:p w14:paraId="762DEBB6">
      <w:pPr>
        <w:pStyle w:val="12"/>
        <w:numPr>
          <w:numId w:val="0"/>
        </w:numPr>
        <w:tabs>
          <w:tab w:val="left" w:pos="1854"/>
        </w:tabs>
        <w:spacing w:before="270" w:after="0" w:line="403" w:lineRule="auto"/>
        <w:ind w:left="1494" w:leftChars="0" w:right="1480" w:rightChars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Reduces development time and cost due to reusable components and comprehensive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out-of-the-box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features</w:t>
      </w:r>
    </w:p>
    <w:p w14:paraId="4621C2C8">
      <w:pPr>
        <w:pStyle w:val="12"/>
        <w:spacing w:after="0" w:line="403" w:lineRule="auto"/>
        <w:jc w:val="left"/>
        <w:rPr>
          <w:rFonts w:hint="default" w:ascii="Cambria" w:hAnsi="Cambria" w:cs="Cambria"/>
          <w:sz w:val="24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4C419A86">
      <w:pPr>
        <w:pStyle w:val="10"/>
        <w:rPr>
          <w:rFonts w:hint="default" w:ascii="Cambria" w:hAnsi="Cambria" w:cs="Cambria"/>
          <w:sz w:val="28"/>
        </w:rPr>
      </w:pPr>
    </w:p>
    <w:p w14:paraId="53E85052">
      <w:pPr>
        <w:pStyle w:val="10"/>
        <w:rPr>
          <w:rFonts w:hint="default" w:ascii="Cambria" w:hAnsi="Cambria" w:cs="Cambria"/>
          <w:sz w:val="28"/>
        </w:rPr>
      </w:pPr>
    </w:p>
    <w:p w14:paraId="5E220EB8">
      <w:pPr>
        <w:pStyle w:val="10"/>
        <w:spacing w:before="52"/>
        <w:rPr>
          <w:rFonts w:hint="default" w:ascii="Cambria" w:hAnsi="Cambria" w:cs="Cambria"/>
          <w:sz w:val="28"/>
        </w:rPr>
      </w:pPr>
    </w:p>
    <w:p w14:paraId="3ED9E06C">
      <w:pPr>
        <w:pStyle w:val="5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</w:rPr>
        <w:t>Q3:Django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6"/>
        </w:rPr>
        <w:t>vs.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Flask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comparison: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Which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to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choose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and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why.</w:t>
      </w:r>
    </w:p>
    <w:p w14:paraId="52D42D74">
      <w:pPr>
        <w:pStyle w:val="10"/>
        <w:spacing w:before="15"/>
        <w:rPr>
          <w:rFonts w:hint="default" w:ascii="Cambria" w:hAnsi="Cambria" w:cs="Cambria"/>
          <w:b/>
          <w:sz w:val="28"/>
        </w:rPr>
      </w:pPr>
    </w:p>
    <w:p w14:paraId="61FC43AC">
      <w:pPr>
        <w:pStyle w:val="10"/>
        <w:spacing w:before="1" w:line="403" w:lineRule="auto"/>
        <w:ind w:left="1134" w:right="605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z w:val="28"/>
        </w:rPr>
        <w:t>Ans:</w:t>
      </w:r>
      <w:r>
        <w:rPr>
          <w:rFonts w:hint="default" w:ascii="Cambria" w:hAnsi="Cambria" w:cs="Cambria"/>
          <w:b/>
          <w:spacing w:val="14"/>
          <w:sz w:val="28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Flask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are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two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popular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Python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web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frameworks,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each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with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 xml:space="preserve">distinct philosophies and use cases. Choosing between them depends on project </w:t>
      </w:r>
      <w:r>
        <w:rPr>
          <w:rFonts w:hint="default" w:ascii="Cambria" w:hAnsi="Cambria" w:cs="Cambria"/>
          <w:spacing w:val="-2"/>
        </w:rPr>
        <w:t>requirements,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2"/>
        </w:rPr>
        <w:t>developer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2"/>
        </w:rPr>
        <w:t>expertise,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2"/>
        </w:rPr>
        <w:t>desired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2"/>
        </w:rPr>
        <w:t>ﬂexibility.</w:t>
      </w:r>
    </w:p>
    <w:p w14:paraId="2DCBCD5D">
      <w:pPr>
        <w:pStyle w:val="10"/>
        <w:spacing w:before="80"/>
        <w:rPr>
          <w:rFonts w:hint="default" w:ascii="Cambria" w:hAnsi="Cambria" w:cs="Cambria"/>
        </w:rPr>
      </w:pPr>
    </w:p>
    <w:p w14:paraId="16F2C66C">
      <w:pPr>
        <w:pStyle w:val="6"/>
        <w:rPr>
          <w:rFonts w:hint="default" w:ascii="Cambria" w:hAnsi="Cambria" w:cs="Cambria"/>
        </w:rPr>
      </w:pPr>
      <w:bookmarkStart w:id="29" w:name="Django "/>
      <w:bookmarkEnd w:id="29"/>
      <w:r>
        <w:rPr>
          <w:rFonts w:hint="default" w:ascii="Cambria" w:hAnsi="Cambria" w:cs="Cambria"/>
          <w:spacing w:val="-2"/>
        </w:rPr>
        <w:t>Django</w:t>
      </w:r>
    </w:p>
    <w:p w14:paraId="441C7C0D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950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Best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For: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Large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projects,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complex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applications,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startups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needing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rapid development,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teams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who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want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conventions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ready-made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components.</w:t>
      </w:r>
    </w:p>
    <w:p w14:paraId="22910B03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138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Scalability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&amp;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Security: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Comes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with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strong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security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features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proven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at </w:t>
      </w:r>
      <w:r>
        <w:rPr>
          <w:rFonts w:hint="default" w:ascii="Cambria" w:hAnsi="Cambria" w:cs="Cambria"/>
          <w:sz w:val="24"/>
        </w:rPr>
        <w:t>handling traﬃc-heavy, scalable applications.</w:t>
      </w:r>
    </w:p>
    <w:p w14:paraId="462884C3">
      <w:pPr>
        <w:pStyle w:val="12"/>
        <w:numPr>
          <w:ilvl w:val="3"/>
          <w:numId w:val="12"/>
        </w:numPr>
        <w:tabs>
          <w:tab w:val="left" w:pos="1853"/>
        </w:tabs>
        <w:spacing w:before="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Learning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Curve: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Steeper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due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many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concepts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components.</w:t>
      </w:r>
    </w:p>
    <w:p w14:paraId="0626E39E">
      <w:pPr>
        <w:pStyle w:val="12"/>
        <w:numPr>
          <w:ilvl w:val="3"/>
          <w:numId w:val="12"/>
        </w:numPr>
        <w:tabs>
          <w:tab w:val="left" w:pos="1854"/>
        </w:tabs>
        <w:spacing w:before="189" w:after="0" w:line="403" w:lineRule="auto"/>
        <w:ind w:left="1854" w:right="180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Community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Ecosystem: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Mature,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large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community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extensive third-party packages.</w:t>
      </w:r>
    </w:p>
    <w:p w14:paraId="5AE7FA22">
      <w:pPr>
        <w:pStyle w:val="12"/>
        <w:numPr>
          <w:ilvl w:val="3"/>
          <w:numId w:val="12"/>
        </w:numPr>
        <w:tabs>
          <w:tab w:val="left" w:pos="1853"/>
        </w:tabs>
        <w:spacing w:before="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Development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Speed: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Rapid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prototyping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many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built-in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solutions.</w:t>
      </w:r>
    </w:p>
    <w:p w14:paraId="65D368D3">
      <w:pPr>
        <w:pStyle w:val="10"/>
        <w:spacing w:before="270"/>
        <w:rPr>
          <w:rFonts w:hint="default" w:ascii="Cambria" w:hAnsi="Cambria" w:cs="Cambria"/>
        </w:rPr>
      </w:pPr>
    </w:p>
    <w:p w14:paraId="5C9D9F68">
      <w:pPr>
        <w:pStyle w:val="6"/>
        <w:rPr>
          <w:rFonts w:hint="default" w:ascii="Cambria" w:hAnsi="Cambria" w:cs="Cambria"/>
        </w:rPr>
      </w:pPr>
      <w:bookmarkStart w:id="30" w:name="Flask "/>
      <w:bookmarkEnd w:id="30"/>
      <w:r>
        <w:rPr>
          <w:rFonts w:hint="default" w:ascii="Cambria" w:hAnsi="Cambria" w:cs="Cambria"/>
          <w:spacing w:val="-2"/>
        </w:rPr>
        <w:t>Flask</w:t>
      </w:r>
    </w:p>
    <w:p w14:paraId="79FFCBB8">
      <w:pPr>
        <w:pStyle w:val="12"/>
        <w:numPr>
          <w:ilvl w:val="3"/>
          <w:numId w:val="12"/>
        </w:numPr>
        <w:tabs>
          <w:tab w:val="left" w:pos="1853"/>
        </w:tabs>
        <w:spacing w:before="27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Type: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Micro-framework,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lightweight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minimalistic.</w:t>
      </w:r>
    </w:p>
    <w:p w14:paraId="7D5F981F">
      <w:pPr>
        <w:pStyle w:val="12"/>
        <w:numPr>
          <w:ilvl w:val="3"/>
          <w:numId w:val="12"/>
        </w:numPr>
        <w:tabs>
          <w:tab w:val="left" w:pos="1854"/>
        </w:tabs>
        <w:spacing w:before="189" w:after="0" w:line="403" w:lineRule="auto"/>
        <w:ind w:left="1854" w:right="1687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Philosophy: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Provides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basics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get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started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web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development. Developers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add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only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libraries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they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need.</w:t>
      </w:r>
    </w:p>
    <w:p w14:paraId="28CC04D5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285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 xml:space="preserve">Best For: Small to medium applications, simple APIs, microservices, </w:t>
      </w:r>
      <w:r>
        <w:rPr>
          <w:rFonts w:hint="default" w:ascii="Cambria" w:hAnsi="Cambria" w:cs="Cambria"/>
          <w:spacing w:val="-4"/>
          <w:sz w:val="24"/>
        </w:rPr>
        <w:t>developers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wanting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ﬁne-grained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control,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or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learners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just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starting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web </w:t>
      </w:r>
      <w:r>
        <w:rPr>
          <w:rFonts w:hint="default" w:ascii="Cambria" w:hAnsi="Cambria" w:cs="Cambria"/>
          <w:spacing w:val="-2"/>
          <w:sz w:val="24"/>
        </w:rPr>
        <w:t>development.</w:t>
      </w:r>
    </w:p>
    <w:p w14:paraId="78C4B435">
      <w:pPr>
        <w:pStyle w:val="12"/>
        <w:spacing w:after="0" w:line="403" w:lineRule="auto"/>
        <w:jc w:val="left"/>
        <w:rPr>
          <w:rFonts w:hint="default" w:ascii="Cambria" w:hAnsi="Cambria" w:cs="Cambria"/>
          <w:sz w:val="24"/>
        </w:rPr>
        <w:sectPr>
          <w:pgSz w:w="11920" w:h="16840"/>
          <w:pgMar w:top="1940" w:right="566" w:bottom="280" w:left="425" w:header="720" w:footer="720" w:gutter="0"/>
          <w:cols w:space="720" w:num="1"/>
        </w:sectPr>
      </w:pPr>
    </w:p>
    <w:p w14:paraId="48DF896D">
      <w:pPr>
        <w:pStyle w:val="12"/>
        <w:numPr>
          <w:ilvl w:val="3"/>
          <w:numId w:val="12"/>
        </w:numPr>
        <w:tabs>
          <w:tab w:val="left" w:pos="1854"/>
        </w:tabs>
        <w:spacing w:before="82" w:after="0" w:line="403" w:lineRule="auto"/>
        <w:ind w:left="1854" w:right="1298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Scalability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&amp;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Security: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Requires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more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manual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work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to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implement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features; </w:t>
      </w:r>
      <w:r>
        <w:rPr>
          <w:rFonts w:hint="default" w:ascii="Cambria" w:hAnsi="Cambria" w:cs="Cambria"/>
          <w:sz w:val="24"/>
        </w:rPr>
        <w:t>ﬂexibility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less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“ready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out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box.”</w:t>
      </w:r>
    </w:p>
    <w:p w14:paraId="6588CF0D">
      <w:pPr>
        <w:pStyle w:val="12"/>
        <w:numPr>
          <w:ilvl w:val="3"/>
          <w:numId w:val="12"/>
        </w:numPr>
        <w:tabs>
          <w:tab w:val="left" w:pos="1853"/>
        </w:tabs>
        <w:spacing w:before="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Learning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Curve: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Gentler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due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to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simplicity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ﬂexibility.</w:t>
      </w:r>
    </w:p>
    <w:p w14:paraId="3EDF5D2D">
      <w:pPr>
        <w:pStyle w:val="12"/>
        <w:numPr>
          <w:ilvl w:val="3"/>
          <w:numId w:val="12"/>
        </w:numPr>
        <w:tabs>
          <w:tab w:val="left" w:pos="1854"/>
        </w:tabs>
        <w:spacing w:before="190" w:after="0" w:line="403" w:lineRule="auto"/>
        <w:ind w:left="1854" w:right="1082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Community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Ecosystem: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Active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growing;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many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extensions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available but less comprehensive than Django.</w:t>
      </w:r>
    </w:p>
    <w:p w14:paraId="64F72C18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109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Development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Speed: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Slower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large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due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manual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conﬁguration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but faster for small/simple apps.</w:t>
      </w:r>
    </w:p>
    <w:p w14:paraId="7FDD5AA8">
      <w:pPr>
        <w:pStyle w:val="10"/>
        <w:spacing w:before="80"/>
        <w:rPr>
          <w:rFonts w:hint="default" w:ascii="Cambria" w:hAnsi="Cambria" w:cs="Cambria"/>
        </w:rPr>
      </w:pPr>
    </w:p>
    <w:p w14:paraId="1D4E8B7F">
      <w:pPr>
        <w:pStyle w:val="6"/>
        <w:spacing w:before="1"/>
        <w:rPr>
          <w:rFonts w:hint="default" w:ascii="Cambria" w:hAnsi="Cambria" w:cs="Cambria"/>
        </w:rPr>
      </w:pPr>
      <w:bookmarkStart w:id="31" w:name="Comparison Table "/>
      <w:bookmarkEnd w:id="31"/>
      <w:r>
        <w:rPr>
          <w:rFonts w:hint="default" w:ascii="Cambria" w:hAnsi="Cambria" w:cs="Cambria"/>
          <w:spacing w:val="-2"/>
        </w:rPr>
        <w:t>Comparison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2"/>
        </w:rPr>
        <w:t>Table</w:t>
      </w:r>
    </w:p>
    <w:p w14:paraId="67620A46">
      <w:pPr>
        <w:pStyle w:val="10"/>
        <w:rPr>
          <w:rFonts w:hint="default" w:ascii="Cambria" w:hAnsi="Cambria" w:cs="Cambria"/>
          <w:b/>
          <w:sz w:val="20"/>
        </w:rPr>
      </w:pPr>
    </w:p>
    <w:p w14:paraId="6DD5639A">
      <w:pPr>
        <w:pStyle w:val="10"/>
        <w:spacing w:before="77"/>
        <w:rPr>
          <w:rFonts w:hint="default" w:ascii="Cambria" w:hAnsi="Cambria" w:cs="Cambria"/>
          <w:b/>
          <w:sz w:val="20"/>
        </w:rPr>
      </w:pPr>
    </w:p>
    <w:tbl>
      <w:tblPr>
        <w:tblStyle w:val="9"/>
        <w:tblW w:w="0" w:type="auto"/>
        <w:tblInd w:w="1134" w:type="dxa"/>
        <w:tblBorders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  <w:insideH w:val="single" w:color="DDDDDD" w:sz="8" w:space="0"/>
          <w:insideV w:val="single" w:color="DDDDDD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3720"/>
        <w:gridCol w:w="3240"/>
      </w:tblGrid>
      <w:tr w14:paraId="39DE7131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160" w:type="dxa"/>
            <w:shd w:val="clear" w:color="auto" w:fill="F1F1F1"/>
          </w:tcPr>
          <w:p w14:paraId="7CAB6C41">
            <w:pPr>
              <w:pStyle w:val="13"/>
              <w:rPr>
                <w:rFonts w:hint="default" w:ascii="Cambria" w:hAnsi="Cambria" w:cs="Cambria"/>
                <w:b/>
                <w:sz w:val="22"/>
              </w:rPr>
            </w:pPr>
            <w:r>
              <w:rPr>
                <w:rFonts w:hint="default" w:ascii="Cambria" w:hAnsi="Cambria" w:cs="Cambria"/>
                <w:b/>
                <w:spacing w:val="-2"/>
                <w:sz w:val="22"/>
              </w:rPr>
              <w:t>Feature</w:t>
            </w:r>
          </w:p>
        </w:tc>
        <w:tc>
          <w:tcPr>
            <w:tcW w:w="3720" w:type="dxa"/>
            <w:shd w:val="clear" w:color="auto" w:fill="F1F1F1"/>
          </w:tcPr>
          <w:p w14:paraId="5220C34C">
            <w:pPr>
              <w:pStyle w:val="13"/>
              <w:rPr>
                <w:rFonts w:hint="default" w:ascii="Cambria" w:hAnsi="Cambria" w:cs="Cambria"/>
                <w:b/>
                <w:sz w:val="22"/>
              </w:rPr>
            </w:pPr>
            <w:r>
              <w:rPr>
                <w:rFonts w:hint="default" w:ascii="Cambria" w:hAnsi="Cambria" w:cs="Cambria"/>
                <w:b/>
                <w:spacing w:val="-2"/>
                <w:sz w:val="22"/>
              </w:rPr>
              <w:t>Django</w:t>
            </w:r>
          </w:p>
        </w:tc>
        <w:tc>
          <w:tcPr>
            <w:tcW w:w="3240" w:type="dxa"/>
            <w:shd w:val="clear" w:color="auto" w:fill="F1F1F1"/>
          </w:tcPr>
          <w:p w14:paraId="16918817">
            <w:pPr>
              <w:pStyle w:val="13"/>
              <w:rPr>
                <w:rFonts w:hint="default" w:ascii="Cambria" w:hAnsi="Cambria" w:cs="Cambria"/>
                <w:b/>
                <w:sz w:val="22"/>
              </w:rPr>
            </w:pPr>
            <w:r>
              <w:rPr>
                <w:rFonts w:hint="default" w:ascii="Cambria" w:hAnsi="Cambria" w:cs="Cambria"/>
                <w:b/>
                <w:spacing w:val="-2"/>
                <w:sz w:val="22"/>
              </w:rPr>
              <w:t>Flask</w:t>
            </w:r>
          </w:p>
        </w:tc>
      </w:tr>
      <w:tr w14:paraId="5D13DD7D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2160" w:type="dxa"/>
          </w:tcPr>
          <w:p w14:paraId="245090A1">
            <w:pPr>
              <w:pStyle w:val="13"/>
              <w:spacing w:before="125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Framework</w:t>
            </w:r>
            <w:r>
              <w:rPr>
                <w:rFonts w:hint="default" w:ascii="Cambria" w:hAnsi="Cambria" w:cs="Cambria"/>
                <w:spacing w:val="-9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4"/>
                <w:sz w:val="22"/>
              </w:rPr>
              <w:t>Type</w:t>
            </w:r>
          </w:p>
        </w:tc>
        <w:tc>
          <w:tcPr>
            <w:tcW w:w="3720" w:type="dxa"/>
          </w:tcPr>
          <w:p w14:paraId="1DBB49AF">
            <w:pPr>
              <w:pStyle w:val="13"/>
              <w:spacing w:before="125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Full-stack</w:t>
            </w:r>
            <w:r>
              <w:rPr>
                <w:rFonts w:hint="default" w:ascii="Cambria" w:hAnsi="Cambria" w:cs="Cambria"/>
                <w:spacing w:val="-10"/>
                <w:sz w:val="22"/>
              </w:rPr>
              <w:t xml:space="preserve"> </w:t>
            </w:r>
          </w:p>
        </w:tc>
        <w:tc>
          <w:tcPr>
            <w:tcW w:w="3240" w:type="dxa"/>
          </w:tcPr>
          <w:p w14:paraId="53055756">
            <w:pPr>
              <w:pStyle w:val="13"/>
              <w:spacing w:before="125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Micro-framework</w:t>
            </w:r>
            <w:r>
              <w:rPr>
                <w:rFonts w:hint="default" w:ascii="Cambria" w:hAnsi="Cambria" w:cs="Cambria"/>
                <w:spacing w:val="-1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(minimalist)</w:t>
            </w:r>
          </w:p>
        </w:tc>
      </w:tr>
      <w:tr w14:paraId="01949246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160" w:type="dxa"/>
          </w:tcPr>
          <w:p w14:paraId="01F26670">
            <w:pPr>
              <w:pStyle w:val="13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Built-in</w:t>
            </w:r>
            <w:r>
              <w:rPr>
                <w:rFonts w:hint="default" w:ascii="Cambria" w:hAnsi="Cambria" w:cs="Cambria"/>
                <w:spacing w:val="-8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Features</w:t>
            </w:r>
          </w:p>
        </w:tc>
        <w:tc>
          <w:tcPr>
            <w:tcW w:w="3720" w:type="dxa"/>
          </w:tcPr>
          <w:p w14:paraId="4A930AA8">
            <w:pPr>
              <w:pStyle w:val="13"/>
              <w:spacing w:line="276" w:lineRule="auto"/>
              <w:ind w:right="164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ORM,</w:t>
            </w:r>
            <w:r>
              <w:rPr>
                <w:rFonts w:hint="default" w:ascii="Cambria" w:hAnsi="Cambria" w:cs="Cambria"/>
                <w:spacing w:val="-13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admin</w:t>
            </w:r>
            <w:r>
              <w:rPr>
                <w:rFonts w:hint="default" w:ascii="Cambria" w:hAnsi="Cambria" w:cs="Cambria"/>
                <w:spacing w:val="-13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panel,</w:t>
            </w:r>
            <w:r>
              <w:rPr>
                <w:rFonts w:hint="default" w:ascii="Cambria" w:hAnsi="Cambria" w:cs="Cambria"/>
                <w:spacing w:val="-13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auth, templating, forms</w:t>
            </w:r>
          </w:p>
        </w:tc>
        <w:tc>
          <w:tcPr>
            <w:tcW w:w="3240" w:type="dxa"/>
          </w:tcPr>
          <w:p w14:paraId="3087B0ED">
            <w:pPr>
              <w:pStyle w:val="13"/>
              <w:spacing w:line="276" w:lineRule="auto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Minimal</w:t>
            </w:r>
            <w:r>
              <w:rPr>
                <w:rFonts w:hint="default" w:ascii="Cambria" w:hAnsi="Cambria" w:cs="Cambria"/>
                <w:spacing w:val="-1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basics,</w:t>
            </w:r>
            <w:r>
              <w:rPr>
                <w:rFonts w:hint="default" w:ascii="Cambria" w:hAnsi="Cambria" w:cs="Cambria"/>
                <w:spacing w:val="-1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 xml:space="preserve">extensions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required</w:t>
            </w:r>
          </w:p>
        </w:tc>
      </w:tr>
      <w:tr w14:paraId="06C00DA8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2160" w:type="dxa"/>
          </w:tcPr>
          <w:p w14:paraId="24F04272">
            <w:pPr>
              <w:pStyle w:val="13"/>
              <w:spacing w:before="127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pacing w:val="-2"/>
                <w:sz w:val="22"/>
              </w:rPr>
              <w:t>Complexity</w:t>
            </w:r>
          </w:p>
        </w:tc>
        <w:tc>
          <w:tcPr>
            <w:tcW w:w="3720" w:type="dxa"/>
          </w:tcPr>
          <w:p w14:paraId="068B86BD">
            <w:pPr>
              <w:pStyle w:val="13"/>
              <w:spacing w:before="127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More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complex,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opinionated</w:t>
            </w:r>
          </w:p>
        </w:tc>
        <w:tc>
          <w:tcPr>
            <w:tcW w:w="3240" w:type="dxa"/>
          </w:tcPr>
          <w:p w14:paraId="6D50BD60">
            <w:pPr>
              <w:pStyle w:val="13"/>
              <w:spacing w:before="127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Simple,</w:t>
            </w:r>
            <w:r>
              <w:rPr>
                <w:rFonts w:hint="default" w:ascii="Cambria" w:hAnsi="Cambria" w:cs="Cambria"/>
                <w:spacing w:val="-8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flexible,</w:t>
            </w:r>
            <w:r>
              <w:rPr>
                <w:rFonts w:hint="default" w:ascii="Cambria" w:hAnsi="Cambria" w:cs="Cambria"/>
                <w:spacing w:val="-8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unopinionated</w:t>
            </w:r>
          </w:p>
        </w:tc>
      </w:tr>
      <w:tr w14:paraId="3BAE8248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160" w:type="dxa"/>
          </w:tcPr>
          <w:p w14:paraId="072B2A9D">
            <w:pPr>
              <w:pStyle w:val="13"/>
              <w:spacing w:before="132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Use</w:t>
            </w:r>
            <w:r>
              <w:rPr>
                <w:rFonts w:hint="default" w:ascii="Cambria" w:hAnsi="Cambria" w:cs="Cambria"/>
                <w:spacing w:val="-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Cases</w:t>
            </w:r>
          </w:p>
        </w:tc>
        <w:tc>
          <w:tcPr>
            <w:tcW w:w="3720" w:type="dxa"/>
          </w:tcPr>
          <w:p w14:paraId="0E4231BB">
            <w:pPr>
              <w:pStyle w:val="13"/>
              <w:spacing w:before="132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Large,</w:t>
            </w:r>
            <w:r>
              <w:rPr>
                <w:rFonts w:hint="default" w:ascii="Cambria" w:hAnsi="Cambria" w:cs="Cambria"/>
                <w:spacing w:val="-8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complex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apps,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rapid</w:t>
            </w:r>
            <w:r>
              <w:rPr>
                <w:rFonts w:hint="default" w:ascii="Cambria" w:hAnsi="Cambria" w:cs="Cambria"/>
                <w:spacing w:val="-5"/>
                <w:sz w:val="22"/>
              </w:rPr>
              <w:t xml:space="preserve"> dev</w:t>
            </w:r>
          </w:p>
        </w:tc>
        <w:tc>
          <w:tcPr>
            <w:tcW w:w="3240" w:type="dxa"/>
          </w:tcPr>
          <w:p w14:paraId="57D46DFD">
            <w:pPr>
              <w:pStyle w:val="13"/>
              <w:spacing w:before="132" w:line="276" w:lineRule="auto"/>
              <w:ind w:right="87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Small</w:t>
            </w:r>
            <w:r>
              <w:rPr>
                <w:rFonts w:hint="default" w:ascii="Cambria" w:hAnsi="Cambria" w:cs="Cambria"/>
                <w:spacing w:val="-1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apps,</w:t>
            </w:r>
            <w:r>
              <w:rPr>
                <w:rFonts w:hint="default" w:ascii="Cambria" w:hAnsi="Cambria" w:cs="Cambria"/>
                <w:spacing w:val="-1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 xml:space="preserve">APIs,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microservices</w:t>
            </w:r>
          </w:p>
        </w:tc>
      </w:tr>
      <w:tr w14:paraId="60840D2D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160" w:type="dxa"/>
          </w:tcPr>
          <w:p w14:paraId="296B98D7">
            <w:pPr>
              <w:pStyle w:val="13"/>
              <w:spacing w:before="129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pacing w:val="-2"/>
                <w:sz w:val="22"/>
              </w:rPr>
              <w:t>Scalability</w:t>
            </w:r>
          </w:p>
        </w:tc>
        <w:tc>
          <w:tcPr>
            <w:tcW w:w="3720" w:type="dxa"/>
          </w:tcPr>
          <w:p w14:paraId="6F07CA8B">
            <w:pPr>
              <w:pStyle w:val="13"/>
              <w:spacing w:before="129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Proven</w:t>
            </w:r>
            <w:r>
              <w:rPr>
                <w:rFonts w:hint="default" w:ascii="Cambria" w:hAnsi="Cambria" w:cs="Cambria"/>
                <w:spacing w:val="-8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scalable,</w:t>
            </w:r>
            <w:r>
              <w:rPr>
                <w:rFonts w:hint="default" w:ascii="Cambria" w:hAnsi="Cambria" w:cs="Cambria"/>
                <w:spacing w:val="-7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secure</w:t>
            </w:r>
          </w:p>
        </w:tc>
        <w:tc>
          <w:tcPr>
            <w:tcW w:w="3240" w:type="dxa"/>
          </w:tcPr>
          <w:p w14:paraId="0D2AAA6C">
            <w:pPr>
              <w:pStyle w:val="13"/>
              <w:spacing w:before="129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Scalable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with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manual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setup</w:t>
            </w:r>
          </w:p>
        </w:tc>
      </w:tr>
      <w:tr w14:paraId="64494324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160" w:type="dxa"/>
          </w:tcPr>
          <w:p w14:paraId="0250D259">
            <w:pPr>
              <w:pStyle w:val="13"/>
              <w:spacing w:before="124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pacing w:val="-2"/>
                <w:sz w:val="22"/>
              </w:rPr>
              <w:t>Community</w:t>
            </w:r>
          </w:p>
        </w:tc>
        <w:tc>
          <w:tcPr>
            <w:tcW w:w="3720" w:type="dxa"/>
          </w:tcPr>
          <w:p w14:paraId="69F38DAE">
            <w:pPr>
              <w:pStyle w:val="13"/>
              <w:spacing w:before="124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Large,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mature</w:t>
            </w:r>
          </w:p>
        </w:tc>
        <w:tc>
          <w:tcPr>
            <w:tcW w:w="3240" w:type="dxa"/>
          </w:tcPr>
          <w:p w14:paraId="65E85332">
            <w:pPr>
              <w:pStyle w:val="13"/>
              <w:spacing w:before="124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Active,</w:t>
            </w:r>
            <w:r>
              <w:rPr>
                <w:rFonts w:hint="default" w:ascii="Cambria" w:hAnsi="Cambria" w:cs="Cambria"/>
                <w:spacing w:val="-7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growing</w:t>
            </w:r>
          </w:p>
        </w:tc>
      </w:tr>
      <w:tr w14:paraId="03E23DAE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60" w:type="dxa"/>
          </w:tcPr>
          <w:p w14:paraId="00BE444D">
            <w:pPr>
              <w:pStyle w:val="13"/>
              <w:spacing w:before="119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Learning</w:t>
            </w:r>
            <w:r>
              <w:rPr>
                <w:rFonts w:hint="default" w:ascii="Cambria" w:hAnsi="Cambria" w:cs="Cambria"/>
                <w:spacing w:val="-8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Curve</w:t>
            </w:r>
          </w:p>
        </w:tc>
        <w:tc>
          <w:tcPr>
            <w:tcW w:w="3720" w:type="dxa"/>
          </w:tcPr>
          <w:p w14:paraId="1DE20FF8">
            <w:pPr>
              <w:pStyle w:val="13"/>
              <w:spacing w:before="119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pacing w:val="-2"/>
                <w:sz w:val="22"/>
              </w:rPr>
              <w:t>Steeper</w:t>
            </w:r>
          </w:p>
        </w:tc>
        <w:tc>
          <w:tcPr>
            <w:tcW w:w="3240" w:type="dxa"/>
          </w:tcPr>
          <w:p w14:paraId="1F1D893F">
            <w:pPr>
              <w:pStyle w:val="13"/>
              <w:spacing w:before="119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pacing w:val="-2"/>
                <w:sz w:val="22"/>
              </w:rPr>
              <w:t>Gentler</w:t>
            </w:r>
          </w:p>
        </w:tc>
      </w:tr>
      <w:tr w14:paraId="5FAFF3F6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160" w:type="dxa"/>
          </w:tcPr>
          <w:p w14:paraId="1E250263">
            <w:pPr>
              <w:pStyle w:val="13"/>
              <w:spacing w:before="134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pacing w:val="-2"/>
                <w:sz w:val="22"/>
              </w:rPr>
              <w:t>Flexibility</w:t>
            </w:r>
          </w:p>
        </w:tc>
        <w:tc>
          <w:tcPr>
            <w:tcW w:w="3720" w:type="dxa"/>
          </w:tcPr>
          <w:p w14:paraId="0BE3E055">
            <w:pPr>
              <w:pStyle w:val="13"/>
              <w:spacing w:before="134" w:line="276" w:lineRule="auto"/>
              <w:ind w:right="164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Less</w:t>
            </w:r>
            <w:r>
              <w:rPr>
                <w:rFonts w:hint="default" w:ascii="Cambria" w:hAnsi="Cambria" w:cs="Cambria"/>
                <w:spacing w:val="-1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(convention</w:t>
            </w:r>
            <w:r>
              <w:rPr>
                <w:rFonts w:hint="default" w:ascii="Cambria" w:hAnsi="Cambria" w:cs="Cambria"/>
                <w:spacing w:val="-1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 xml:space="preserve">over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configuration)</w:t>
            </w:r>
          </w:p>
        </w:tc>
        <w:tc>
          <w:tcPr>
            <w:tcW w:w="3240" w:type="dxa"/>
          </w:tcPr>
          <w:p w14:paraId="411F29BB">
            <w:pPr>
              <w:pStyle w:val="13"/>
              <w:spacing w:before="134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High</w:t>
            </w:r>
            <w:r>
              <w:rPr>
                <w:rFonts w:hint="default" w:ascii="Cambria" w:hAnsi="Cambria" w:cs="Cambria"/>
                <w:spacing w:val="-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(build</w:t>
            </w:r>
            <w:r>
              <w:rPr>
                <w:rFonts w:hint="default" w:ascii="Cambria" w:hAnsi="Cambria" w:cs="Cambria"/>
                <w:spacing w:val="-4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what</w:t>
            </w:r>
            <w:r>
              <w:rPr>
                <w:rFonts w:hint="default" w:ascii="Cambria" w:hAnsi="Cambria" w:cs="Cambria"/>
                <w:spacing w:val="-4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you</w:t>
            </w:r>
            <w:r>
              <w:rPr>
                <w:rFonts w:hint="default" w:ascii="Cambria" w:hAnsi="Cambria" w:cs="Cambria"/>
                <w:spacing w:val="-4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2"/>
                <w:sz w:val="22"/>
              </w:rPr>
              <w:t>need)</w:t>
            </w:r>
          </w:p>
        </w:tc>
      </w:tr>
      <w:tr w14:paraId="3D312875">
        <w:tblPrEx>
          <w:tblBorders>
            <w:top w:val="single" w:color="DDDDDD" w:sz="8" w:space="0"/>
            <w:left w:val="single" w:color="DDDDDD" w:sz="8" w:space="0"/>
            <w:bottom w:val="single" w:color="DDDDDD" w:sz="8" w:space="0"/>
            <w:right w:val="single" w:color="DDDDDD" w:sz="8" w:space="0"/>
            <w:insideH w:val="single" w:color="DDDDDD" w:sz="8" w:space="0"/>
            <w:insideV w:val="single" w:color="DDDDDD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2160" w:type="dxa"/>
          </w:tcPr>
          <w:p w14:paraId="05B9FA6B">
            <w:pPr>
              <w:pStyle w:val="13"/>
              <w:spacing w:before="131" w:line="276" w:lineRule="auto"/>
              <w:ind w:right="130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pacing w:val="-2"/>
                <w:sz w:val="22"/>
              </w:rPr>
              <w:t>Development Speed</w:t>
            </w:r>
          </w:p>
        </w:tc>
        <w:tc>
          <w:tcPr>
            <w:tcW w:w="3720" w:type="dxa"/>
          </w:tcPr>
          <w:p w14:paraId="341E64E9">
            <w:pPr>
              <w:pStyle w:val="13"/>
              <w:spacing w:before="131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Fast</w:t>
            </w:r>
            <w:r>
              <w:rPr>
                <w:rFonts w:hint="default" w:ascii="Cambria" w:hAnsi="Cambria" w:cs="Cambria"/>
                <w:spacing w:val="-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for</w:t>
            </w:r>
            <w:r>
              <w:rPr>
                <w:rFonts w:hint="default" w:ascii="Cambria" w:hAnsi="Cambria" w:cs="Cambria"/>
                <w:spacing w:val="-5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complex</w:t>
            </w:r>
            <w:r>
              <w:rPr>
                <w:rFonts w:hint="default" w:ascii="Cambria" w:hAnsi="Cambria" w:cs="Cambria"/>
                <w:spacing w:val="-4"/>
                <w:sz w:val="22"/>
              </w:rPr>
              <w:t xml:space="preserve"> apps</w:t>
            </w:r>
          </w:p>
        </w:tc>
        <w:tc>
          <w:tcPr>
            <w:tcW w:w="3240" w:type="dxa"/>
          </w:tcPr>
          <w:p w14:paraId="3342E783">
            <w:pPr>
              <w:pStyle w:val="13"/>
              <w:spacing w:before="131"/>
              <w:rPr>
                <w:rFonts w:hint="default" w:ascii="Cambria" w:hAnsi="Cambria" w:cs="Cambria"/>
                <w:sz w:val="22"/>
              </w:rPr>
            </w:pPr>
            <w:r>
              <w:rPr>
                <w:rFonts w:hint="default" w:ascii="Cambria" w:hAnsi="Cambria" w:cs="Cambria"/>
                <w:sz w:val="22"/>
              </w:rPr>
              <w:t>Fast</w:t>
            </w:r>
            <w:r>
              <w:rPr>
                <w:rFonts w:hint="default" w:ascii="Cambria" w:hAnsi="Cambria" w:cs="Cambria"/>
                <w:spacing w:val="-7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for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z w:val="22"/>
              </w:rPr>
              <w:t>small/simple</w:t>
            </w:r>
            <w:r>
              <w:rPr>
                <w:rFonts w:hint="default" w:ascii="Cambria" w:hAnsi="Cambria" w:cs="Cambria"/>
                <w:spacing w:val="-6"/>
                <w:sz w:val="22"/>
              </w:rPr>
              <w:t xml:space="preserve"> </w:t>
            </w:r>
            <w:r>
              <w:rPr>
                <w:rFonts w:hint="default" w:ascii="Cambria" w:hAnsi="Cambria" w:cs="Cambria"/>
                <w:spacing w:val="-4"/>
                <w:sz w:val="22"/>
              </w:rPr>
              <w:t>apps</w:t>
            </w:r>
          </w:p>
        </w:tc>
      </w:tr>
    </w:tbl>
    <w:p w14:paraId="3192AD97">
      <w:pPr>
        <w:pStyle w:val="10"/>
        <w:rPr>
          <w:rFonts w:hint="default" w:ascii="Cambria" w:hAnsi="Cambria" w:cs="Cambria"/>
          <w:b/>
        </w:rPr>
      </w:pPr>
    </w:p>
    <w:p w14:paraId="48ABF835">
      <w:pPr>
        <w:pStyle w:val="10"/>
        <w:spacing w:before="108"/>
        <w:rPr>
          <w:rFonts w:hint="default" w:ascii="Cambria" w:hAnsi="Cambria" w:cs="Cambria"/>
          <w:b/>
        </w:rPr>
      </w:pPr>
    </w:p>
    <w:p w14:paraId="3D93BD27">
      <w:pPr>
        <w:spacing w:before="0"/>
        <w:ind w:left="1134" w:right="0" w:firstLine="0"/>
        <w:jc w:val="left"/>
        <w:rPr>
          <w:rFonts w:hint="default" w:ascii="Cambria" w:hAnsi="Cambria" w:cs="Cambria"/>
          <w:b/>
          <w:sz w:val="24"/>
        </w:rPr>
      </w:pPr>
      <w:bookmarkStart w:id="32" w:name="Which to Choose and Why? "/>
      <w:bookmarkEnd w:id="32"/>
      <w:r>
        <w:rPr>
          <w:rFonts w:hint="default" w:ascii="Cambria" w:hAnsi="Cambria" w:cs="Cambria"/>
          <w:b/>
          <w:spacing w:val="-4"/>
          <w:sz w:val="24"/>
        </w:rPr>
        <w:t>Which</w:t>
      </w:r>
      <w:r>
        <w:rPr>
          <w:rFonts w:hint="default" w:ascii="Cambria" w:hAnsi="Cambria" w:cs="Cambria"/>
          <w:b/>
          <w:spacing w:val="-10"/>
          <w:sz w:val="24"/>
        </w:rPr>
        <w:t xml:space="preserve"> </w:t>
      </w:r>
      <w:r>
        <w:rPr>
          <w:rFonts w:hint="default" w:ascii="Cambria" w:hAnsi="Cambria" w:cs="Cambria"/>
          <w:b/>
          <w:spacing w:val="-4"/>
          <w:sz w:val="24"/>
        </w:rPr>
        <w:t>to</w:t>
      </w:r>
      <w:r>
        <w:rPr>
          <w:rFonts w:hint="default" w:ascii="Cambria" w:hAnsi="Cambria" w:cs="Cambria"/>
          <w:b/>
          <w:spacing w:val="-10"/>
          <w:sz w:val="24"/>
        </w:rPr>
        <w:t xml:space="preserve"> </w:t>
      </w:r>
      <w:r>
        <w:rPr>
          <w:rFonts w:hint="default" w:ascii="Cambria" w:hAnsi="Cambria" w:cs="Cambria"/>
          <w:b/>
          <w:spacing w:val="-4"/>
          <w:sz w:val="24"/>
        </w:rPr>
        <w:t>Choose</w:t>
      </w:r>
      <w:r>
        <w:rPr>
          <w:rFonts w:hint="default" w:ascii="Cambria" w:hAnsi="Cambria" w:cs="Cambria"/>
          <w:b/>
          <w:spacing w:val="-10"/>
          <w:sz w:val="24"/>
        </w:rPr>
        <w:t xml:space="preserve"> </w:t>
      </w:r>
      <w:r>
        <w:rPr>
          <w:rFonts w:hint="default" w:ascii="Cambria" w:hAnsi="Cambria" w:cs="Cambria"/>
          <w:b/>
          <w:spacing w:val="-4"/>
          <w:sz w:val="24"/>
        </w:rPr>
        <w:t>and</w:t>
      </w:r>
      <w:r>
        <w:rPr>
          <w:rFonts w:hint="default" w:ascii="Cambria" w:hAnsi="Cambria" w:cs="Cambria"/>
          <w:b/>
          <w:spacing w:val="-10"/>
          <w:sz w:val="24"/>
        </w:rPr>
        <w:t xml:space="preserve"> </w:t>
      </w:r>
      <w:r>
        <w:rPr>
          <w:rFonts w:hint="default" w:ascii="Cambria" w:hAnsi="Cambria" w:cs="Cambria"/>
          <w:b/>
          <w:spacing w:val="-4"/>
          <w:sz w:val="24"/>
        </w:rPr>
        <w:t>Why?</w:t>
      </w:r>
    </w:p>
    <w:p w14:paraId="71EA6C3D">
      <w:pPr>
        <w:pStyle w:val="12"/>
        <w:numPr>
          <w:ilvl w:val="3"/>
          <w:numId w:val="12"/>
        </w:numPr>
        <w:tabs>
          <w:tab w:val="left" w:pos="1854"/>
        </w:tabs>
        <w:spacing w:before="132" w:after="0" w:line="285" w:lineRule="auto"/>
        <w:ind w:left="1854" w:right="977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 xml:space="preserve">Choose Django if you want an all-in-one framework that handles most </w:t>
      </w:r>
      <w:r>
        <w:rPr>
          <w:rFonts w:hint="default" w:ascii="Cambria" w:hAnsi="Cambria" w:cs="Cambria"/>
          <w:spacing w:val="-4"/>
          <w:sz w:val="24"/>
        </w:rPr>
        <w:t>requirements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minimal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setup,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prioritize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security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scalability,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build </w:t>
      </w:r>
      <w:r>
        <w:rPr>
          <w:rFonts w:hint="default" w:ascii="Cambria" w:hAnsi="Cambria" w:cs="Cambria"/>
          <w:sz w:val="24"/>
        </w:rPr>
        <w:t>larger, complex applications quickly.</w:t>
      </w:r>
    </w:p>
    <w:p w14:paraId="7CC1F7D9">
      <w:pPr>
        <w:pStyle w:val="12"/>
        <w:spacing w:after="0" w:line="285" w:lineRule="auto"/>
        <w:jc w:val="left"/>
        <w:rPr>
          <w:rFonts w:hint="default" w:ascii="Cambria" w:hAnsi="Cambria" w:cs="Cambria"/>
          <w:sz w:val="24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2E64C578">
      <w:pPr>
        <w:pStyle w:val="12"/>
        <w:numPr>
          <w:ilvl w:val="3"/>
          <w:numId w:val="12"/>
        </w:numPr>
        <w:tabs>
          <w:tab w:val="left" w:pos="1854"/>
        </w:tabs>
        <w:spacing w:before="82" w:after="0" w:line="285" w:lineRule="auto"/>
        <w:ind w:left="1854" w:right="909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Choose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Flask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if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prefer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ﬂexibility,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want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build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lightweight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apps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APIs </w:t>
      </w:r>
      <w:r>
        <w:rPr>
          <w:rFonts w:hint="default" w:ascii="Cambria" w:hAnsi="Cambria" w:cs="Cambria"/>
          <w:spacing w:val="-2"/>
          <w:sz w:val="24"/>
        </w:rPr>
        <w:t>with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custom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components,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or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are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learning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web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development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want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start simple.</w:t>
      </w:r>
    </w:p>
    <w:p w14:paraId="343CC30C">
      <w:pPr>
        <w:pStyle w:val="10"/>
        <w:rPr>
          <w:rFonts w:hint="default" w:ascii="Cambria" w:hAnsi="Cambria" w:cs="Cambria"/>
        </w:rPr>
      </w:pPr>
    </w:p>
    <w:p w14:paraId="11972117">
      <w:pPr>
        <w:pStyle w:val="10"/>
        <w:rPr>
          <w:rFonts w:hint="default" w:ascii="Cambria" w:hAnsi="Cambria" w:cs="Cambria"/>
        </w:rPr>
      </w:pPr>
    </w:p>
    <w:p w14:paraId="70530FB8">
      <w:pPr>
        <w:pStyle w:val="10"/>
        <w:spacing w:before="102"/>
        <w:rPr>
          <w:rFonts w:hint="default" w:ascii="Cambria" w:hAnsi="Cambria" w:cs="Cambria"/>
        </w:rPr>
      </w:pPr>
    </w:p>
    <w:p w14:paraId="17C98255">
      <w:pPr>
        <w:pStyle w:val="5"/>
        <w:numPr>
          <w:numId w:val="0"/>
        </w:numPr>
        <w:tabs>
          <w:tab w:val="left" w:pos="4323"/>
        </w:tabs>
        <w:spacing w:before="1" w:after="0" w:line="240" w:lineRule="auto"/>
        <w:ind w:left="4014" w:leftChars="0" w:right="0" w:rightChars="0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lang w:val="en-IN"/>
        </w:rPr>
        <w:t xml:space="preserve">5. </w:t>
      </w:r>
      <w:r>
        <w:rPr>
          <w:rFonts w:hint="default" w:ascii="Cambria" w:hAnsi="Cambria" w:cs="Cambria"/>
        </w:rPr>
        <w:t>Virtual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Environment</w:t>
      </w:r>
    </w:p>
    <w:p w14:paraId="359D4397">
      <w:pPr>
        <w:pStyle w:val="10"/>
        <w:rPr>
          <w:rFonts w:hint="default" w:ascii="Cambria" w:hAnsi="Cambria" w:cs="Cambria"/>
          <w:b/>
          <w:sz w:val="28"/>
        </w:rPr>
      </w:pPr>
    </w:p>
    <w:p w14:paraId="32958C53">
      <w:pPr>
        <w:pStyle w:val="10"/>
        <w:spacing w:before="320"/>
        <w:rPr>
          <w:rFonts w:hint="default" w:ascii="Cambria" w:hAnsi="Cambria" w:cs="Cambria"/>
          <w:b/>
          <w:sz w:val="28"/>
        </w:rPr>
      </w:pPr>
    </w:p>
    <w:p w14:paraId="5B091FF7">
      <w:pPr>
        <w:spacing w:before="0" w:line="388" w:lineRule="auto"/>
        <w:ind w:left="849" w:right="0" w:firstLine="0"/>
        <w:jc w:val="left"/>
        <w:rPr>
          <w:rFonts w:hint="default" w:ascii="Cambria" w:hAnsi="Cambria" w:cs="Cambria"/>
          <w:b/>
          <w:sz w:val="28"/>
        </w:rPr>
      </w:pPr>
      <w:r>
        <w:rPr>
          <w:rFonts w:hint="default" w:ascii="Cambria" w:hAnsi="Cambria" w:cs="Cambria"/>
          <w:b/>
          <w:sz w:val="28"/>
        </w:rPr>
        <w:t>Q1:Understanding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>the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>importance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>of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>a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>virtual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>environment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>in</w:t>
      </w:r>
      <w:r>
        <w:rPr>
          <w:rFonts w:hint="default" w:ascii="Cambria" w:hAnsi="Cambria" w:cs="Cambria"/>
          <w:b/>
          <w:spacing w:val="-6"/>
          <w:sz w:val="28"/>
        </w:rPr>
        <w:t xml:space="preserve"> </w:t>
      </w:r>
      <w:r>
        <w:rPr>
          <w:rFonts w:hint="default" w:ascii="Cambria" w:hAnsi="Cambria" w:cs="Cambria"/>
          <w:b/>
          <w:sz w:val="28"/>
        </w:rPr>
        <w:t xml:space="preserve">Python </w:t>
      </w:r>
      <w:r>
        <w:rPr>
          <w:rFonts w:hint="default" w:ascii="Cambria" w:hAnsi="Cambria" w:cs="Cambria"/>
          <w:b/>
          <w:spacing w:val="-2"/>
          <w:sz w:val="28"/>
        </w:rPr>
        <w:t>projects.</w:t>
      </w:r>
    </w:p>
    <w:p w14:paraId="6BCEC96B">
      <w:pPr>
        <w:pStyle w:val="10"/>
        <w:spacing w:before="123" w:line="400" w:lineRule="auto"/>
        <w:ind w:left="849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z w:val="28"/>
        </w:rPr>
        <w:t>Ans:</w:t>
      </w:r>
      <w:r>
        <w:rPr>
          <w:rFonts w:hint="default" w:ascii="Cambria" w:hAnsi="Cambria" w:cs="Cambria"/>
          <w:b/>
          <w:spacing w:val="40"/>
          <w:sz w:val="28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virtual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environment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in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Python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projects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is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crucial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for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managing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 xml:space="preserve">dependencies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isolating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project-speciﬁc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packages.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It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acts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like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a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separate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“toolbox”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dedicated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 xml:space="preserve">to </w:t>
      </w:r>
      <w:r>
        <w:rPr>
          <w:rFonts w:hint="default" w:ascii="Cambria" w:hAnsi="Cambria" w:cs="Cambria"/>
        </w:rPr>
        <w:t>each project, ensuring no conﬂicts arise between libraries or versions used across different projects.</w:t>
      </w:r>
    </w:p>
    <w:p w14:paraId="2418FAF8">
      <w:pPr>
        <w:pStyle w:val="10"/>
        <w:spacing w:before="79"/>
        <w:rPr>
          <w:rFonts w:hint="default" w:ascii="Cambria" w:hAnsi="Cambria" w:cs="Cambria"/>
        </w:rPr>
      </w:pPr>
    </w:p>
    <w:p w14:paraId="26403349">
      <w:pPr>
        <w:pStyle w:val="6"/>
        <w:rPr>
          <w:rFonts w:hint="default" w:ascii="Cambria" w:hAnsi="Cambria" w:cs="Cambria"/>
        </w:rPr>
      </w:pPr>
      <w:bookmarkStart w:id="33" w:name="Importance and Advantages "/>
      <w:bookmarkEnd w:id="33"/>
      <w:r>
        <w:rPr>
          <w:rFonts w:hint="default" w:ascii="Cambria" w:hAnsi="Cambria" w:cs="Cambria"/>
          <w:spacing w:val="-6"/>
        </w:rPr>
        <w:t>Importance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spacing w:val="-6"/>
        </w:rPr>
        <w:t>and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  <w:spacing w:val="-6"/>
        </w:rPr>
        <w:t>Advantages</w:t>
      </w:r>
    </w:p>
    <w:p w14:paraId="39F186EC">
      <w:pPr>
        <w:pStyle w:val="12"/>
        <w:numPr>
          <w:ilvl w:val="3"/>
          <w:numId w:val="12"/>
        </w:numPr>
        <w:tabs>
          <w:tab w:val="left" w:pos="1854"/>
        </w:tabs>
        <w:spacing w:before="269" w:after="0" w:line="403" w:lineRule="auto"/>
        <w:ind w:left="1854" w:right="1747" w:hanging="360"/>
        <w:jc w:val="both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Dependency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Isolation: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Each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project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maintains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its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own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of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libraries, </w:t>
      </w:r>
      <w:r>
        <w:rPr>
          <w:rFonts w:hint="default" w:ascii="Cambria" w:hAnsi="Cambria" w:cs="Cambria"/>
          <w:sz w:val="24"/>
        </w:rPr>
        <w:t>avoiding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clashes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like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needing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different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versions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same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package simultaneously in different projects.</w:t>
      </w:r>
    </w:p>
    <w:p w14:paraId="192F22F7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986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Avoids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Global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Impact: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Installing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upgrading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packages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project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won’t </w:t>
      </w:r>
      <w:r>
        <w:rPr>
          <w:rFonts w:hint="default" w:ascii="Cambria" w:hAnsi="Cambria" w:cs="Cambria"/>
          <w:spacing w:val="-2"/>
          <w:sz w:val="24"/>
        </w:rPr>
        <w:t>affect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system-wide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Python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other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projects,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preventing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accidental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breakage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pollution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global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environment.</w:t>
      </w:r>
    </w:p>
    <w:p w14:paraId="3677E86B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221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Simpliﬁes Collaboration: Team members can easily recreate the same environment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ensuring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consistent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behavior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across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development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machines.</w:t>
      </w:r>
    </w:p>
    <w:p w14:paraId="3300B5B8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63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 xml:space="preserve">Clean and Organized: Keeps your development workspace tidy since </w:t>
      </w:r>
      <w:r>
        <w:rPr>
          <w:rFonts w:hint="default" w:ascii="Cambria" w:hAnsi="Cambria" w:cs="Cambria"/>
          <w:spacing w:val="-2"/>
          <w:sz w:val="24"/>
        </w:rPr>
        <w:t>dependencies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are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isolated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within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project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folders,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making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maintenance easie</w:t>
      </w:r>
    </w:p>
    <w:p w14:paraId="4F5EF6DA">
      <w:pPr>
        <w:pStyle w:val="12"/>
        <w:numPr>
          <w:ilvl w:val="3"/>
          <w:numId w:val="12"/>
        </w:numPr>
        <w:tabs>
          <w:tab w:val="left" w:pos="1854"/>
        </w:tabs>
        <w:spacing w:before="0" w:after="0" w:line="403" w:lineRule="auto"/>
        <w:ind w:left="1854" w:right="163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Supports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Multiple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Python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Versions: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create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virtual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environments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with </w:t>
      </w:r>
      <w:r>
        <w:rPr>
          <w:rFonts w:hint="default" w:ascii="Cambria" w:hAnsi="Cambria" w:cs="Cambria"/>
          <w:spacing w:val="-2"/>
          <w:sz w:val="24"/>
        </w:rPr>
        <w:t>different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Python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interpreters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if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needed,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isolating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everything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from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system Python.</w:t>
      </w:r>
    </w:p>
    <w:p w14:paraId="5B7685F5">
      <w:pPr>
        <w:pStyle w:val="10"/>
        <w:rPr>
          <w:rFonts w:hint="default" w:ascii="Cambria" w:hAnsi="Cambria" w:cs="Cambria"/>
        </w:rPr>
      </w:pPr>
    </w:p>
    <w:p w14:paraId="2FE292D2">
      <w:pPr>
        <w:pStyle w:val="10"/>
        <w:rPr>
          <w:rFonts w:hint="default" w:ascii="Cambria" w:hAnsi="Cambria" w:cs="Cambria"/>
        </w:rPr>
      </w:pPr>
    </w:p>
    <w:p w14:paraId="616700BA">
      <w:pPr>
        <w:pStyle w:val="10"/>
        <w:rPr>
          <w:rFonts w:hint="default" w:ascii="Cambria" w:hAnsi="Cambria" w:cs="Cambria"/>
        </w:rPr>
      </w:pPr>
    </w:p>
    <w:p w14:paraId="6026E1FC">
      <w:pPr>
        <w:pStyle w:val="10"/>
        <w:spacing w:before="240"/>
        <w:rPr>
          <w:rFonts w:hint="default" w:ascii="Cambria" w:hAnsi="Cambria" w:cs="Cambria"/>
        </w:rPr>
      </w:pPr>
    </w:p>
    <w:p w14:paraId="08AD31E8">
      <w:pPr>
        <w:pStyle w:val="5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Q2:Using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  <w:spacing w:val="-4"/>
        </w:rPr>
        <w:t>venv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4"/>
        </w:rPr>
        <w:t>or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  <w:spacing w:val="-4"/>
        </w:rPr>
        <w:t>virtualenv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4"/>
        </w:rPr>
        <w:t>to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  <w:spacing w:val="-4"/>
        </w:rPr>
        <w:t>create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  <w:spacing w:val="-4"/>
        </w:rPr>
        <w:t>isolated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  <w:spacing w:val="-4"/>
        </w:rPr>
        <w:t>environments.</w:t>
      </w:r>
    </w:p>
    <w:p w14:paraId="1852C018">
      <w:pPr>
        <w:pStyle w:val="10"/>
        <w:spacing w:before="17"/>
        <w:rPr>
          <w:rFonts w:hint="default" w:ascii="Cambria" w:hAnsi="Cambria" w:cs="Cambria"/>
          <w:b/>
          <w:sz w:val="28"/>
        </w:rPr>
      </w:pPr>
    </w:p>
    <w:p w14:paraId="0C36D7D3">
      <w:pPr>
        <w:pStyle w:val="10"/>
        <w:spacing w:line="403" w:lineRule="auto"/>
        <w:ind w:left="1134" w:right="1226"/>
        <w:jc w:val="both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z w:val="28"/>
        </w:rPr>
        <w:t>Ans:</w:t>
      </w:r>
      <w:r>
        <w:rPr>
          <w:rFonts w:hint="default" w:ascii="Cambria" w:hAnsi="Cambria" w:cs="Cambria"/>
          <w:b/>
          <w:spacing w:val="-22"/>
          <w:sz w:val="28"/>
        </w:rPr>
        <w:t xml:space="preserve"> </w:t>
      </w:r>
      <w:r>
        <w:rPr>
          <w:rFonts w:hint="default" w:ascii="Cambria" w:hAnsi="Cambria" w:cs="Cambria"/>
        </w:rPr>
        <w:t>Using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venv</w:t>
      </w:r>
      <w:r>
        <w:rPr>
          <w:rFonts w:hint="default" w:ascii="Cambria" w:hAnsi="Cambria" w:cs="Cambria"/>
          <w:color w:val="178037"/>
          <w:spacing w:val="-31"/>
          <w:sz w:val="21"/>
        </w:rPr>
        <w:t xml:space="preserve"> </w:t>
      </w:r>
      <w:r>
        <w:rPr>
          <w:rFonts w:hint="default" w:ascii="Cambria" w:hAnsi="Cambria" w:cs="Cambria"/>
        </w:rPr>
        <w:t>or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virtualenv</w:t>
      </w:r>
      <w:r>
        <w:rPr>
          <w:rFonts w:hint="default" w:ascii="Cambria" w:hAnsi="Cambria" w:cs="Cambria"/>
          <w:color w:val="178037"/>
          <w:spacing w:val="-32"/>
          <w:sz w:val="21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create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isolated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Python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environments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lets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 xml:space="preserve">you </w:t>
      </w:r>
      <w:r>
        <w:rPr>
          <w:rFonts w:hint="default" w:ascii="Cambria" w:hAnsi="Cambria" w:cs="Cambria"/>
          <w:spacing w:val="-2"/>
        </w:rPr>
        <w:t>manage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project-speciﬁc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dependencies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cleanly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without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interfering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with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the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 xml:space="preserve">global </w:t>
      </w:r>
      <w:r>
        <w:rPr>
          <w:rFonts w:hint="default" w:ascii="Cambria" w:hAnsi="Cambria" w:cs="Cambria"/>
        </w:rPr>
        <w:t>Python installation.</w:t>
      </w:r>
    </w:p>
    <w:p w14:paraId="1D473AE8">
      <w:pPr>
        <w:pStyle w:val="10"/>
        <w:spacing w:before="80"/>
        <w:rPr>
          <w:rFonts w:hint="default" w:ascii="Cambria" w:hAnsi="Cambria" w:cs="Cambria"/>
        </w:rPr>
      </w:pPr>
    </w:p>
    <w:p w14:paraId="2A65AEB4">
      <w:pPr>
        <w:pStyle w:val="5"/>
        <w:ind w:left="1134"/>
        <w:rPr>
          <w:rFonts w:hint="default" w:ascii="Cambria" w:hAnsi="Cambria" w:cs="Cambria"/>
        </w:rPr>
      </w:pPr>
      <w:bookmarkStart w:id="34" w:name="venv (Standard Library Module) "/>
      <w:bookmarkEnd w:id="34"/>
      <w:r>
        <w:rPr>
          <w:rFonts w:hint="default" w:ascii="Cambria" w:hAnsi="Cambria" w:cs="Cambria"/>
          <w:spacing w:val="-8"/>
        </w:rPr>
        <w:t>venv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8"/>
        </w:rPr>
        <w:t>(Standard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8"/>
        </w:rPr>
        <w:t>Library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8"/>
        </w:rPr>
        <w:t>Module)</w:t>
      </w:r>
    </w:p>
    <w:p w14:paraId="784BAA9B">
      <w:pPr>
        <w:pStyle w:val="12"/>
        <w:numPr>
          <w:ilvl w:val="0"/>
          <w:numId w:val="13"/>
        </w:numPr>
        <w:tabs>
          <w:tab w:val="left" w:pos="1268"/>
        </w:tabs>
        <w:spacing w:before="301" w:after="0" w:line="240" w:lineRule="auto"/>
        <w:ind w:left="126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Availability: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Comes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built-in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Python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3.3+;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no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separate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installation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needed.</w:t>
      </w:r>
    </w:p>
    <w:p w14:paraId="094D3CDD">
      <w:pPr>
        <w:pStyle w:val="10"/>
        <w:spacing w:before="90"/>
        <w:rPr>
          <w:rFonts w:hint="default" w:ascii="Cambria" w:hAnsi="Cambria" w:cs="Cambria"/>
        </w:rPr>
      </w:pPr>
    </w:p>
    <w:p w14:paraId="031ABA1E">
      <w:pPr>
        <w:pStyle w:val="10"/>
        <w:spacing w:before="1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On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2"/>
        </w:rPr>
        <w:t>Windows:</w:t>
      </w:r>
    </w:p>
    <w:p w14:paraId="01E0D082">
      <w:pPr>
        <w:pStyle w:val="10"/>
        <w:spacing w:before="87"/>
        <w:rPr>
          <w:rFonts w:hint="default" w:ascii="Cambria" w:hAnsi="Cambria" w:cs="Cambria"/>
        </w:rPr>
      </w:pPr>
    </w:p>
    <w:p w14:paraId="42ABA495">
      <w:pPr>
        <w:pStyle w:val="10"/>
        <w:spacing w:before="1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Text</w:t>
      </w:r>
    </w:p>
    <w:p w14:paraId="61FF0BC1">
      <w:pPr>
        <w:pStyle w:val="10"/>
        <w:rPr>
          <w:rFonts w:hint="default" w:ascii="Cambria" w:hAnsi="Cambria" w:cs="Cambria"/>
        </w:rPr>
      </w:pPr>
    </w:p>
    <w:p w14:paraId="5F3E1376">
      <w:pPr>
        <w:pStyle w:val="10"/>
        <w:spacing w:before="97"/>
        <w:rPr>
          <w:rFonts w:hint="default" w:ascii="Cambria" w:hAnsi="Cambria" w:cs="Cambria"/>
        </w:rPr>
      </w:pPr>
    </w:p>
    <w:p w14:paraId="76BBA8F4">
      <w:pPr>
        <w:pStyle w:val="10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Scripts\activate</w:t>
      </w:r>
    </w:p>
    <w:p w14:paraId="7103A98F">
      <w:pPr>
        <w:pStyle w:val="10"/>
        <w:spacing w:before="102"/>
        <w:rPr>
          <w:rFonts w:hint="default" w:ascii="Cambria" w:hAnsi="Cambria" w:cs="Cambria"/>
        </w:rPr>
      </w:pPr>
    </w:p>
    <w:p w14:paraId="2651414D">
      <w:pPr>
        <w:pStyle w:val="6"/>
        <w:numPr>
          <w:ilvl w:val="1"/>
          <w:numId w:val="13"/>
        </w:numPr>
        <w:tabs>
          <w:tab w:val="left" w:pos="1418"/>
        </w:tabs>
        <w:spacing w:before="0" w:after="0" w:line="240" w:lineRule="auto"/>
        <w:ind w:left="1418" w:right="0" w:hanging="359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7"/>
        </w:rPr>
        <w:t>On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2"/>
        </w:rPr>
        <w:t>Mac/Linux:</w:t>
      </w:r>
    </w:p>
    <w:p w14:paraId="385A6886">
      <w:pPr>
        <w:pStyle w:val="10"/>
        <w:spacing w:before="88"/>
        <w:rPr>
          <w:rFonts w:hint="default" w:ascii="Cambria" w:hAnsi="Cambria" w:cs="Cambria"/>
          <w:b/>
        </w:rPr>
      </w:pPr>
    </w:p>
    <w:p w14:paraId="320DAEC9">
      <w:pPr>
        <w:pStyle w:val="1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Text</w:t>
      </w:r>
    </w:p>
    <w:p w14:paraId="37F7A72F">
      <w:pPr>
        <w:pStyle w:val="10"/>
        <w:rPr>
          <w:rFonts w:hint="default" w:ascii="Cambria" w:hAnsi="Cambria" w:cs="Cambria"/>
        </w:rPr>
      </w:pPr>
    </w:p>
    <w:p w14:paraId="7FB1B6A9">
      <w:pPr>
        <w:pStyle w:val="10"/>
        <w:spacing w:before="98"/>
        <w:rPr>
          <w:rFonts w:hint="default" w:ascii="Cambria" w:hAnsi="Cambria" w:cs="Cambria"/>
        </w:rPr>
      </w:pPr>
    </w:p>
    <w:p w14:paraId="64ADA7E7">
      <w:pPr>
        <w:pStyle w:val="6"/>
        <w:ind w:left="1854"/>
        <w:rPr>
          <w:rFonts w:hint="default" w:ascii="Cambria" w:hAnsi="Cambria" w:cs="Cambria"/>
          <w:spacing w:val="-2"/>
        </w:rPr>
      </w:pPr>
      <w:r>
        <w:rPr>
          <w:rFonts w:hint="default" w:ascii="Cambria" w:hAnsi="Cambria" w:cs="Cambria"/>
        </w:rPr>
        <w:t xml:space="preserve">source </w:t>
      </w:r>
      <w:r>
        <w:rPr>
          <w:rFonts w:hint="default" w:ascii="Cambria" w:hAnsi="Cambria" w:cs="Cambria"/>
          <w:spacing w:val="-2"/>
        </w:rPr>
        <w:t>envname/bin/activate</w:t>
      </w:r>
    </w:p>
    <w:p w14:paraId="39DD88C7">
      <w:pPr>
        <w:pStyle w:val="6"/>
        <w:ind w:left="1854"/>
        <w:rPr>
          <w:rFonts w:hint="default" w:ascii="Cambria" w:hAnsi="Cambria" w:cs="Cambria"/>
          <w:spacing w:val="-2"/>
        </w:rPr>
      </w:pPr>
    </w:p>
    <w:p w14:paraId="4A4C50AD">
      <w:pPr>
        <w:pStyle w:val="2"/>
        <w:numPr>
          <w:ilvl w:val="0"/>
          <w:numId w:val="14"/>
        </w:numPr>
        <w:tabs>
          <w:tab w:val="left" w:pos="2950"/>
        </w:tabs>
        <w:spacing w:before="84" w:after="0" w:line="240" w:lineRule="auto"/>
        <w:ind w:left="2950" w:right="0" w:hanging="376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10"/>
        </w:rPr>
        <w:t>Project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10"/>
        </w:rPr>
        <w:t>and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10"/>
        </w:rPr>
        <w:t>App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10"/>
        </w:rPr>
        <w:t>Creation</w:t>
      </w:r>
    </w:p>
    <w:p w14:paraId="1DCF5F68">
      <w:pPr>
        <w:pStyle w:val="5"/>
        <w:spacing w:before="387" w:line="403" w:lineRule="auto"/>
        <w:ind w:left="999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Q1:Steps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to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create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a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Django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project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and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individual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apps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within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 xml:space="preserve">the </w:t>
      </w:r>
      <w:r>
        <w:rPr>
          <w:rFonts w:hint="default" w:ascii="Cambria" w:hAnsi="Cambria" w:cs="Cambria"/>
          <w:spacing w:val="-2"/>
        </w:rPr>
        <w:t>project.</w:t>
      </w:r>
    </w:p>
    <w:p w14:paraId="25C70B1E">
      <w:pPr>
        <w:pStyle w:val="10"/>
        <w:tabs>
          <w:tab w:val="left" w:pos="1853"/>
        </w:tabs>
        <w:spacing w:before="120" w:line="403" w:lineRule="auto"/>
        <w:ind w:left="999" w:right="1260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  <w:sz w:val="30"/>
        </w:rPr>
        <w:t>Ans:</w:t>
      </w:r>
      <w:r>
        <w:rPr>
          <w:rFonts w:hint="default" w:ascii="Cambria" w:hAnsi="Cambria" w:cs="Cambria"/>
          <w:sz w:val="30"/>
        </w:rPr>
        <w:tab/>
      </w:r>
      <w:r>
        <w:rPr>
          <w:rFonts w:hint="default" w:ascii="Cambria" w:hAnsi="Cambria" w:cs="Cambria"/>
        </w:rPr>
        <w:t>Creating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project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individual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apps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within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it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involves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</w:rPr>
        <w:t>few straightforward</w:t>
      </w:r>
      <w:r>
        <w:rPr>
          <w:rFonts w:hint="default" w:ascii="Cambria" w:hAnsi="Cambria" w:cs="Cambria"/>
          <w:spacing w:val="-19"/>
        </w:rPr>
        <w:t xml:space="preserve"> </w:t>
      </w:r>
      <w:r>
        <w:rPr>
          <w:rFonts w:hint="default" w:ascii="Cambria" w:hAnsi="Cambria" w:cs="Cambria"/>
        </w:rPr>
        <w:t>command-line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steps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basic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setup.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Here's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step-by-step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guide:</w:t>
      </w:r>
    </w:p>
    <w:p w14:paraId="0AAFB125">
      <w:pPr>
        <w:pStyle w:val="10"/>
        <w:spacing w:before="80"/>
        <w:rPr>
          <w:rFonts w:hint="default" w:ascii="Cambria" w:hAnsi="Cambria" w:cs="Cambria"/>
        </w:rPr>
      </w:pPr>
    </w:p>
    <w:p w14:paraId="422AB223">
      <w:pPr>
        <w:pStyle w:val="6"/>
        <w:numPr>
          <w:ilvl w:val="0"/>
          <w:numId w:val="15"/>
        </w:numPr>
        <w:tabs>
          <w:tab w:val="left" w:pos="1400"/>
        </w:tabs>
        <w:spacing w:before="1" w:after="0" w:line="240" w:lineRule="auto"/>
        <w:ind w:left="1400" w:right="0" w:hanging="266"/>
        <w:jc w:val="left"/>
        <w:rPr>
          <w:rFonts w:hint="default" w:ascii="Cambria" w:hAnsi="Cambria" w:cs="Cambria"/>
        </w:rPr>
      </w:pPr>
      <w:bookmarkStart w:id="35" w:name="1. Install Django (if not installed) "/>
      <w:bookmarkEnd w:id="35"/>
      <w:r>
        <w:rPr>
          <w:rFonts w:hint="default" w:ascii="Cambria" w:hAnsi="Cambria" w:cs="Cambria"/>
          <w:spacing w:val="-4"/>
        </w:rPr>
        <w:t>Install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4"/>
        </w:rPr>
        <w:t>Django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4"/>
        </w:rPr>
        <w:t>(if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4"/>
        </w:rPr>
        <w:t>not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4"/>
        </w:rPr>
        <w:t>installed)</w:t>
      </w:r>
    </w:p>
    <w:p w14:paraId="6C40F623">
      <w:pPr>
        <w:pStyle w:val="10"/>
        <w:spacing w:before="266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bash</w:t>
      </w:r>
    </w:p>
    <w:p w14:paraId="3DDFA8D6">
      <w:pPr>
        <w:pStyle w:val="10"/>
        <w:spacing w:before="190"/>
        <w:rPr>
          <w:rFonts w:hint="default" w:ascii="Cambria" w:hAnsi="Cambria" w:cs="Cambria"/>
        </w:rPr>
      </w:pPr>
    </w:p>
    <w:p w14:paraId="42F40A56">
      <w:pPr>
        <w:pStyle w:val="10"/>
        <w:ind w:left="99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pip install </w:t>
      </w:r>
      <w:r>
        <w:rPr>
          <w:rFonts w:hint="default" w:ascii="Cambria" w:hAnsi="Cambria" w:cs="Cambria"/>
          <w:spacing w:val="-2"/>
        </w:rPr>
        <w:t>django</w:t>
      </w:r>
    </w:p>
    <w:p w14:paraId="6BFCDCC7">
      <w:pPr>
        <w:pStyle w:val="10"/>
        <w:rPr>
          <w:rFonts w:hint="default" w:ascii="Cambria" w:hAnsi="Cambria" w:cs="Cambria"/>
        </w:rPr>
      </w:pPr>
    </w:p>
    <w:p w14:paraId="33D5B6CF">
      <w:pPr>
        <w:pStyle w:val="10"/>
        <w:rPr>
          <w:rFonts w:hint="default" w:ascii="Cambria" w:hAnsi="Cambria" w:cs="Cambria"/>
        </w:rPr>
      </w:pPr>
    </w:p>
    <w:p w14:paraId="2E6E1828">
      <w:pPr>
        <w:pStyle w:val="10"/>
        <w:spacing w:before="246"/>
        <w:rPr>
          <w:rFonts w:hint="default" w:ascii="Cambria" w:hAnsi="Cambria" w:cs="Cambria"/>
        </w:rPr>
      </w:pPr>
    </w:p>
    <w:p w14:paraId="67DC0164">
      <w:pPr>
        <w:pStyle w:val="6"/>
        <w:numPr>
          <w:ilvl w:val="0"/>
          <w:numId w:val="15"/>
        </w:numPr>
        <w:tabs>
          <w:tab w:val="left" w:pos="1265"/>
        </w:tabs>
        <w:spacing w:before="0" w:after="0" w:line="240" w:lineRule="auto"/>
        <w:ind w:left="1265" w:right="0" w:hanging="266"/>
        <w:jc w:val="left"/>
        <w:rPr>
          <w:rFonts w:hint="default" w:ascii="Cambria" w:hAnsi="Cambria" w:cs="Cambria"/>
        </w:rPr>
      </w:pPr>
      <w:bookmarkStart w:id="36" w:name="2. Create Django Project "/>
      <w:bookmarkEnd w:id="36"/>
      <w:r>
        <w:rPr>
          <w:rFonts w:hint="default" w:ascii="Cambria" w:hAnsi="Cambria" w:cs="Cambria"/>
          <w:spacing w:val="-6"/>
        </w:rPr>
        <w:t>Create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6"/>
        </w:rPr>
        <w:t>Django Project</w:t>
      </w:r>
    </w:p>
    <w:p w14:paraId="07B2B67E">
      <w:pPr>
        <w:pStyle w:val="10"/>
        <w:spacing w:before="31"/>
        <w:rPr>
          <w:rFonts w:hint="default" w:ascii="Cambria" w:hAnsi="Cambria" w:cs="Cambria"/>
          <w:b/>
        </w:rPr>
      </w:pPr>
    </w:p>
    <w:p w14:paraId="30316CAF">
      <w:pPr>
        <w:pStyle w:val="10"/>
        <w:ind w:left="99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Use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the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color w:val="178037"/>
          <w:spacing w:val="-2"/>
        </w:rPr>
        <w:t>django-admin</w:t>
      </w:r>
      <w:r>
        <w:rPr>
          <w:rFonts w:hint="default" w:ascii="Cambria" w:hAnsi="Cambria" w:cs="Cambria"/>
          <w:color w:val="178037"/>
          <w:spacing w:val="-82"/>
        </w:rPr>
        <w:t xml:space="preserve"> </w:t>
      </w:r>
      <w:r>
        <w:rPr>
          <w:rFonts w:hint="default" w:ascii="Cambria" w:hAnsi="Cambria" w:cs="Cambria"/>
          <w:spacing w:val="-2"/>
        </w:rPr>
        <w:t>tool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to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start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a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new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project:</w:t>
      </w:r>
    </w:p>
    <w:p w14:paraId="0AF6FBBD">
      <w:pPr>
        <w:pStyle w:val="10"/>
        <w:spacing w:before="29"/>
        <w:rPr>
          <w:rFonts w:hint="default" w:ascii="Cambria" w:hAnsi="Cambria" w:cs="Cambria"/>
        </w:rPr>
      </w:pPr>
    </w:p>
    <w:p w14:paraId="398623BA">
      <w:pPr>
        <w:pStyle w:val="10"/>
        <w:ind w:left="99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Bash</w:t>
      </w:r>
    </w:p>
    <w:p w14:paraId="690E1959">
      <w:pPr>
        <w:pStyle w:val="10"/>
        <w:spacing w:before="189"/>
        <w:rPr>
          <w:rFonts w:hint="default" w:ascii="Cambria" w:hAnsi="Cambria" w:cs="Cambria"/>
        </w:rPr>
      </w:pPr>
    </w:p>
    <w:p w14:paraId="00372245">
      <w:pPr>
        <w:pStyle w:val="10"/>
        <w:spacing w:before="1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django-admin startproject </w:t>
      </w:r>
      <w:r>
        <w:rPr>
          <w:rFonts w:hint="default" w:ascii="Cambria" w:hAnsi="Cambria" w:cs="Cambria"/>
          <w:spacing w:val="-2"/>
        </w:rPr>
        <w:t>projectname</w:t>
      </w:r>
    </w:p>
    <w:p w14:paraId="518D29C4">
      <w:pPr>
        <w:pStyle w:val="10"/>
        <w:rPr>
          <w:rFonts w:hint="default" w:ascii="Cambria" w:hAnsi="Cambria" w:cs="Cambria"/>
        </w:rPr>
      </w:pPr>
    </w:p>
    <w:p w14:paraId="51BB9632">
      <w:pPr>
        <w:pStyle w:val="10"/>
        <w:rPr>
          <w:rFonts w:hint="default" w:ascii="Cambria" w:hAnsi="Cambria" w:cs="Cambria"/>
        </w:rPr>
      </w:pPr>
    </w:p>
    <w:p w14:paraId="741C57CE">
      <w:pPr>
        <w:pStyle w:val="10"/>
        <w:spacing w:before="126"/>
        <w:rPr>
          <w:rFonts w:hint="default" w:ascii="Cambria" w:hAnsi="Cambria" w:cs="Cambria"/>
        </w:rPr>
      </w:pPr>
    </w:p>
    <w:p w14:paraId="7FE5686F">
      <w:pPr>
        <w:pStyle w:val="12"/>
        <w:numPr>
          <w:ilvl w:val="0"/>
          <w:numId w:val="13"/>
        </w:numPr>
        <w:tabs>
          <w:tab w:val="left" w:pos="1133"/>
        </w:tabs>
        <w:spacing w:before="0" w:after="0" w:line="240" w:lineRule="auto"/>
        <w:ind w:left="1133" w:right="0" w:hanging="284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This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creates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folder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named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4"/>
        </w:rPr>
        <w:t>projectname</w:t>
      </w:r>
      <w:r>
        <w:rPr>
          <w:rFonts w:hint="default" w:ascii="Cambria" w:hAnsi="Cambria" w:cs="Cambria"/>
          <w:color w:val="178037"/>
          <w:spacing w:val="-8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core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project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such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pacing w:val="-5"/>
          <w:sz w:val="24"/>
        </w:rPr>
        <w:t>as</w:t>
      </w:r>
    </w:p>
    <w:p w14:paraId="6A299B2F">
      <w:pPr>
        <w:pStyle w:val="10"/>
        <w:spacing w:before="19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color w:val="178037"/>
          <w:spacing w:val="-4"/>
        </w:rPr>
        <w:t>settings.py</w:t>
      </w:r>
      <w:r>
        <w:rPr>
          <w:rFonts w:hint="default" w:ascii="Cambria" w:hAnsi="Cambria" w:cs="Cambria"/>
          <w:spacing w:val="-4"/>
        </w:rPr>
        <w:t>,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color w:val="178037"/>
          <w:spacing w:val="-4"/>
        </w:rPr>
        <w:t>urls.py</w:t>
      </w:r>
      <w:r>
        <w:rPr>
          <w:rFonts w:hint="default" w:ascii="Cambria" w:hAnsi="Cambria" w:cs="Cambria"/>
          <w:spacing w:val="-4"/>
        </w:rPr>
        <w:t>,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4"/>
        </w:rPr>
        <w:t>and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color w:val="178037"/>
          <w:spacing w:val="-4"/>
        </w:rPr>
        <w:t>wsgi.py</w:t>
      </w:r>
      <w:r>
        <w:rPr>
          <w:rFonts w:hint="default" w:ascii="Cambria" w:hAnsi="Cambria" w:cs="Cambria"/>
          <w:spacing w:val="-4"/>
        </w:rPr>
        <w:t>.</w:t>
      </w:r>
    </w:p>
    <w:p w14:paraId="436F5516">
      <w:pPr>
        <w:pStyle w:val="10"/>
        <w:spacing w:before="272"/>
        <w:rPr>
          <w:rFonts w:hint="default" w:ascii="Cambria" w:hAnsi="Cambria" w:cs="Cambria"/>
        </w:rPr>
      </w:pPr>
    </w:p>
    <w:p w14:paraId="12E64E39">
      <w:pPr>
        <w:pStyle w:val="6"/>
        <w:numPr>
          <w:ilvl w:val="0"/>
          <w:numId w:val="15"/>
        </w:numPr>
        <w:tabs>
          <w:tab w:val="left" w:pos="1265"/>
        </w:tabs>
        <w:spacing w:before="0" w:after="0" w:line="240" w:lineRule="auto"/>
        <w:ind w:left="1265" w:right="0" w:hanging="266"/>
        <w:jc w:val="left"/>
        <w:rPr>
          <w:rFonts w:hint="default" w:ascii="Cambria" w:hAnsi="Cambria" w:cs="Cambria"/>
        </w:rPr>
      </w:pPr>
      <w:bookmarkStart w:id="37" w:name="3. Navigate into Project Directory "/>
      <w:bookmarkEnd w:id="37"/>
      <w:r>
        <w:rPr>
          <w:rFonts w:hint="default" w:ascii="Cambria" w:hAnsi="Cambria" w:cs="Cambria"/>
          <w:spacing w:val="-6"/>
        </w:rPr>
        <w:t>Navigate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6"/>
        </w:rPr>
        <w:t>into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Project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6"/>
        </w:rPr>
        <w:t>Directory</w:t>
      </w:r>
    </w:p>
    <w:p w14:paraId="509F0BFA">
      <w:pPr>
        <w:pStyle w:val="10"/>
        <w:spacing w:before="267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bash</w:t>
      </w:r>
    </w:p>
    <w:p w14:paraId="1E0D28BB">
      <w:pPr>
        <w:pStyle w:val="10"/>
        <w:spacing w:before="189"/>
        <w:rPr>
          <w:rFonts w:hint="default" w:ascii="Cambria" w:hAnsi="Cambria" w:cs="Cambria"/>
        </w:rPr>
      </w:pPr>
    </w:p>
    <w:p w14:paraId="5888E472">
      <w:pPr>
        <w:pStyle w:val="10"/>
        <w:ind w:left="99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cd </w:t>
      </w:r>
      <w:r>
        <w:rPr>
          <w:rFonts w:hint="default" w:ascii="Cambria" w:hAnsi="Cambria" w:cs="Cambria"/>
          <w:spacing w:val="-2"/>
        </w:rPr>
        <w:t>projectname</w:t>
      </w:r>
    </w:p>
    <w:p w14:paraId="47E63456">
      <w:pPr>
        <w:pStyle w:val="10"/>
        <w:rPr>
          <w:rFonts w:hint="default" w:ascii="Cambria" w:hAnsi="Cambria" w:cs="Cambria"/>
        </w:rPr>
      </w:pPr>
    </w:p>
    <w:p w14:paraId="21180385">
      <w:pPr>
        <w:pStyle w:val="10"/>
        <w:rPr>
          <w:rFonts w:hint="default" w:ascii="Cambria" w:hAnsi="Cambria" w:cs="Cambria"/>
        </w:rPr>
      </w:pPr>
    </w:p>
    <w:p w14:paraId="5805B0EA">
      <w:pPr>
        <w:pStyle w:val="10"/>
        <w:spacing w:before="246"/>
        <w:rPr>
          <w:rFonts w:hint="default" w:ascii="Cambria" w:hAnsi="Cambria" w:cs="Cambria"/>
        </w:rPr>
      </w:pPr>
    </w:p>
    <w:p w14:paraId="30BAB4B1">
      <w:pPr>
        <w:pStyle w:val="6"/>
        <w:numPr>
          <w:ilvl w:val="0"/>
          <w:numId w:val="15"/>
        </w:numPr>
        <w:tabs>
          <w:tab w:val="left" w:pos="1265"/>
        </w:tabs>
        <w:spacing w:before="0" w:after="0" w:line="240" w:lineRule="auto"/>
        <w:ind w:left="1265" w:right="0" w:hanging="266"/>
        <w:jc w:val="left"/>
        <w:rPr>
          <w:rFonts w:hint="default" w:ascii="Cambria" w:hAnsi="Cambria" w:cs="Cambria"/>
        </w:rPr>
      </w:pPr>
      <w:bookmarkStart w:id="38" w:name="4. Create an App Within the Project "/>
      <w:bookmarkEnd w:id="38"/>
      <w:r>
        <w:rPr>
          <w:rFonts w:hint="default" w:ascii="Cambria" w:hAnsi="Cambria" w:cs="Cambria"/>
          <w:spacing w:val="-8"/>
        </w:rPr>
        <w:t>Create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an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8"/>
        </w:rPr>
        <w:t>App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Within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8"/>
        </w:rPr>
        <w:t>the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8"/>
        </w:rPr>
        <w:t>Project</w:t>
      </w:r>
    </w:p>
    <w:p w14:paraId="0CB59B63">
      <w:pPr>
        <w:pStyle w:val="10"/>
        <w:spacing w:before="82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Use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management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command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create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an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4"/>
        </w:rPr>
        <w:t>app:</w:t>
      </w:r>
    </w:p>
    <w:p w14:paraId="6A099058">
      <w:pPr>
        <w:pStyle w:val="10"/>
        <w:spacing w:before="28"/>
        <w:rPr>
          <w:rFonts w:hint="default" w:ascii="Cambria" w:hAnsi="Cambria" w:cs="Cambria"/>
        </w:rPr>
      </w:pPr>
    </w:p>
    <w:p w14:paraId="0546EF92">
      <w:pPr>
        <w:pStyle w:val="1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Bash</w:t>
      </w:r>
    </w:p>
    <w:p w14:paraId="49BCD352">
      <w:pPr>
        <w:pStyle w:val="10"/>
        <w:spacing w:before="190"/>
        <w:rPr>
          <w:rFonts w:hint="default" w:ascii="Cambria" w:hAnsi="Cambria" w:cs="Cambria"/>
        </w:rPr>
      </w:pPr>
    </w:p>
    <w:p w14:paraId="135B5913">
      <w:pPr>
        <w:pStyle w:val="10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python manage.py startapp </w:t>
      </w:r>
      <w:r>
        <w:rPr>
          <w:rFonts w:hint="default" w:ascii="Cambria" w:hAnsi="Cambria" w:cs="Cambria"/>
          <w:spacing w:val="-2"/>
        </w:rPr>
        <w:t>appname</w:t>
      </w:r>
    </w:p>
    <w:p w14:paraId="1904D18E">
      <w:pPr>
        <w:pStyle w:val="10"/>
        <w:rPr>
          <w:rFonts w:hint="default" w:ascii="Cambria" w:hAnsi="Cambria" w:cs="Cambria"/>
        </w:rPr>
      </w:pPr>
    </w:p>
    <w:p w14:paraId="633C2CEF">
      <w:pPr>
        <w:pStyle w:val="10"/>
        <w:rPr>
          <w:rFonts w:hint="default" w:ascii="Cambria" w:hAnsi="Cambria" w:cs="Cambria"/>
        </w:rPr>
      </w:pPr>
    </w:p>
    <w:p w14:paraId="54125CA6">
      <w:pPr>
        <w:pStyle w:val="10"/>
        <w:spacing w:before="126"/>
        <w:rPr>
          <w:rFonts w:hint="default" w:ascii="Cambria" w:hAnsi="Cambria" w:cs="Cambria"/>
        </w:rPr>
      </w:pPr>
    </w:p>
    <w:p w14:paraId="6A8F01D0">
      <w:pPr>
        <w:pStyle w:val="12"/>
        <w:numPr>
          <w:ilvl w:val="0"/>
          <w:numId w:val="13"/>
        </w:numPr>
        <w:tabs>
          <w:tab w:val="left" w:pos="1269"/>
        </w:tabs>
        <w:spacing w:before="0" w:after="0" w:line="393" w:lineRule="auto"/>
        <w:ind w:left="1269" w:right="1867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This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creates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an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4"/>
          <w:sz w:val="24"/>
        </w:rPr>
        <w:t>appname</w:t>
      </w:r>
      <w:r>
        <w:rPr>
          <w:rFonts w:hint="default" w:ascii="Cambria" w:hAnsi="Cambria" w:cs="Cambria"/>
          <w:color w:val="178037"/>
          <w:spacing w:val="-7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directory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ﬁles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like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4"/>
          <w:sz w:val="24"/>
        </w:rPr>
        <w:t>models.py</w:t>
      </w:r>
      <w:r>
        <w:rPr>
          <w:rFonts w:hint="default" w:ascii="Cambria" w:hAnsi="Cambria" w:cs="Cambria"/>
          <w:spacing w:val="-4"/>
          <w:sz w:val="24"/>
        </w:rPr>
        <w:t>,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4"/>
          <w:sz w:val="24"/>
        </w:rPr>
        <w:t>views.py</w:t>
      </w:r>
      <w:r>
        <w:rPr>
          <w:rFonts w:hint="default" w:ascii="Cambria" w:hAnsi="Cambria" w:cs="Cambria"/>
          <w:spacing w:val="-4"/>
          <w:sz w:val="24"/>
        </w:rPr>
        <w:t xml:space="preserve">, </w:t>
      </w:r>
      <w:r>
        <w:rPr>
          <w:rFonts w:hint="default" w:ascii="Cambria" w:hAnsi="Cambria" w:cs="Cambria"/>
          <w:color w:val="178037"/>
          <w:sz w:val="24"/>
        </w:rPr>
        <w:t>admin.py</w:t>
      </w:r>
      <w:r>
        <w:rPr>
          <w:rFonts w:hint="default" w:ascii="Cambria" w:hAnsi="Cambria" w:cs="Cambria"/>
          <w:sz w:val="24"/>
        </w:rPr>
        <w:t>, and others for app-speciﬁc development.</w:t>
      </w:r>
    </w:p>
    <w:p w14:paraId="0CA33EC2">
      <w:pPr>
        <w:pStyle w:val="10"/>
        <w:spacing w:before="105"/>
        <w:rPr>
          <w:rFonts w:hint="default" w:ascii="Cambria" w:hAnsi="Cambria" w:cs="Cambria"/>
        </w:rPr>
      </w:pPr>
    </w:p>
    <w:p w14:paraId="4F812BCF">
      <w:pPr>
        <w:pStyle w:val="6"/>
        <w:numPr>
          <w:ilvl w:val="0"/>
          <w:numId w:val="15"/>
        </w:numPr>
        <w:tabs>
          <w:tab w:val="left" w:pos="1400"/>
        </w:tabs>
        <w:spacing w:before="1" w:after="0" w:line="240" w:lineRule="auto"/>
        <w:ind w:left="1400" w:right="0" w:hanging="266"/>
        <w:jc w:val="left"/>
        <w:rPr>
          <w:rFonts w:hint="default" w:ascii="Cambria" w:hAnsi="Cambria" w:cs="Cambria"/>
        </w:rPr>
      </w:pPr>
      <w:bookmarkStart w:id="39" w:name="5. Register the App in Project Settings "/>
      <w:bookmarkEnd w:id="39"/>
      <w:r>
        <w:rPr>
          <w:rFonts w:hint="default" w:ascii="Cambria" w:hAnsi="Cambria" w:cs="Cambria"/>
          <w:spacing w:val="-6"/>
        </w:rPr>
        <w:t>Register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6"/>
        </w:rPr>
        <w:t>the</w:t>
      </w:r>
      <w:r>
        <w:rPr>
          <w:rFonts w:hint="default" w:ascii="Cambria" w:hAnsi="Cambria" w:cs="Cambria"/>
          <w:spacing w:val="-12"/>
        </w:rPr>
        <w:t xml:space="preserve"> </w:t>
      </w:r>
      <w:r>
        <w:rPr>
          <w:rFonts w:hint="default" w:ascii="Cambria" w:hAnsi="Cambria" w:cs="Cambria"/>
          <w:spacing w:val="-6"/>
        </w:rPr>
        <w:t>App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6"/>
        </w:rPr>
        <w:t>in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6"/>
        </w:rPr>
        <w:t>Project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6"/>
        </w:rPr>
        <w:t>Settings</w:t>
      </w:r>
    </w:p>
    <w:p w14:paraId="2F050E66">
      <w:pPr>
        <w:pStyle w:val="12"/>
        <w:numPr>
          <w:ilvl w:val="0"/>
          <w:numId w:val="13"/>
        </w:numPr>
        <w:tabs>
          <w:tab w:val="left" w:pos="1268"/>
        </w:tabs>
        <w:spacing w:before="269" w:after="0" w:line="240" w:lineRule="auto"/>
        <w:ind w:left="126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Open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projectname/settings.py</w:t>
      </w:r>
    </w:p>
    <w:p w14:paraId="7862AC5C">
      <w:pPr>
        <w:pStyle w:val="12"/>
        <w:numPr>
          <w:ilvl w:val="0"/>
          <w:numId w:val="13"/>
        </w:numPr>
        <w:tabs>
          <w:tab w:val="left" w:pos="1268"/>
        </w:tabs>
        <w:spacing w:before="190" w:after="0" w:line="240" w:lineRule="auto"/>
        <w:ind w:left="1268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Add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'appname',</w:t>
      </w:r>
      <w:r>
        <w:rPr>
          <w:rFonts w:hint="default" w:ascii="Cambria" w:hAnsi="Cambria" w:cs="Cambria"/>
          <w:color w:val="178037"/>
          <w:spacing w:val="-8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4"/>
        </w:rPr>
        <w:t>INSTALLED_APPS</w:t>
      </w:r>
      <w:r>
        <w:rPr>
          <w:rFonts w:hint="default" w:ascii="Cambria" w:hAnsi="Cambria" w:cs="Cambria"/>
          <w:color w:val="178037"/>
          <w:spacing w:val="-8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list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include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app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your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project:</w:t>
      </w:r>
    </w:p>
    <w:p w14:paraId="0DD7A104">
      <w:pPr>
        <w:pStyle w:val="10"/>
        <w:spacing w:before="188"/>
        <w:ind w:left="198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python</w:t>
      </w:r>
    </w:p>
    <w:p w14:paraId="24FE8A82">
      <w:pPr>
        <w:pStyle w:val="10"/>
        <w:spacing w:before="189"/>
        <w:rPr>
          <w:rFonts w:hint="default" w:ascii="Cambria" w:hAnsi="Cambria" w:cs="Cambria"/>
        </w:rPr>
      </w:pPr>
    </w:p>
    <w:p w14:paraId="0FB21AA0">
      <w:pPr>
        <w:pStyle w:val="10"/>
        <w:spacing w:before="1"/>
        <w:ind w:left="198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INSTALLED_APPS = </w:t>
      </w:r>
      <w:r>
        <w:rPr>
          <w:rFonts w:hint="default" w:ascii="Cambria" w:hAnsi="Cambria" w:cs="Cambria"/>
          <w:spacing w:val="-10"/>
        </w:rPr>
        <w:t>[</w:t>
      </w:r>
    </w:p>
    <w:p w14:paraId="10C76961">
      <w:pPr>
        <w:pStyle w:val="10"/>
        <w:spacing w:before="64"/>
        <w:rPr>
          <w:rFonts w:hint="default" w:ascii="Cambria" w:hAnsi="Cambria" w:cs="Cambria"/>
        </w:rPr>
      </w:pPr>
    </w:p>
    <w:p w14:paraId="4CDC20F8">
      <w:pPr>
        <w:spacing w:before="1"/>
        <w:ind w:left="2565" w:right="0" w:firstLine="0"/>
        <w:jc w:val="left"/>
        <w:rPr>
          <w:rFonts w:hint="default" w:ascii="Cambria" w:hAnsi="Cambria" w:cs="Cambria"/>
          <w:i/>
          <w:sz w:val="24"/>
        </w:rPr>
      </w:pPr>
      <w:r>
        <w:rPr>
          <w:rFonts w:hint="default" w:ascii="Cambria" w:hAnsi="Cambria" w:cs="Cambria"/>
          <w:i/>
          <w:w w:val="125"/>
          <w:sz w:val="24"/>
        </w:rPr>
        <w:t>#</w:t>
      </w:r>
      <w:r>
        <w:rPr>
          <w:rFonts w:hint="default" w:ascii="Cambria" w:hAnsi="Cambria" w:cs="Cambria"/>
          <w:i/>
          <w:spacing w:val="74"/>
          <w:w w:val="125"/>
          <w:sz w:val="24"/>
        </w:rPr>
        <w:t xml:space="preserve"> </w:t>
      </w:r>
      <w:r>
        <w:rPr>
          <w:rFonts w:hint="default" w:ascii="Cambria" w:hAnsi="Cambria" w:cs="Cambria"/>
          <w:i/>
          <w:w w:val="125"/>
          <w:sz w:val="24"/>
        </w:rPr>
        <w:t>existing</w:t>
      </w:r>
      <w:r>
        <w:rPr>
          <w:rFonts w:hint="default" w:ascii="Cambria" w:hAnsi="Cambria" w:cs="Cambria"/>
          <w:i/>
          <w:spacing w:val="75"/>
          <w:w w:val="125"/>
          <w:sz w:val="24"/>
        </w:rPr>
        <w:t xml:space="preserve"> </w:t>
      </w:r>
      <w:r>
        <w:rPr>
          <w:rFonts w:hint="default" w:ascii="Cambria" w:hAnsi="Cambria" w:cs="Cambria"/>
          <w:i/>
          <w:spacing w:val="-2"/>
          <w:w w:val="125"/>
          <w:sz w:val="24"/>
        </w:rPr>
        <w:t>apps,</w:t>
      </w:r>
    </w:p>
    <w:p w14:paraId="62E9FC5B">
      <w:pPr>
        <w:pStyle w:val="10"/>
        <w:spacing w:before="102"/>
        <w:rPr>
          <w:rFonts w:hint="default" w:ascii="Cambria" w:hAnsi="Cambria" w:cs="Cambria"/>
          <w:i/>
        </w:rPr>
      </w:pPr>
    </w:p>
    <w:p w14:paraId="20D2CC17">
      <w:pPr>
        <w:pStyle w:val="10"/>
        <w:ind w:left="2565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'appname',</w:t>
      </w:r>
    </w:p>
    <w:p w14:paraId="714A2ADE">
      <w:pPr>
        <w:pStyle w:val="10"/>
        <w:spacing w:before="91"/>
        <w:rPr>
          <w:rFonts w:hint="default" w:ascii="Cambria" w:hAnsi="Cambria" w:cs="Cambria"/>
        </w:rPr>
      </w:pPr>
    </w:p>
    <w:p w14:paraId="752560DB">
      <w:pPr>
        <w:spacing w:before="0"/>
        <w:ind w:left="1989" w:right="0" w:firstLine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10"/>
          <w:sz w:val="24"/>
        </w:rPr>
        <w:t>]</w:t>
      </w:r>
    </w:p>
    <w:p w14:paraId="6587F9E3">
      <w:pPr>
        <w:pStyle w:val="10"/>
        <w:rPr>
          <w:rFonts w:hint="default" w:ascii="Cambria" w:hAnsi="Cambria" w:cs="Cambria"/>
        </w:rPr>
      </w:pPr>
    </w:p>
    <w:p w14:paraId="4C461706">
      <w:pPr>
        <w:pStyle w:val="10"/>
        <w:spacing w:before="9"/>
        <w:rPr>
          <w:rFonts w:hint="default" w:ascii="Cambria" w:hAnsi="Cambria" w:cs="Cambria"/>
        </w:rPr>
      </w:pPr>
    </w:p>
    <w:p w14:paraId="3D7016D2">
      <w:pPr>
        <w:pStyle w:val="6"/>
        <w:numPr>
          <w:ilvl w:val="0"/>
          <w:numId w:val="15"/>
        </w:numPr>
        <w:tabs>
          <w:tab w:val="left" w:pos="1400"/>
        </w:tabs>
        <w:spacing w:before="0" w:after="0" w:line="240" w:lineRule="auto"/>
        <w:ind w:left="1400" w:right="0" w:hanging="266"/>
        <w:jc w:val="left"/>
        <w:rPr>
          <w:rFonts w:hint="default" w:ascii="Cambria" w:hAnsi="Cambria" w:cs="Cambria"/>
        </w:rPr>
      </w:pPr>
      <w:bookmarkStart w:id="40" w:name="6. Run the Development Server to Verify "/>
      <w:bookmarkEnd w:id="40"/>
      <w:r>
        <w:rPr>
          <w:rFonts w:hint="default" w:ascii="Cambria" w:hAnsi="Cambria" w:cs="Cambria"/>
          <w:spacing w:val="-8"/>
        </w:rPr>
        <w:t>Run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8"/>
        </w:rPr>
        <w:t>the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8"/>
        </w:rPr>
        <w:t>Development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8"/>
        </w:rPr>
        <w:t>Server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8"/>
        </w:rPr>
        <w:t>to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8"/>
        </w:rPr>
        <w:t>Verify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8"/>
        </w:rPr>
        <w:t>Setup</w:t>
      </w:r>
    </w:p>
    <w:p w14:paraId="4BFAEE01">
      <w:pPr>
        <w:pStyle w:val="10"/>
        <w:spacing w:before="267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Bash</w:t>
      </w:r>
    </w:p>
    <w:p w14:paraId="1296A255">
      <w:pPr>
        <w:pStyle w:val="10"/>
        <w:spacing w:before="190"/>
        <w:rPr>
          <w:rFonts w:hint="default" w:ascii="Cambria" w:hAnsi="Cambria" w:cs="Cambria"/>
        </w:rPr>
      </w:pPr>
    </w:p>
    <w:p w14:paraId="503256B7">
      <w:pPr>
        <w:pStyle w:val="10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python manage.py </w:t>
      </w:r>
      <w:r>
        <w:rPr>
          <w:rFonts w:hint="default" w:ascii="Cambria" w:hAnsi="Cambria" w:cs="Cambria"/>
          <w:spacing w:val="-2"/>
        </w:rPr>
        <w:t>runserver</w:t>
      </w:r>
    </w:p>
    <w:p w14:paraId="73A0EF39">
      <w:pPr>
        <w:pStyle w:val="10"/>
        <w:rPr>
          <w:rFonts w:hint="default" w:ascii="Cambria" w:hAnsi="Cambria" w:cs="Cambria"/>
        </w:rPr>
      </w:pPr>
    </w:p>
    <w:p w14:paraId="664DE481">
      <w:pPr>
        <w:pStyle w:val="10"/>
        <w:rPr>
          <w:rFonts w:hint="default" w:ascii="Cambria" w:hAnsi="Cambria" w:cs="Cambria"/>
        </w:rPr>
      </w:pPr>
    </w:p>
    <w:p w14:paraId="4B7C1DDE">
      <w:pPr>
        <w:pStyle w:val="10"/>
        <w:spacing w:before="126"/>
        <w:rPr>
          <w:rFonts w:hint="default" w:ascii="Cambria" w:hAnsi="Cambria" w:cs="Cambria"/>
        </w:rPr>
      </w:pPr>
    </w:p>
    <w:p w14:paraId="3F3C2921">
      <w:pPr>
        <w:pStyle w:val="12"/>
        <w:numPr>
          <w:ilvl w:val="0"/>
          <w:numId w:val="13"/>
        </w:numPr>
        <w:tabs>
          <w:tab w:val="left" w:pos="1269"/>
        </w:tabs>
        <w:spacing w:before="0" w:after="0" w:line="393" w:lineRule="auto"/>
        <w:ind w:left="1269" w:right="1008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Access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</w:rPr>
        <w:fldChar w:fldCharType="begin"/>
      </w:r>
      <w:r>
        <w:rPr>
          <w:rFonts w:hint="default" w:ascii="Cambria" w:hAnsi="Cambria" w:cs="Cambria"/>
        </w:rPr>
        <w:instrText xml:space="preserve"> HYPERLINK "http://127.0.0.1:8000/" \h </w:instrText>
      </w:r>
      <w:r>
        <w:rPr>
          <w:rFonts w:hint="default" w:ascii="Cambria" w:hAnsi="Cambria" w:cs="Cambria"/>
        </w:rPr>
        <w:fldChar w:fldCharType="separate"/>
      </w:r>
      <w:r>
        <w:rPr>
          <w:rFonts w:hint="default" w:ascii="Cambria" w:hAnsi="Cambria" w:cs="Cambria"/>
          <w:color w:val="178037"/>
          <w:sz w:val="24"/>
        </w:rPr>
        <w:t>http://127.0.0.1:8000/</w:t>
      </w:r>
      <w:r>
        <w:rPr>
          <w:rFonts w:hint="default" w:ascii="Cambria" w:hAnsi="Cambria" w:cs="Cambria"/>
          <w:color w:val="178037"/>
          <w:spacing w:val="-81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81"/>
          <w:sz w:val="24"/>
        </w:rPr>
        <w:fldChar w:fldCharType="end"/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browser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welcome </w:t>
      </w:r>
      <w:r>
        <w:rPr>
          <w:rFonts w:hint="default" w:ascii="Cambria" w:hAnsi="Cambria" w:cs="Cambria"/>
          <w:spacing w:val="-2"/>
          <w:sz w:val="24"/>
        </w:rPr>
        <w:t>page.</w:t>
      </w:r>
    </w:p>
    <w:p w14:paraId="5801DC7B">
      <w:pPr>
        <w:pStyle w:val="5"/>
        <w:spacing w:before="91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Q2:Understanding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8"/>
        </w:rPr>
        <w:t>the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8"/>
        </w:rPr>
        <w:t>role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8"/>
        </w:rPr>
        <w:t>of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8"/>
        </w:rPr>
        <w:t>manage.py</w:t>
      </w:r>
      <w:r>
        <w:rPr>
          <w:rFonts w:hint="default" w:ascii="Cambria" w:hAnsi="Cambria" w:cs="Cambria"/>
          <w:spacing w:val="-8"/>
        </w:rPr>
        <w:t>,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  <w:spacing w:val="-8"/>
        </w:rPr>
        <w:t>urls.py</w:t>
      </w:r>
      <w:r>
        <w:rPr>
          <w:rFonts w:hint="default" w:ascii="Cambria" w:hAnsi="Cambria" w:cs="Cambria"/>
          <w:spacing w:val="-8"/>
        </w:rPr>
        <w:t>,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  <w:spacing w:val="-8"/>
        </w:rPr>
        <w:t>and</w:t>
      </w:r>
      <w:r>
        <w:rPr>
          <w:rFonts w:hint="default" w:ascii="Cambria" w:hAnsi="Cambria" w:cs="Cambria"/>
          <w:spacing w:val="-7"/>
        </w:rPr>
        <w:t xml:space="preserve"> </w:t>
      </w:r>
      <w:r>
        <w:rPr>
          <w:rFonts w:hint="default" w:ascii="Cambria" w:hAnsi="Cambria" w:cs="Cambria"/>
        </w:rPr>
        <w:fldChar w:fldCharType="begin"/>
      </w:r>
      <w:r>
        <w:rPr>
          <w:rFonts w:hint="default" w:ascii="Cambria" w:hAnsi="Cambria" w:cs="Cambria"/>
        </w:rPr>
        <w:instrText xml:space="preserve"> HYPERLINK "http://views.py/" \h </w:instrText>
      </w:r>
      <w:r>
        <w:rPr>
          <w:rFonts w:hint="default" w:ascii="Cambria" w:hAnsi="Cambria" w:cs="Cambria"/>
        </w:rPr>
        <w:fldChar w:fldCharType="separate"/>
      </w:r>
      <w:r>
        <w:rPr>
          <w:rFonts w:hint="default" w:ascii="Cambria" w:hAnsi="Cambria" w:cs="Cambria"/>
          <w:color w:val="1154CC"/>
          <w:spacing w:val="-8"/>
          <w:u w:val="single" w:color="1154CC"/>
        </w:rPr>
        <w:t>views.py</w:t>
      </w:r>
      <w:r>
        <w:rPr>
          <w:rFonts w:hint="default" w:ascii="Cambria" w:hAnsi="Cambria" w:cs="Cambria"/>
          <w:color w:val="1154CC"/>
          <w:spacing w:val="-8"/>
          <w:u w:val="single" w:color="1154CC"/>
        </w:rPr>
        <w:fldChar w:fldCharType="end"/>
      </w:r>
      <w:r>
        <w:rPr>
          <w:rFonts w:hint="default" w:ascii="Cambria" w:hAnsi="Cambria" w:cs="Cambria"/>
          <w:spacing w:val="-8"/>
          <w:u w:val="none"/>
        </w:rPr>
        <w:t>.</w:t>
      </w:r>
    </w:p>
    <w:p w14:paraId="03C0211F">
      <w:pPr>
        <w:pStyle w:val="10"/>
        <w:spacing w:before="17"/>
        <w:rPr>
          <w:rFonts w:hint="default" w:ascii="Cambria" w:hAnsi="Cambria" w:cs="Cambria"/>
          <w:b/>
          <w:sz w:val="28"/>
        </w:rPr>
      </w:pPr>
    </w:p>
    <w:p w14:paraId="14830B0F">
      <w:pPr>
        <w:spacing w:before="0" w:line="400" w:lineRule="auto"/>
        <w:ind w:left="1134" w:right="973" w:firstLine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b/>
          <w:spacing w:val="-2"/>
          <w:sz w:val="28"/>
        </w:rPr>
        <w:t>Ans:</w:t>
      </w:r>
      <w:r>
        <w:rPr>
          <w:rFonts w:hint="default" w:ascii="Cambria" w:hAnsi="Cambria" w:cs="Cambria"/>
          <w:b/>
          <w:spacing w:val="-25"/>
          <w:sz w:val="28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Django,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manage.py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urls.py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views.py</w:t>
      </w:r>
      <w:r>
        <w:rPr>
          <w:rFonts w:hint="default" w:ascii="Cambria" w:hAnsi="Cambria" w:cs="Cambria"/>
          <w:color w:val="178037"/>
          <w:spacing w:val="-67"/>
          <w:sz w:val="21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have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distinct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roles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in </w:t>
      </w:r>
      <w:r>
        <w:rPr>
          <w:rFonts w:hint="default" w:ascii="Cambria" w:hAnsi="Cambria" w:cs="Cambria"/>
          <w:sz w:val="24"/>
        </w:rPr>
        <w:t>managing the project and handling web requests:</w:t>
      </w:r>
    </w:p>
    <w:p w14:paraId="4C307F3D">
      <w:pPr>
        <w:pStyle w:val="10"/>
        <w:spacing w:before="85"/>
        <w:rPr>
          <w:rFonts w:hint="default" w:ascii="Cambria" w:hAnsi="Cambria" w:cs="Cambria"/>
        </w:rPr>
      </w:pPr>
    </w:p>
    <w:p w14:paraId="1E029954">
      <w:pPr>
        <w:pStyle w:val="6"/>
        <w:spacing w:before="1"/>
        <w:rPr>
          <w:rFonts w:hint="default" w:ascii="Cambria" w:hAnsi="Cambria" w:cs="Cambria"/>
        </w:rPr>
      </w:pPr>
      <w:bookmarkStart w:id="41" w:name="manage.py "/>
      <w:bookmarkEnd w:id="41"/>
      <w:r>
        <w:rPr>
          <w:rFonts w:hint="default" w:ascii="Cambria" w:hAnsi="Cambria" w:cs="Cambria"/>
          <w:spacing w:val="-2"/>
        </w:rPr>
        <w:t>manage.py</w:t>
      </w:r>
    </w:p>
    <w:p w14:paraId="270A5654">
      <w:pPr>
        <w:pStyle w:val="12"/>
        <w:numPr>
          <w:ilvl w:val="1"/>
          <w:numId w:val="13"/>
        </w:numPr>
        <w:tabs>
          <w:tab w:val="left" w:pos="1853"/>
        </w:tabs>
        <w:spacing w:before="26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A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command-line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utility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automatically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created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every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Django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project.</w:t>
      </w:r>
    </w:p>
    <w:p w14:paraId="54CE7B69">
      <w:pPr>
        <w:pStyle w:val="12"/>
        <w:numPr>
          <w:ilvl w:val="1"/>
          <w:numId w:val="13"/>
        </w:numPr>
        <w:tabs>
          <w:tab w:val="left" w:pos="1853"/>
        </w:tabs>
        <w:spacing w:before="18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Serves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wrapper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around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administrative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commands.</w:t>
      </w:r>
    </w:p>
    <w:p w14:paraId="5956696D">
      <w:pPr>
        <w:pStyle w:val="12"/>
        <w:numPr>
          <w:ilvl w:val="1"/>
          <w:numId w:val="13"/>
        </w:numPr>
        <w:tabs>
          <w:tab w:val="left" w:pos="1854"/>
        </w:tabs>
        <w:spacing w:before="190" w:after="0" w:line="403" w:lineRule="auto"/>
        <w:ind w:left="1854" w:right="966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Used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run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development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server,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create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apps,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apply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database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migrations,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run </w:t>
      </w:r>
      <w:r>
        <w:rPr>
          <w:rFonts w:hint="default" w:ascii="Cambria" w:hAnsi="Cambria" w:cs="Cambria"/>
          <w:sz w:val="24"/>
        </w:rPr>
        <w:t>tests, and execute custom management commands.</w:t>
      </w:r>
    </w:p>
    <w:p w14:paraId="52A4015C">
      <w:pPr>
        <w:pStyle w:val="12"/>
        <w:numPr>
          <w:ilvl w:val="1"/>
          <w:numId w:val="13"/>
        </w:numPr>
        <w:tabs>
          <w:tab w:val="left" w:pos="1854"/>
        </w:tabs>
        <w:spacing w:before="0" w:after="0" w:line="403" w:lineRule="auto"/>
        <w:ind w:left="1854" w:right="1321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It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sets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project’s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environment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enables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easy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management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from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the </w:t>
      </w:r>
      <w:r>
        <w:rPr>
          <w:rFonts w:hint="default" w:ascii="Cambria" w:hAnsi="Cambria" w:cs="Cambria"/>
          <w:sz w:val="24"/>
        </w:rPr>
        <w:t>project directory.</w:t>
      </w:r>
    </w:p>
    <w:p w14:paraId="7292BDC1">
      <w:pPr>
        <w:pStyle w:val="10"/>
        <w:spacing w:before="81"/>
        <w:rPr>
          <w:rFonts w:hint="default" w:ascii="Cambria" w:hAnsi="Cambria" w:cs="Cambria"/>
        </w:rPr>
      </w:pPr>
    </w:p>
    <w:p w14:paraId="2BC1864D">
      <w:pPr>
        <w:pStyle w:val="6"/>
        <w:rPr>
          <w:rFonts w:hint="default" w:ascii="Cambria" w:hAnsi="Cambria" w:cs="Cambria"/>
        </w:rPr>
      </w:pPr>
      <w:bookmarkStart w:id="42" w:name="urls.py "/>
      <w:bookmarkEnd w:id="42"/>
      <w:r>
        <w:rPr>
          <w:rFonts w:hint="default" w:ascii="Cambria" w:hAnsi="Cambria" w:cs="Cambria"/>
          <w:spacing w:val="-2"/>
        </w:rPr>
        <w:t>urls.py</w:t>
      </w:r>
    </w:p>
    <w:p w14:paraId="0E44531D">
      <w:pPr>
        <w:pStyle w:val="12"/>
        <w:numPr>
          <w:ilvl w:val="1"/>
          <w:numId w:val="13"/>
        </w:numPr>
        <w:tabs>
          <w:tab w:val="left" w:pos="1853"/>
        </w:tabs>
        <w:spacing w:before="26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Acts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URL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routing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conﬁguration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for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project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or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individual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app.</w:t>
      </w:r>
    </w:p>
    <w:p w14:paraId="0485D78E">
      <w:pPr>
        <w:pStyle w:val="12"/>
        <w:numPr>
          <w:ilvl w:val="1"/>
          <w:numId w:val="13"/>
        </w:numPr>
        <w:tabs>
          <w:tab w:val="left" w:pos="1853"/>
        </w:tabs>
        <w:spacing w:before="19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Maps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patterns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(web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addresses)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speciﬁc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views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that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process</w:t>
      </w:r>
      <w:r>
        <w:rPr>
          <w:rFonts w:hint="default" w:ascii="Cambria" w:hAnsi="Cambria" w:cs="Cambria"/>
          <w:spacing w:val="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requests.</w:t>
      </w:r>
    </w:p>
    <w:p w14:paraId="0590FD63">
      <w:pPr>
        <w:pStyle w:val="12"/>
        <w:numPr>
          <w:ilvl w:val="1"/>
          <w:numId w:val="13"/>
        </w:numPr>
        <w:tabs>
          <w:tab w:val="left" w:pos="1853"/>
        </w:tabs>
        <w:spacing w:before="18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Supports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modular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design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by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including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other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URLconfs.</w:t>
      </w:r>
    </w:p>
    <w:p w14:paraId="0915D4BC">
      <w:pPr>
        <w:pStyle w:val="12"/>
        <w:numPr>
          <w:ilvl w:val="1"/>
          <w:numId w:val="13"/>
        </w:numPr>
        <w:tabs>
          <w:tab w:val="left" w:pos="1854"/>
        </w:tabs>
        <w:spacing w:before="189" w:after="0" w:line="403" w:lineRule="auto"/>
        <w:ind w:left="1854" w:right="1070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Enables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clean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human-readable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schemes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by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linking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Python </w:t>
      </w:r>
      <w:r>
        <w:rPr>
          <w:rFonts w:hint="default" w:ascii="Cambria" w:hAnsi="Cambria" w:cs="Cambria"/>
          <w:spacing w:val="-2"/>
          <w:sz w:val="24"/>
        </w:rPr>
        <w:t>code.</w:t>
      </w:r>
    </w:p>
    <w:p w14:paraId="3D71C703">
      <w:pPr>
        <w:pStyle w:val="10"/>
        <w:spacing w:before="81"/>
        <w:rPr>
          <w:rFonts w:hint="default" w:ascii="Cambria" w:hAnsi="Cambria" w:cs="Cambria"/>
        </w:rPr>
      </w:pPr>
    </w:p>
    <w:p w14:paraId="4F689562">
      <w:pPr>
        <w:pStyle w:val="6"/>
        <w:spacing w:before="1"/>
        <w:rPr>
          <w:rFonts w:hint="default" w:ascii="Cambria" w:hAnsi="Cambria" w:cs="Cambria"/>
        </w:rPr>
      </w:pPr>
      <w:bookmarkStart w:id="43" w:name="views.py "/>
      <w:bookmarkEnd w:id="43"/>
      <w:r>
        <w:rPr>
          <w:rFonts w:hint="default" w:ascii="Cambria" w:hAnsi="Cambria" w:cs="Cambria"/>
          <w:spacing w:val="-2"/>
        </w:rPr>
        <w:t>views.py</w:t>
      </w:r>
    </w:p>
    <w:p w14:paraId="10391B2C">
      <w:pPr>
        <w:pStyle w:val="12"/>
        <w:numPr>
          <w:ilvl w:val="1"/>
          <w:numId w:val="13"/>
        </w:numPr>
        <w:tabs>
          <w:tab w:val="left" w:pos="1853"/>
        </w:tabs>
        <w:spacing w:before="26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Contains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functions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classes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(views)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that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handle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web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requests.</w:t>
      </w:r>
    </w:p>
    <w:p w14:paraId="6D42BA8B">
      <w:pPr>
        <w:pStyle w:val="12"/>
        <w:numPr>
          <w:ilvl w:val="1"/>
          <w:numId w:val="13"/>
        </w:numPr>
        <w:tabs>
          <w:tab w:val="left" w:pos="1854"/>
        </w:tabs>
        <w:spacing w:before="189" w:after="0" w:line="403" w:lineRule="auto"/>
        <w:ind w:left="1854" w:right="1325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Views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receive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request,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process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any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business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fetching,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 return a response (often by rendering an HTML template).</w:t>
      </w:r>
    </w:p>
    <w:p w14:paraId="5FF3C7D2">
      <w:pPr>
        <w:pStyle w:val="12"/>
        <w:numPr>
          <w:ilvl w:val="1"/>
          <w:numId w:val="13"/>
        </w:numPr>
        <w:tabs>
          <w:tab w:val="left" w:pos="1854"/>
        </w:tabs>
        <w:spacing w:before="0" w:after="0" w:line="403" w:lineRule="auto"/>
        <w:ind w:left="1854" w:right="1161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Can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function-based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class-based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determine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what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users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when visiting a URL.</w:t>
      </w:r>
    </w:p>
    <w:p w14:paraId="70FF817A">
      <w:pPr>
        <w:pStyle w:val="12"/>
        <w:numPr>
          <w:ilvl w:val="1"/>
          <w:numId w:val="13"/>
        </w:numPr>
        <w:tabs>
          <w:tab w:val="left" w:pos="1854"/>
        </w:tabs>
        <w:spacing w:before="0" w:after="0" w:line="403" w:lineRule="auto"/>
        <w:ind w:left="1854" w:right="891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Responsible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connecting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routing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actual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content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 your site.</w:t>
      </w:r>
    </w:p>
    <w:p w14:paraId="4A4E4379">
      <w:pPr>
        <w:pStyle w:val="2"/>
        <w:numPr>
          <w:ilvl w:val="0"/>
          <w:numId w:val="15"/>
        </w:numPr>
        <w:tabs>
          <w:tab w:val="left" w:pos="3670"/>
        </w:tabs>
        <w:spacing w:before="170" w:after="0" w:line="240" w:lineRule="auto"/>
        <w:ind w:left="3670" w:right="0" w:hanging="376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MVT</w:t>
      </w:r>
      <w:r>
        <w:rPr>
          <w:rFonts w:hint="default" w:ascii="Cambria" w:hAnsi="Cambria" w:cs="Cambria"/>
          <w:spacing w:val="-21"/>
        </w:rPr>
        <w:t xml:space="preserve"> </w:t>
      </w:r>
      <w:r>
        <w:rPr>
          <w:rFonts w:hint="default" w:ascii="Cambria" w:hAnsi="Cambria" w:cs="Cambria"/>
          <w:spacing w:val="-2"/>
        </w:rPr>
        <w:t>Pattern</w:t>
      </w:r>
      <w:r>
        <w:rPr>
          <w:rFonts w:hint="default" w:ascii="Cambria" w:hAnsi="Cambria" w:cs="Cambria"/>
          <w:spacing w:val="-21"/>
        </w:rPr>
        <w:t xml:space="preserve"> </w:t>
      </w:r>
      <w:r>
        <w:rPr>
          <w:rFonts w:hint="default" w:ascii="Cambria" w:hAnsi="Cambria" w:cs="Cambria"/>
          <w:spacing w:val="-2"/>
        </w:rPr>
        <w:t>Architecture</w:t>
      </w:r>
    </w:p>
    <w:p w14:paraId="0AB1E7A1">
      <w:pPr>
        <w:pStyle w:val="10"/>
        <w:spacing w:before="148"/>
        <w:rPr>
          <w:rFonts w:hint="default" w:ascii="Cambria" w:hAnsi="Cambria" w:cs="Cambria"/>
          <w:b/>
          <w:sz w:val="34"/>
        </w:rPr>
      </w:pPr>
    </w:p>
    <w:p w14:paraId="02567E0C">
      <w:pPr>
        <w:pStyle w:val="5"/>
        <w:spacing w:line="403" w:lineRule="auto"/>
        <w:ind w:left="849" w:right="92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</w:rPr>
        <w:t>Q1:Django’s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6"/>
        </w:rPr>
        <w:t>MVT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(Model-View-Template)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architecture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and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how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it</w:t>
      </w:r>
      <w:r>
        <w:rPr>
          <w:rFonts w:hint="default" w:ascii="Cambria" w:hAnsi="Cambria" w:cs="Cambria"/>
          <w:spacing w:val="45"/>
        </w:rPr>
        <w:t xml:space="preserve"> </w:t>
      </w:r>
      <w:r>
        <w:rPr>
          <w:rFonts w:hint="default" w:ascii="Cambria" w:hAnsi="Cambria" w:cs="Cambria"/>
          <w:spacing w:val="-6"/>
        </w:rPr>
        <w:t xml:space="preserve">handle </w:t>
      </w:r>
      <w:r>
        <w:rPr>
          <w:rFonts w:hint="default" w:ascii="Cambria" w:hAnsi="Cambria" w:cs="Cambria"/>
        </w:rPr>
        <w:t>request-response cycles.</w:t>
      </w:r>
    </w:p>
    <w:p w14:paraId="1C9FCEC7">
      <w:pPr>
        <w:pStyle w:val="10"/>
        <w:spacing w:line="403" w:lineRule="auto"/>
        <w:ind w:left="999" w:right="300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z w:val="28"/>
        </w:rPr>
        <w:t>Ans:</w:t>
      </w:r>
      <w:r>
        <w:rPr>
          <w:rFonts w:hint="default" w:ascii="Cambria" w:hAnsi="Cambria" w:cs="Cambria"/>
        </w:rPr>
        <w:t>Django's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MVT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(Model-View-Template)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architecture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is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variation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of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traditional MVC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pattern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tailored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for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web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development.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It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cleanly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separates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concerns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of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 xml:space="preserve">data, </w:t>
      </w:r>
      <w:r>
        <w:rPr>
          <w:rFonts w:hint="default" w:ascii="Cambria" w:hAnsi="Cambria" w:cs="Cambria"/>
          <w:spacing w:val="-2"/>
        </w:rPr>
        <w:t>business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logic,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user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interface,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facilitating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eﬃcient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handling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of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web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request-response cycles.</w:t>
      </w:r>
    </w:p>
    <w:p w14:paraId="66937224">
      <w:pPr>
        <w:pStyle w:val="10"/>
        <w:spacing w:before="80"/>
        <w:rPr>
          <w:rFonts w:hint="default" w:ascii="Cambria" w:hAnsi="Cambria" w:cs="Cambria"/>
        </w:rPr>
      </w:pPr>
    </w:p>
    <w:p w14:paraId="733CE237">
      <w:pPr>
        <w:pStyle w:val="6"/>
        <w:rPr>
          <w:rFonts w:hint="default" w:ascii="Cambria" w:hAnsi="Cambria" w:cs="Cambria"/>
        </w:rPr>
      </w:pPr>
      <w:bookmarkStart w:id="44" w:name="Components and Roles "/>
      <w:bookmarkEnd w:id="44"/>
      <w:r>
        <w:rPr>
          <w:rFonts w:hint="default" w:ascii="Cambria" w:hAnsi="Cambria" w:cs="Cambria"/>
          <w:spacing w:val="-2"/>
        </w:rPr>
        <w:t>Components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2"/>
        </w:rPr>
        <w:t>Roles</w:t>
      </w:r>
    </w:p>
    <w:p w14:paraId="4884AA5A">
      <w:pPr>
        <w:pStyle w:val="7"/>
        <w:spacing w:before="270"/>
        <w:rPr>
          <w:rFonts w:hint="default" w:ascii="Cambria" w:hAnsi="Cambria" w:cs="Cambria"/>
          <w:i/>
          <w:u w:val="none"/>
        </w:rPr>
      </w:pPr>
      <w:r>
        <w:rPr>
          <w:rFonts w:hint="default" w:ascii="Cambria" w:hAnsi="Cambria" w:cs="Cambria"/>
          <w:i/>
          <w:spacing w:val="-2"/>
          <w:u w:val="thick"/>
        </w:rPr>
        <w:t>Model:</w:t>
      </w:r>
    </w:p>
    <w:p w14:paraId="36C65F65">
      <w:pPr>
        <w:pStyle w:val="10"/>
        <w:spacing w:before="90"/>
        <w:rPr>
          <w:rFonts w:hint="default" w:ascii="Cambria" w:hAnsi="Cambria" w:cs="Cambria"/>
          <w:b/>
          <w:i/>
        </w:rPr>
      </w:pPr>
    </w:p>
    <w:p w14:paraId="5A6E899F">
      <w:pPr>
        <w:pStyle w:val="12"/>
        <w:numPr>
          <w:ilvl w:val="0"/>
          <w:numId w:val="16"/>
        </w:numPr>
        <w:tabs>
          <w:tab w:val="left" w:pos="1373"/>
        </w:tabs>
        <w:spacing w:before="0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Represents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data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layer.</w:t>
      </w:r>
    </w:p>
    <w:p w14:paraId="4AFA3ABE">
      <w:pPr>
        <w:pStyle w:val="12"/>
        <w:numPr>
          <w:ilvl w:val="0"/>
          <w:numId w:val="16"/>
        </w:numPr>
        <w:tabs>
          <w:tab w:val="left" w:pos="1373"/>
        </w:tabs>
        <w:spacing w:before="190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Deﬁnes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structure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schema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application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Python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classes.</w:t>
      </w:r>
    </w:p>
    <w:p w14:paraId="2AFE9737">
      <w:pPr>
        <w:pStyle w:val="12"/>
        <w:numPr>
          <w:ilvl w:val="0"/>
          <w:numId w:val="16"/>
        </w:numPr>
        <w:tabs>
          <w:tab w:val="left" w:pos="1374"/>
        </w:tabs>
        <w:spacing w:before="189" w:after="0" w:line="403" w:lineRule="auto"/>
        <w:ind w:left="1374" w:right="1452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Interacts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with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the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database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using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Django’s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ORM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to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retrieve,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create,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or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modify </w:t>
      </w:r>
      <w:r>
        <w:rPr>
          <w:rFonts w:hint="default" w:ascii="Cambria" w:hAnsi="Cambria" w:cs="Cambria"/>
          <w:spacing w:val="-2"/>
          <w:sz w:val="24"/>
        </w:rPr>
        <w:t>data.</w:t>
      </w:r>
    </w:p>
    <w:p w14:paraId="28EEBA3C">
      <w:pPr>
        <w:pStyle w:val="7"/>
        <w:spacing w:before="180"/>
        <w:rPr>
          <w:rFonts w:hint="default" w:ascii="Cambria" w:hAnsi="Cambria" w:cs="Cambria"/>
          <w:i/>
          <w:u w:val="none"/>
        </w:rPr>
      </w:pPr>
      <w:r>
        <w:rPr>
          <w:rFonts w:hint="default" w:ascii="Cambria" w:hAnsi="Cambria" w:cs="Cambria"/>
          <w:i/>
          <w:spacing w:val="-2"/>
          <w:u w:val="thick"/>
        </w:rPr>
        <w:t>View:</w:t>
      </w:r>
    </w:p>
    <w:p w14:paraId="697CDEE7">
      <w:pPr>
        <w:pStyle w:val="10"/>
        <w:spacing w:before="90"/>
        <w:rPr>
          <w:rFonts w:hint="default" w:ascii="Cambria" w:hAnsi="Cambria" w:cs="Cambria"/>
          <w:b/>
          <w:i/>
        </w:rPr>
      </w:pPr>
    </w:p>
    <w:p w14:paraId="5FD16CD0">
      <w:pPr>
        <w:pStyle w:val="12"/>
        <w:numPr>
          <w:ilvl w:val="0"/>
          <w:numId w:val="16"/>
        </w:numPr>
        <w:tabs>
          <w:tab w:val="left" w:pos="1373"/>
        </w:tabs>
        <w:spacing w:before="1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Acts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business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layer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controller.</w:t>
      </w:r>
    </w:p>
    <w:p w14:paraId="6F5FEA47">
      <w:pPr>
        <w:pStyle w:val="12"/>
        <w:numPr>
          <w:ilvl w:val="0"/>
          <w:numId w:val="16"/>
        </w:numPr>
        <w:tabs>
          <w:tab w:val="left" w:pos="1373"/>
        </w:tabs>
        <w:spacing w:before="189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Handles</w:t>
      </w:r>
      <w:r>
        <w:rPr>
          <w:rFonts w:hint="default" w:ascii="Cambria" w:hAnsi="Cambria" w:cs="Cambria"/>
          <w:spacing w:val="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</w:t>
      </w:r>
      <w:r>
        <w:rPr>
          <w:rFonts w:hint="default" w:ascii="Cambria" w:hAnsi="Cambria" w:cs="Cambria"/>
          <w:spacing w:val="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HTTP</w:t>
      </w:r>
      <w:r>
        <w:rPr>
          <w:rFonts w:hint="default" w:ascii="Cambria" w:hAnsi="Cambria" w:cs="Cambria"/>
          <w:spacing w:val="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requests.</w:t>
      </w:r>
    </w:p>
    <w:p w14:paraId="2E91763D">
      <w:pPr>
        <w:pStyle w:val="12"/>
        <w:numPr>
          <w:ilvl w:val="0"/>
          <w:numId w:val="16"/>
        </w:numPr>
        <w:tabs>
          <w:tab w:val="left" w:pos="1373"/>
        </w:tabs>
        <w:spacing w:before="190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Processes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input,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interacts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Models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fetch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update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data.</w:t>
      </w:r>
    </w:p>
    <w:p w14:paraId="54ABFF0D">
      <w:pPr>
        <w:pStyle w:val="12"/>
        <w:numPr>
          <w:ilvl w:val="0"/>
          <w:numId w:val="16"/>
        </w:numPr>
        <w:tabs>
          <w:tab w:val="left" w:pos="1373"/>
        </w:tabs>
        <w:spacing w:before="189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Passes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rendering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responses.</w:t>
      </w:r>
    </w:p>
    <w:p w14:paraId="727C93B9">
      <w:pPr>
        <w:pStyle w:val="12"/>
        <w:numPr>
          <w:ilvl w:val="0"/>
          <w:numId w:val="16"/>
        </w:numPr>
        <w:tabs>
          <w:tab w:val="left" w:pos="1373"/>
        </w:tabs>
        <w:spacing w:before="189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Can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be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function-based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class-based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views.</w:t>
      </w:r>
    </w:p>
    <w:p w14:paraId="17B55D2F">
      <w:pPr>
        <w:pStyle w:val="10"/>
        <w:spacing w:before="91"/>
        <w:rPr>
          <w:rFonts w:hint="default" w:ascii="Cambria" w:hAnsi="Cambria" w:cs="Cambria"/>
        </w:rPr>
      </w:pPr>
    </w:p>
    <w:p w14:paraId="4B002160">
      <w:pPr>
        <w:pStyle w:val="7"/>
        <w:rPr>
          <w:rFonts w:hint="default" w:ascii="Cambria" w:hAnsi="Cambria" w:cs="Cambria"/>
          <w:i/>
          <w:u w:val="none"/>
        </w:rPr>
      </w:pPr>
      <w:r>
        <w:rPr>
          <w:rFonts w:hint="default" w:ascii="Cambria" w:hAnsi="Cambria" w:cs="Cambria"/>
          <w:i/>
          <w:spacing w:val="-2"/>
          <w:u w:val="thick"/>
        </w:rPr>
        <w:t>Template:</w:t>
      </w:r>
    </w:p>
    <w:p w14:paraId="38C9D241">
      <w:pPr>
        <w:pStyle w:val="10"/>
        <w:spacing w:before="91"/>
        <w:rPr>
          <w:rFonts w:hint="default" w:ascii="Cambria" w:hAnsi="Cambria" w:cs="Cambria"/>
          <w:b/>
          <w:i/>
        </w:rPr>
      </w:pPr>
    </w:p>
    <w:p w14:paraId="306C9E70">
      <w:pPr>
        <w:pStyle w:val="12"/>
        <w:numPr>
          <w:ilvl w:val="0"/>
          <w:numId w:val="16"/>
        </w:numPr>
        <w:tabs>
          <w:tab w:val="left" w:pos="1373"/>
        </w:tabs>
        <w:spacing w:before="0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Manages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presentation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layer.</w:t>
      </w:r>
    </w:p>
    <w:p w14:paraId="5B01231B">
      <w:pPr>
        <w:pStyle w:val="12"/>
        <w:numPr>
          <w:ilvl w:val="0"/>
          <w:numId w:val="16"/>
        </w:numPr>
        <w:tabs>
          <w:tab w:val="left" w:pos="1373"/>
        </w:tabs>
        <w:spacing w:before="189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Comprises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ﬁles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embedded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Language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(DTL)</w:t>
      </w:r>
      <w:r>
        <w:rPr>
          <w:rFonts w:hint="default" w:ascii="Cambria" w:hAnsi="Cambria" w:cs="Cambria"/>
          <w:spacing w:val="-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syntax.</w:t>
      </w:r>
    </w:p>
    <w:p w14:paraId="3C465F20">
      <w:pPr>
        <w:pStyle w:val="12"/>
        <w:numPr>
          <w:ilvl w:val="0"/>
          <w:numId w:val="16"/>
        </w:numPr>
        <w:tabs>
          <w:tab w:val="left" w:pos="1373"/>
        </w:tabs>
        <w:spacing w:before="190" w:after="0" w:line="240" w:lineRule="auto"/>
        <w:ind w:left="137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Dynamically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renders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supplied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by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produce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user-facing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web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pages.</w:t>
      </w:r>
    </w:p>
    <w:p w14:paraId="59858872">
      <w:pPr>
        <w:pStyle w:val="6"/>
        <w:spacing w:before="82"/>
        <w:rPr>
          <w:rFonts w:hint="default" w:ascii="Cambria" w:hAnsi="Cambria" w:cs="Cambria"/>
          <w:spacing w:val="-2"/>
        </w:rPr>
      </w:pPr>
      <w:bookmarkStart w:id="45" w:name="Request-Response Cycle in MVT "/>
      <w:bookmarkEnd w:id="45"/>
    </w:p>
    <w:p w14:paraId="20698FA2">
      <w:pPr>
        <w:pStyle w:val="6"/>
        <w:spacing w:before="82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Request-Response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Cycle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in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5"/>
        </w:rPr>
        <w:t>MVT</w:t>
      </w:r>
    </w:p>
    <w:p w14:paraId="7BE8DA7A">
      <w:pPr>
        <w:pStyle w:val="12"/>
        <w:numPr>
          <w:ilvl w:val="1"/>
          <w:numId w:val="16"/>
        </w:numPr>
        <w:tabs>
          <w:tab w:val="left" w:pos="1854"/>
        </w:tabs>
        <w:spacing w:before="270" w:after="0" w:line="403" w:lineRule="auto"/>
        <w:ind w:left="1854" w:right="113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Request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Reception: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When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makes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request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(visiting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URL),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Django’s URL routing system maps it to the appropriate View.</w:t>
      </w:r>
    </w:p>
    <w:p w14:paraId="7225F238">
      <w:pPr>
        <w:pStyle w:val="12"/>
        <w:numPr>
          <w:ilvl w:val="1"/>
          <w:numId w:val="16"/>
        </w:numPr>
        <w:tabs>
          <w:tab w:val="left" w:pos="1854"/>
        </w:tabs>
        <w:spacing w:before="0" w:after="0" w:line="403" w:lineRule="auto"/>
        <w:ind w:left="1854" w:right="1155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Processing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View: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logic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executes,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fetching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Model as needed, performing any business logic.</w:t>
      </w:r>
    </w:p>
    <w:p w14:paraId="29018F16">
      <w:pPr>
        <w:pStyle w:val="12"/>
        <w:numPr>
          <w:ilvl w:val="1"/>
          <w:numId w:val="16"/>
        </w:numPr>
        <w:tabs>
          <w:tab w:val="left" w:pos="1854"/>
        </w:tabs>
        <w:spacing w:before="0" w:after="0" w:line="403" w:lineRule="auto"/>
        <w:ind w:left="1854" w:right="1211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Rendering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Template: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View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renders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Template,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injecting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dynamic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data </w:t>
      </w:r>
      <w:r>
        <w:rPr>
          <w:rFonts w:hint="default" w:ascii="Cambria" w:hAnsi="Cambria" w:cs="Cambria"/>
          <w:sz w:val="24"/>
        </w:rPr>
        <w:t>into the HTML structure.</w:t>
      </w:r>
    </w:p>
    <w:p w14:paraId="10AE3F2A">
      <w:pPr>
        <w:pStyle w:val="12"/>
        <w:numPr>
          <w:ilvl w:val="1"/>
          <w:numId w:val="16"/>
        </w:numPr>
        <w:tabs>
          <w:tab w:val="left" w:pos="1854"/>
        </w:tabs>
        <w:spacing w:before="0" w:after="0" w:line="403" w:lineRule="auto"/>
        <w:ind w:left="1854" w:right="115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Response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Delivery: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fully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rendered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page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sent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back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HTTP response to the user’s browser.</w:t>
      </w:r>
    </w:p>
    <w:p w14:paraId="52365BB8">
      <w:pPr>
        <w:pStyle w:val="10"/>
        <w:spacing w:before="119" w:line="403" w:lineRule="auto"/>
        <w:ind w:left="1134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This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separates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concerns,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makes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codebase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organized,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simpliﬁes development, debugging, and scaling.</w:t>
      </w:r>
    </w:p>
    <w:p w14:paraId="2C10A8FD">
      <w:pPr>
        <w:pStyle w:val="10"/>
        <w:spacing w:before="62"/>
        <w:rPr>
          <w:rFonts w:hint="default" w:ascii="Cambria" w:hAnsi="Cambria" w:cs="Cambria"/>
          <w:sz w:val="20"/>
        </w:rPr>
      </w:pPr>
      <w:r>
        <w:rPr>
          <w:rFonts w:hint="default" w:ascii="Cambria" w:hAnsi="Cambria" w:cs="Cambria"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939165</wp:posOffset>
                </wp:positionH>
                <wp:positionV relativeFrom="paragraph">
                  <wp:posOffset>201930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.95pt;margin-top:15.9pt;height:0.1pt;width:468pt;mso-position-horizontal-relative:page;mso-wrap-distance-bottom:0pt;mso-wrap-distance-top:0pt;z-index:-251657216;mso-width-relative:page;mso-height-relative:page;" filled="f" stroked="t" coordsize="5943600,1" o:gfxdata="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BcW3+DVAAAACgEAAA8AAAAAAAAAAQAg&#10;AAAAIgAAAGRycy9kb3ducmV2LnhtbFBLAQIUABQAAAAIAIdO4kAWXgy5EQIAAHsEAAAOAAAAAAAA&#10;AAEAIAAAACQBAABkcnMvZTJvRG9jLnhtbFBLBQYAAAAABgAGAFkBAACnBQAAAAA=&#10;" path="m0,0l5943600,0e">
                <v:fill on="f" focussize="0,0"/>
                <v:stroke weight="1pt" color="#878787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515D425">
      <w:pPr>
        <w:pStyle w:val="10"/>
        <w:rPr>
          <w:rFonts w:hint="default" w:ascii="Cambria" w:hAnsi="Cambria" w:cs="Cambria"/>
        </w:rPr>
      </w:pPr>
    </w:p>
    <w:p w14:paraId="3E123B12">
      <w:pPr>
        <w:pStyle w:val="10"/>
        <w:spacing w:before="62"/>
        <w:rPr>
          <w:rFonts w:hint="default" w:ascii="Cambria" w:hAnsi="Cambria" w:cs="Cambria"/>
        </w:rPr>
      </w:pPr>
    </w:p>
    <w:p w14:paraId="4CBFB7FD">
      <w:pPr>
        <w:pStyle w:val="6"/>
        <w:rPr>
          <w:rFonts w:hint="default" w:ascii="Cambria" w:hAnsi="Cambria" w:cs="Cambria"/>
        </w:rPr>
      </w:pPr>
      <w:bookmarkStart w:id="46" w:name="Analogy "/>
      <w:bookmarkEnd w:id="46"/>
      <w:r>
        <w:rPr>
          <w:rFonts w:hint="default" w:ascii="Cambria" w:hAnsi="Cambria" w:cs="Cambria"/>
          <w:spacing w:val="-2"/>
        </w:rPr>
        <w:t>Analogy</w:t>
      </w:r>
    </w:p>
    <w:p w14:paraId="1C723363">
      <w:pPr>
        <w:pStyle w:val="12"/>
        <w:numPr>
          <w:ilvl w:val="2"/>
          <w:numId w:val="16"/>
        </w:numPr>
        <w:tabs>
          <w:tab w:val="left" w:pos="1853"/>
        </w:tabs>
        <w:spacing w:before="26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Model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recipe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(data).</w:t>
      </w:r>
    </w:p>
    <w:p w14:paraId="4D622138">
      <w:pPr>
        <w:pStyle w:val="12"/>
        <w:numPr>
          <w:ilvl w:val="2"/>
          <w:numId w:val="16"/>
        </w:numPr>
        <w:tabs>
          <w:tab w:val="left" w:pos="1853"/>
        </w:tabs>
        <w:spacing w:before="19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chef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(logic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preparation).</w:t>
      </w:r>
    </w:p>
    <w:p w14:paraId="703FE860">
      <w:pPr>
        <w:pStyle w:val="12"/>
        <w:numPr>
          <w:ilvl w:val="2"/>
          <w:numId w:val="16"/>
        </w:numPr>
        <w:tabs>
          <w:tab w:val="left" w:pos="1853"/>
        </w:tabs>
        <w:spacing w:before="18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presentation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plating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that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customer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sees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(UI).</w:t>
      </w:r>
    </w:p>
    <w:p w14:paraId="12B402BA">
      <w:pPr>
        <w:pStyle w:val="10"/>
        <w:spacing w:before="31"/>
        <w:rPr>
          <w:rFonts w:hint="default" w:ascii="Cambria" w:hAnsi="Cambria" w:cs="Cambria"/>
        </w:rPr>
      </w:pPr>
    </w:p>
    <w:p w14:paraId="03768715">
      <w:pPr>
        <w:pStyle w:val="10"/>
        <w:spacing w:line="403" w:lineRule="auto"/>
        <w:ind w:left="1134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Django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automates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controller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responsibilities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by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integrating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URL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routing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2"/>
        </w:rPr>
        <w:t xml:space="preserve">view </w:t>
      </w:r>
      <w:r>
        <w:rPr>
          <w:rFonts w:hint="default" w:ascii="Cambria" w:hAnsi="Cambria" w:cs="Cambria"/>
        </w:rPr>
        <w:t>dispatching, streamlining development.</w:t>
      </w:r>
    </w:p>
    <w:p w14:paraId="2DBF95CE">
      <w:pPr>
        <w:pStyle w:val="3"/>
        <w:numPr>
          <w:ilvl w:val="0"/>
          <w:numId w:val="15"/>
        </w:numPr>
        <w:tabs>
          <w:tab w:val="left" w:pos="3648"/>
        </w:tabs>
        <w:spacing w:before="83" w:after="0" w:line="240" w:lineRule="auto"/>
        <w:ind w:left="3648" w:right="0" w:hanging="354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</w:rPr>
        <w:t>Django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6"/>
        </w:rPr>
        <w:t>Admin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6"/>
        </w:rPr>
        <w:t>Panel</w:t>
      </w:r>
    </w:p>
    <w:p w14:paraId="54A5EF6E">
      <w:pPr>
        <w:pStyle w:val="5"/>
        <w:spacing w:before="324"/>
        <w:ind w:left="84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10"/>
        </w:rPr>
        <w:t>Q1:Introduction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10"/>
        </w:rPr>
        <w:t>to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10"/>
        </w:rPr>
        <w:t>Django’s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10"/>
        </w:rPr>
        <w:t>built-in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10"/>
        </w:rPr>
        <w:t>admin panel.</w:t>
      </w:r>
    </w:p>
    <w:p w14:paraId="69BA147A">
      <w:pPr>
        <w:pStyle w:val="10"/>
        <w:tabs>
          <w:tab w:val="left" w:pos="1853"/>
        </w:tabs>
        <w:spacing w:before="299" w:line="403" w:lineRule="auto"/>
        <w:ind w:left="849" w:right="1188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pacing w:val="-4"/>
          <w:sz w:val="28"/>
        </w:rPr>
        <w:t>Ans:</w:t>
      </w:r>
      <w:r>
        <w:rPr>
          <w:rFonts w:hint="default" w:ascii="Cambria" w:hAnsi="Cambria" w:cs="Cambria"/>
          <w:b/>
          <w:sz w:val="28"/>
        </w:rPr>
        <w:tab/>
      </w:r>
      <w:r>
        <w:rPr>
          <w:rFonts w:hint="default" w:ascii="Cambria" w:hAnsi="Cambria" w:cs="Cambria"/>
          <w:spacing w:val="-4"/>
        </w:rPr>
        <w:t>Django’s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4"/>
        </w:rPr>
        <w:t>built-in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admin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panel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is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a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powerful,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ready-to-use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web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interface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 xml:space="preserve">that </w:t>
      </w:r>
      <w:r>
        <w:rPr>
          <w:rFonts w:hint="default" w:ascii="Cambria" w:hAnsi="Cambria" w:cs="Cambria"/>
        </w:rPr>
        <w:t>allows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developers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site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administrators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manage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application’s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data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</w:rPr>
        <w:t>easily through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CRUD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(Create,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Read,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Update,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Delete)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t>operations.</w:t>
      </w:r>
    </w:p>
    <w:p w14:paraId="6DC221EA">
      <w:pPr>
        <w:pStyle w:val="10"/>
        <w:spacing w:before="81"/>
        <w:rPr>
          <w:rFonts w:hint="default" w:ascii="Cambria" w:hAnsi="Cambria" w:cs="Cambria"/>
        </w:rPr>
      </w:pPr>
    </w:p>
    <w:p w14:paraId="48853DC5">
      <w:pPr>
        <w:pStyle w:val="6"/>
        <w:rPr>
          <w:rFonts w:hint="default" w:ascii="Cambria" w:hAnsi="Cambria" w:cs="Cambria"/>
        </w:rPr>
      </w:pPr>
      <w:bookmarkStart w:id="47" w:name="Key Features of Django Admin Panel "/>
      <w:bookmarkEnd w:id="47"/>
      <w:r>
        <w:rPr>
          <w:rFonts w:hint="default" w:ascii="Cambria" w:hAnsi="Cambria" w:cs="Cambria"/>
          <w:spacing w:val="-6"/>
        </w:rPr>
        <w:t>Key Features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6"/>
        </w:rPr>
        <w:t>of Django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  <w:spacing w:val="-6"/>
        </w:rPr>
        <w:t>Admin Panel</w:t>
      </w:r>
    </w:p>
    <w:p w14:paraId="20C1F824">
      <w:pPr>
        <w:pStyle w:val="12"/>
        <w:numPr>
          <w:ilvl w:val="2"/>
          <w:numId w:val="16"/>
        </w:numPr>
        <w:tabs>
          <w:tab w:val="left" w:pos="1854"/>
        </w:tabs>
        <w:spacing w:before="269" w:after="0" w:line="403" w:lineRule="auto"/>
        <w:ind w:left="1854" w:right="1345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Automatic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Interface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Generation: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Once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models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are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deﬁned</w:t>
      </w:r>
      <w:r>
        <w:rPr>
          <w:rFonts w:hint="default" w:ascii="Cambria" w:hAnsi="Cambria" w:cs="Cambria"/>
          <w:spacing w:val="-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 registered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admin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site,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automatically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creates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an </w:t>
      </w:r>
      <w:r>
        <w:rPr>
          <w:rFonts w:hint="default" w:ascii="Cambria" w:hAnsi="Cambria" w:cs="Cambria"/>
          <w:spacing w:val="-2"/>
          <w:sz w:val="24"/>
        </w:rPr>
        <w:t>administrative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UI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manage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database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records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without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additional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coding.</w:t>
      </w:r>
    </w:p>
    <w:p w14:paraId="22E6B912">
      <w:pPr>
        <w:pStyle w:val="12"/>
        <w:numPr>
          <w:ilvl w:val="2"/>
          <w:numId w:val="16"/>
        </w:numPr>
        <w:tabs>
          <w:tab w:val="left" w:pos="1854"/>
        </w:tabs>
        <w:spacing w:before="0" w:after="0" w:line="403" w:lineRule="auto"/>
        <w:ind w:left="1854" w:right="1525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User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Management: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Supports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creating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superusers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full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access,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staff users with limited permissions, and managing authentication and authorization within the admin dashboard.</w:t>
      </w:r>
    </w:p>
    <w:p w14:paraId="771057D6">
      <w:pPr>
        <w:pStyle w:val="12"/>
        <w:numPr>
          <w:ilvl w:val="2"/>
          <w:numId w:val="16"/>
        </w:numPr>
        <w:tabs>
          <w:tab w:val="left" w:pos="1853"/>
        </w:tabs>
        <w:spacing w:before="0" w:after="0" w:line="297" w:lineRule="exact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Model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Registration: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register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your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application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models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8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admin.py</w:t>
      </w:r>
    </w:p>
    <w:p w14:paraId="38A3F337">
      <w:pPr>
        <w:pStyle w:val="10"/>
        <w:spacing w:before="190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ﬁle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make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them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accessible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manageable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via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</w:rPr>
        <w:t>admin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2"/>
        </w:rPr>
        <w:t>panel.</w:t>
      </w:r>
    </w:p>
    <w:p w14:paraId="7055382C">
      <w:pPr>
        <w:pStyle w:val="12"/>
        <w:numPr>
          <w:ilvl w:val="2"/>
          <w:numId w:val="16"/>
        </w:numPr>
        <w:tabs>
          <w:tab w:val="left" w:pos="1854"/>
        </w:tabs>
        <w:spacing w:before="190" w:after="0" w:line="398" w:lineRule="auto"/>
        <w:ind w:left="1854" w:right="919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 xml:space="preserve">Customizability: Allows extensive customization of displayed ﬁelds, search </w:t>
      </w:r>
      <w:r>
        <w:rPr>
          <w:rFonts w:hint="default" w:ascii="Cambria" w:hAnsi="Cambria" w:cs="Cambria"/>
          <w:spacing w:val="-2"/>
          <w:sz w:val="24"/>
        </w:rPr>
        <w:t>capabilities,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ﬁlters,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inline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editing,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grouping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through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ModelAdmin</w:t>
      </w:r>
      <w:r>
        <w:rPr>
          <w:rFonts w:hint="default" w:ascii="Cambria" w:hAnsi="Cambria" w:cs="Cambria"/>
          <w:spacing w:val="-8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classes </w:t>
      </w:r>
      <w:r>
        <w:rPr>
          <w:rFonts w:hint="default" w:ascii="Cambria" w:hAnsi="Cambria" w:cs="Cambria"/>
          <w:sz w:val="24"/>
        </w:rPr>
        <w:t>for tailored admin experiences.</w:t>
      </w:r>
    </w:p>
    <w:p w14:paraId="00172B9D">
      <w:pPr>
        <w:pStyle w:val="12"/>
        <w:numPr>
          <w:ilvl w:val="2"/>
          <w:numId w:val="16"/>
        </w:numPr>
        <w:tabs>
          <w:tab w:val="left" w:pos="1854"/>
        </w:tabs>
        <w:spacing w:before="17" w:after="0" w:line="403" w:lineRule="auto"/>
        <w:ind w:left="1854" w:right="959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Security:</w:t>
      </w:r>
      <w:r>
        <w:rPr>
          <w:rFonts w:hint="default" w:ascii="Cambria" w:hAnsi="Cambria" w:cs="Cambria"/>
          <w:spacing w:val="-1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Access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secured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via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authentication,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ensuring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only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authorized personnel can manage sensitive application data.</w:t>
      </w:r>
    </w:p>
    <w:p w14:paraId="3353F77E">
      <w:pPr>
        <w:pStyle w:val="12"/>
        <w:numPr>
          <w:ilvl w:val="2"/>
          <w:numId w:val="16"/>
        </w:numPr>
        <w:tabs>
          <w:tab w:val="left" w:pos="1854"/>
        </w:tabs>
        <w:spacing w:before="0" w:after="0" w:line="403" w:lineRule="auto"/>
        <w:ind w:left="1854" w:right="122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 xml:space="preserve">Productivity Booster: Provides quick data manipulation and site </w:t>
      </w:r>
      <w:r>
        <w:rPr>
          <w:rFonts w:hint="default" w:ascii="Cambria" w:hAnsi="Cambria" w:cs="Cambria"/>
          <w:spacing w:val="-2"/>
          <w:sz w:val="24"/>
        </w:rPr>
        <w:t>conﬁguration,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helping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developers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admins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save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time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while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maintaining </w:t>
      </w:r>
      <w:r>
        <w:rPr>
          <w:rFonts w:hint="default" w:ascii="Cambria" w:hAnsi="Cambria" w:cs="Cambria"/>
          <w:sz w:val="24"/>
        </w:rPr>
        <w:t>the application.</w:t>
      </w:r>
    </w:p>
    <w:p w14:paraId="3F59313C">
      <w:pPr>
        <w:pStyle w:val="10"/>
        <w:spacing w:before="81"/>
        <w:rPr>
          <w:rFonts w:hint="default" w:ascii="Cambria" w:hAnsi="Cambria" w:cs="Cambria"/>
        </w:rPr>
      </w:pPr>
    </w:p>
    <w:p w14:paraId="62B0725C">
      <w:pPr>
        <w:pStyle w:val="6"/>
        <w:rPr>
          <w:rFonts w:hint="default" w:ascii="Cambria" w:hAnsi="Cambria" w:cs="Cambria"/>
        </w:rPr>
      </w:pPr>
      <w:bookmarkStart w:id="48" w:name="Typical Setup and Access "/>
      <w:bookmarkEnd w:id="48"/>
      <w:r>
        <w:rPr>
          <w:rFonts w:hint="default" w:ascii="Cambria" w:hAnsi="Cambria" w:cs="Cambria"/>
          <w:spacing w:val="-4"/>
        </w:rPr>
        <w:t>Typical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4"/>
        </w:rPr>
        <w:t>Setup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4"/>
        </w:rPr>
        <w:t>and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4"/>
        </w:rPr>
        <w:t>Access</w:t>
      </w:r>
    </w:p>
    <w:p w14:paraId="7CDEB0B2">
      <w:pPr>
        <w:pStyle w:val="12"/>
        <w:numPr>
          <w:ilvl w:val="0"/>
          <w:numId w:val="17"/>
        </w:numPr>
        <w:tabs>
          <w:tab w:val="left" w:pos="1853"/>
        </w:tabs>
        <w:spacing w:before="26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Create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Superuser:</w:t>
      </w:r>
    </w:p>
    <w:p w14:paraId="55B5BB5F">
      <w:pPr>
        <w:pStyle w:val="10"/>
        <w:spacing w:before="187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Text</w:t>
      </w:r>
    </w:p>
    <w:p w14:paraId="55BCADB9">
      <w:pPr>
        <w:pStyle w:val="10"/>
        <w:spacing w:before="189"/>
        <w:rPr>
          <w:rFonts w:hint="default" w:ascii="Cambria" w:hAnsi="Cambria" w:cs="Cambria"/>
        </w:rPr>
      </w:pPr>
    </w:p>
    <w:p w14:paraId="1D4D309D">
      <w:pPr>
        <w:pStyle w:val="10"/>
        <w:spacing w:before="1"/>
        <w:ind w:left="1854"/>
        <w:rPr>
          <w:rFonts w:hint="default" w:ascii="Cambria" w:hAnsi="Cambria" w:cs="Cambria"/>
          <w:spacing w:val="-2"/>
        </w:rPr>
      </w:pPr>
      <w:r>
        <w:rPr>
          <w:rFonts w:hint="default" w:ascii="Cambria" w:hAnsi="Cambria" w:cs="Cambria"/>
        </w:rPr>
        <w:t xml:space="preserve">python manage.py </w:t>
      </w:r>
      <w:r>
        <w:rPr>
          <w:rFonts w:hint="default" w:ascii="Cambria" w:hAnsi="Cambria" w:cs="Cambria"/>
          <w:spacing w:val="-2"/>
        </w:rPr>
        <w:t>createsuperuser</w:t>
      </w:r>
    </w:p>
    <w:p w14:paraId="5DDFC5EC">
      <w:pPr>
        <w:pStyle w:val="10"/>
        <w:spacing w:before="1"/>
        <w:ind w:left="1854"/>
        <w:rPr>
          <w:rFonts w:hint="default" w:ascii="Cambria" w:hAnsi="Cambria" w:cs="Cambria"/>
          <w:spacing w:val="-2"/>
        </w:rPr>
      </w:pPr>
    </w:p>
    <w:p w14:paraId="68A64199">
      <w:pPr>
        <w:pStyle w:val="10"/>
        <w:spacing w:before="1"/>
        <w:ind w:left="1854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This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creates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admin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who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can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admin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site.</w:t>
      </w:r>
    </w:p>
    <w:p w14:paraId="2514A55E">
      <w:pPr>
        <w:pStyle w:val="12"/>
        <w:numPr>
          <w:ilvl w:val="0"/>
          <w:numId w:val="17"/>
        </w:numPr>
        <w:tabs>
          <w:tab w:val="left" w:pos="1853"/>
        </w:tabs>
        <w:spacing w:before="19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Run</w:t>
      </w:r>
      <w:r>
        <w:rPr>
          <w:rFonts w:hint="default" w:ascii="Cambria" w:hAnsi="Cambria" w:cs="Cambria"/>
          <w:spacing w:val="-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Server:</w:t>
      </w:r>
    </w:p>
    <w:p w14:paraId="12C8601F">
      <w:pPr>
        <w:pStyle w:val="10"/>
        <w:spacing w:before="187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4"/>
        </w:rPr>
        <w:t>Text</w:t>
      </w:r>
    </w:p>
    <w:p w14:paraId="5DBDDB9C">
      <w:pPr>
        <w:pStyle w:val="10"/>
        <w:spacing w:before="189"/>
        <w:rPr>
          <w:rFonts w:hint="default" w:ascii="Cambria" w:hAnsi="Cambria" w:cs="Cambria"/>
        </w:rPr>
      </w:pPr>
    </w:p>
    <w:p w14:paraId="1695FA55">
      <w:pPr>
        <w:pStyle w:val="10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python manage.py </w:t>
      </w:r>
      <w:r>
        <w:rPr>
          <w:rFonts w:hint="default" w:ascii="Cambria" w:hAnsi="Cambria" w:cs="Cambria"/>
          <w:spacing w:val="-2"/>
        </w:rPr>
        <w:t>runserver</w:t>
      </w:r>
    </w:p>
    <w:p w14:paraId="521716D5">
      <w:pPr>
        <w:pStyle w:val="10"/>
        <w:spacing w:before="42"/>
        <w:rPr>
          <w:rFonts w:hint="default" w:ascii="Cambria" w:hAnsi="Cambria" w:cs="Cambria"/>
        </w:rPr>
      </w:pPr>
    </w:p>
    <w:p w14:paraId="7AFD2736">
      <w:pPr>
        <w:pStyle w:val="12"/>
        <w:numPr>
          <w:ilvl w:val="0"/>
          <w:numId w:val="17"/>
        </w:numPr>
        <w:tabs>
          <w:tab w:val="left" w:pos="1853"/>
        </w:tabs>
        <w:spacing w:before="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w w:val="105"/>
          <w:sz w:val="24"/>
        </w:rPr>
        <w:t>Access</w:t>
      </w:r>
      <w:r>
        <w:rPr>
          <w:rFonts w:hint="default" w:ascii="Cambria" w:hAnsi="Cambria" w:cs="Cambria"/>
          <w:spacing w:val="-6"/>
          <w:w w:val="105"/>
          <w:sz w:val="24"/>
        </w:rPr>
        <w:t xml:space="preserve"> </w:t>
      </w:r>
      <w:r>
        <w:rPr>
          <w:rFonts w:hint="default" w:ascii="Cambria" w:hAnsi="Cambria" w:cs="Cambria"/>
          <w:w w:val="105"/>
          <w:sz w:val="24"/>
        </w:rPr>
        <w:t>Admin</w:t>
      </w:r>
      <w:r>
        <w:rPr>
          <w:rFonts w:hint="default" w:ascii="Cambria" w:hAnsi="Cambria" w:cs="Cambria"/>
          <w:spacing w:val="-6"/>
          <w:w w:val="105"/>
          <w:sz w:val="24"/>
        </w:rPr>
        <w:t xml:space="preserve"> </w:t>
      </w:r>
      <w:r>
        <w:rPr>
          <w:rFonts w:hint="default" w:ascii="Cambria" w:hAnsi="Cambria" w:cs="Cambria"/>
          <w:spacing w:val="-2"/>
          <w:w w:val="105"/>
          <w:sz w:val="24"/>
        </w:rPr>
        <w:t>Panel:</w:t>
      </w:r>
    </w:p>
    <w:p w14:paraId="5F93E0AD">
      <w:pPr>
        <w:pStyle w:val="10"/>
        <w:spacing w:before="189" w:line="393" w:lineRule="auto"/>
        <w:ind w:left="1854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Navigate</w:t>
      </w:r>
      <w:r>
        <w:rPr>
          <w:rFonts w:hint="default" w:ascii="Cambria" w:hAnsi="Cambria" w:cs="Cambria"/>
          <w:spacing w:val="-19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18"/>
        </w:rPr>
        <w:t xml:space="preserve"> </w:t>
      </w:r>
      <w:r>
        <w:rPr>
          <w:rFonts w:hint="default" w:ascii="Cambria" w:hAnsi="Cambria" w:cs="Cambria"/>
        </w:rPr>
        <w:fldChar w:fldCharType="begin"/>
      </w:r>
      <w:r>
        <w:rPr>
          <w:rFonts w:hint="default" w:ascii="Cambria" w:hAnsi="Cambria" w:cs="Cambria"/>
        </w:rPr>
        <w:instrText xml:space="preserve"> HYPERLINK "http://127.0.0.1:8000/admin/" \h </w:instrText>
      </w:r>
      <w:r>
        <w:rPr>
          <w:rFonts w:hint="default" w:ascii="Cambria" w:hAnsi="Cambria" w:cs="Cambria"/>
        </w:rPr>
        <w:fldChar w:fldCharType="separate"/>
      </w:r>
      <w:r>
        <w:rPr>
          <w:rFonts w:hint="default" w:ascii="Cambria" w:hAnsi="Cambria" w:cs="Cambria"/>
        </w:rPr>
        <w:t>http://127.0.0.1:8000/admin/</w:t>
      </w:r>
      <w:r>
        <w:rPr>
          <w:rFonts w:hint="default" w:ascii="Cambria" w:hAnsi="Cambria" w:cs="Cambria"/>
          <w:spacing w:val="-85"/>
        </w:rPr>
        <w:t xml:space="preserve"> </w:t>
      </w:r>
      <w:r>
        <w:rPr>
          <w:rFonts w:hint="default" w:ascii="Cambria" w:hAnsi="Cambria" w:cs="Cambria"/>
          <w:spacing w:val="-85"/>
        </w:rPr>
        <w:fldChar w:fldCharType="end"/>
      </w:r>
      <w:r>
        <w:rPr>
          <w:rFonts w:hint="default" w:ascii="Cambria" w:hAnsi="Cambria" w:cs="Cambria"/>
        </w:rPr>
        <w:t>in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</w:rPr>
        <w:t>browser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</w:rPr>
        <w:t>and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</w:rPr>
        <w:t>log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</w:rPr>
        <w:t>in with superuser credentials.</w:t>
      </w:r>
    </w:p>
    <w:p w14:paraId="342FF0BE">
      <w:pPr>
        <w:pStyle w:val="12"/>
        <w:numPr>
          <w:ilvl w:val="0"/>
          <w:numId w:val="17"/>
        </w:numPr>
        <w:tabs>
          <w:tab w:val="left" w:pos="1853"/>
        </w:tabs>
        <w:spacing w:before="23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Register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Models: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Add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admin.py</w:t>
      </w:r>
      <w:r>
        <w:rPr>
          <w:rFonts w:hint="default" w:ascii="Cambria" w:hAnsi="Cambria" w:cs="Cambria"/>
          <w:spacing w:val="-8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of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app:</w:t>
      </w:r>
    </w:p>
    <w:p w14:paraId="68C11D2C">
      <w:pPr>
        <w:pStyle w:val="10"/>
        <w:spacing w:before="188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python</w:t>
      </w:r>
    </w:p>
    <w:p w14:paraId="5F810018">
      <w:pPr>
        <w:pStyle w:val="10"/>
        <w:spacing w:before="189"/>
        <w:rPr>
          <w:rFonts w:hint="default" w:ascii="Cambria" w:hAnsi="Cambria" w:cs="Cambria"/>
        </w:rPr>
      </w:pPr>
    </w:p>
    <w:p w14:paraId="7711786C">
      <w:pPr>
        <w:pStyle w:val="10"/>
        <w:spacing w:before="1" w:line="559" w:lineRule="auto"/>
        <w:ind w:left="1569" w:right="42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from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>django.contrib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>import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 xml:space="preserve">admin from .models import MyModel </w:t>
      </w:r>
      <w:r>
        <w:rPr>
          <w:rFonts w:hint="default" w:ascii="Cambria" w:hAnsi="Cambria" w:cs="Cambria"/>
          <w:spacing w:val="-2"/>
        </w:rPr>
        <w:t>admin.site.register(MyModel)</w:t>
      </w:r>
    </w:p>
    <w:p w14:paraId="5A1EBECD">
      <w:pPr>
        <w:pStyle w:val="10"/>
        <w:spacing w:before="243"/>
        <w:rPr>
          <w:rFonts w:hint="default" w:ascii="Cambria" w:hAnsi="Cambria" w:cs="Cambria"/>
        </w:rPr>
      </w:pPr>
    </w:p>
    <w:p w14:paraId="5C30D3FC">
      <w:pPr>
        <w:pStyle w:val="10"/>
        <w:spacing w:line="403" w:lineRule="auto"/>
        <w:ind w:left="1134" w:right="92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admin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panel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is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cornerstone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tool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for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rapid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development,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 xml:space="preserve">data </w:t>
      </w:r>
      <w:r>
        <w:rPr>
          <w:rFonts w:hint="default" w:ascii="Cambria" w:hAnsi="Cambria" w:cs="Cambria"/>
          <w:spacing w:val="-2"/>
        </w:rPr>
        <w:t>management,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administrative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tasks,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making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it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one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of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Django’s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standout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 xml:space="preserve">features </w:t>
      </w:r>
      <w:r>
        <w:rPr>
          <w:rFonts w:hint="default" w:ascii="Cambria" w:hAnsi="Cambria" w:cs="Cambria"/>
        </w:rPr>
        <w:t>for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</w:rPr>
        <w:t>building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</w:rPr>
        <w:t>scalable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</w:rPr>
        <w:t>web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</w:rPr>
        <w:t>applications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</w:rPr>
        <w:t>with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</w:rPr>
        <w:t>minimal</w:t>
      </w:r>
      <w:r>
        <w:rPr>
          <w:rFonts w:hint="default" w:ascii="Cambria" w:hAnsi="Cambria" w:cs="Cambria"/>
          <w:spacing w:val="-3"/>
        </w:rPr>
        <w:t xml:space="preserve"> </w:t>
      </w:r>
      <w:r>
        <w:rPr>
          <w:rFonts w:hint="default" w:ascii="Cambria" w:hAnsi="Cambria" w:cs="Cambria"/>
        </w:rPr>
        <w:t>effort.</w:t>
      </w:r>
    </w:p>
    <w:p w14:paraId="02732BAF">
      <w:pPr>
        <w:pStyle w:val="10"/>
        <w:rPr>
          <w:rFonts w:hint="default" w:ascii="Cambria" w:hAnsi="Cambria" w:cs="Cambria"/>
        </w:rPr>
      </w:pPr>
    </w:p>
    <w:p w14:paraId="260294AC">
      <w:pPr>
        <w:pStyle w:val="10"/>
        <w:rPr>
          <w:rFonts w:hint="default" w:ascii="Cambria" w:hAnsi="Cambria" w:cs="Cambria"/>
        </w:rPr>
      </w:pPr>
      <w:bookmarkStart w:id="49" w:name="Key Customization Options "/>
      <w:bookmarkEnd w:id="49"/>
    </w:p>
    <w:p w14:paraId="4759CA2E">
      <w:pPr>
        <w:pStyle w:val="10"/>
        <w:spacing w:before="169"/>
        <w:rPr>
          <w:rFonts w:hint="default" w:ascii="Cambria" w:hAnsi="Cambria" w:cs="Cambria"/>
        </w:rPr>
      </w:pPr>
    </w:p>
    <w:p w14:paraId="637CAFBC">
      <w:pPr>
        <w:pStyle w:val="2"/>
        <w:numPr>
          <w:ilvl w:val="0"/>
          <w:numId w:val="15"/>
        </w:numPr>
        <w:tabs>
          <w:tab w:val="left" w:pos="2950"/>
        </w:tabs>
        <w:spacing w:before="0" w:after="0" w:line="240" w:lineRule="auto"/>
        <w:ind w:left="2950" w:right="0" w:hanging="376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URL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  <w:spacing w:val="-8"/>
        </w:rPr>
        <w:t>Patterns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8"/>
        </w:rPr>
        <w:t>and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8"/>
        </w:rPr>
        <w:t>Template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8"/>
        </w:rPr>
        <w:t>Integration</w:t>
      </w:r>
    </w:p>
    <w:p w14:paraId="0055DD01">
      <w:pPr>
        <w:pStyle w:val="10"/>
        <w:spacing w:before="268"/>
        <w:rPr>
          <w:rFonts w:hint="default" w:ascii="Cambria" w:hAnsi="Cambria" w:cs="Cambria"/>
          <w:b/>
          <w:sz w:val="34"/>
        </w:rPr>
      </w:pPr>
    </w:p>
    <w:p w14:paraId="2C262295">
      <w:pPr>
        <w:pStyle w:val="5"/>
        <w:ind w:left="84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</w:rPr>
        <w:t>Q1:Setting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6"/>
        </w:rPr>
        <w:t>up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URL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patterns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in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 xml:space="preserve">urls.py </w:t>
      </w:r>
      <w:r>
        <w:rPr>
          <w:rFonts w:hint="default" w:ascii="Cambria" w:hAnsi="Cambria" w:cs="Cambria"/>
          <w:spacing w:val="-6"/>
        </w:rPr>
        <w:t>for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routing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requests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to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views.</w:t>
      </w:r>
    </w:p>
    <w:p w14:paraId="20931DA9">
      <w:pPr>
        <w:pStyle w:val="10"/>
        <w:spacing w:before="17"/>
        <w:rPr>
          <w:rFonts w:hint="default" w:ascii="Cambria" w:hAnsi="Cambria" w:cs="Cambria"/>
          <w:b/>
          <w:sz w:val="28"/>
        </w:rPr>
      </w:pPr>
    </w:p>
    <w:p w14:paraId="49EF8928">
      <w:pPr>
        <w:pStyle w:val="10"/>
        <w:tabs>
          <w:tab w:val="left" w:pos="1853"/>
        </w:tabs>
        <w:spacing w:line="403" w:lineRule="auto"/>
        <w:ind w:left="849" w:right="1068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pacing w:val="-4"/>
          <w:sz w:val="28"/>
        </w:rPr>
        <w:t>Ans:</w:t>
      </w:r>
      <w:r>
        <w:rPr>
          <w:rFonts w:hint="default" w:ascii="Cambria" w:hAnsi="Cambria" w:cs="Cambria"/>
          <w:b/>
          <w:sz w:val="28"/>
        </w:rPr>
        <w:tab/>
      </w:r>
      <w:r>
        <w:rPr>
          <w:rFonts w:hint="default" w:ascii="Cambria" w:hAnsi="Cambria" w:cs="Cambria"/>
        </w:rPr>
        <w:t>Setting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up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URL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patterns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in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Django’s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urls.py</w:t>
      </w:r>
      <w:r>
        <w:rPr>
          <w:rFonts w:hint="default" w:ascii="Cambria" w:hAnsi="Cambria" w:cs="Cambria"/>
          <w:color w:val="178037"/>
          <w:spacing w:val="-58"/>
          <w:sz w:val="21"/>
        </w:rPr>
        <w:t xml:space="preserve"> </w:t>
      </w:r>
      <w:r>
        <w:rPr>
          <w:rFonts w:hint="default" w:ascii="Cambria" w:hAnsi="Cambria" w:cs="Cambria"/>
        </w:rPr>
        <w:t>ﬁle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is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essential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for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routing incoming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HTTP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requests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the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appropriate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view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functions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or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classes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that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handle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</w:rPr>
        <w:t>the request and generate a response.</w:t>
      </w:r>
    </w:p>
    <w:p w14:paraId="5EA786C9">
      <w:pPr>
        <w:pStyle w:val="10"/>
        <w:spacing w:before="80"/>
        <w:rPr>
          <w:rFonts w:hint="default" w:ascii="Cambria" w:hAnsi="Cambria" w:cs="Cambria"/>
        </w:rPr>
      </w:pPr>
    </w:p>
    <w:p w14:paraId="3514BD2A">
      <w:pPr>
        <w:pStyle w:val="5"/>
        <w:numPr>
          <w:ilvl w:val="0"/>
          <w:numId w:val="18"/>
        </w:numPr>
        <w:tabs>
          <w:tab w:val="left" w:pos="1444"/>
        </w:tabs>
        <w:spacing w:before="0" w:after="0" w:line="240" w:lineRule="auto"/>
        <w:ind w:left="1444" w:right="0" w:hanging="310"/>
        <w:jc w:val="left"/>
        <w:rPr>
          <w:rFonts w:hint="default" w:ascii="Cambria" w:hAnsi="Cambria" w:cs="Cambria"/>
        </w:rPr>
      </w:pPr>
      <w:bookmarkStart w:id="50" w:name="1. Import Required Modules "/>
      <w:bookmarkEnd w:id="50"/>
      <w:r>
        <w:rPr>
          <w:rFonts w:hint="default" w:ascii="Cambria" w:hAnsi="Cambria" w:cs="Cambria"/>
          <w:spacing w:val="-10"/>
        </w:rPr>
        <w:t>Import</w:t>
      </w:r>
      <w:r>
        <w:rPr>
          <w:rFonts w:hint="default" w:ascii="Cambria" w:hAnsi="Cambria" w:cs="Cambria"/>
          <w:spacing w:val="-2"/>
        </w:rPr>
        <w:t xml:space="preserve"> </w:t>
      </w:r>
      <w:r>
        <w:rPr>
          <w:rFonts w:hint="default" w:ascii="Cambria" w:hAnsi="Cambria" w:cs="Cambria"/>
          <w:spacing w:val="-10"/>
        </w:rPr>
        <w:t>Required</w:t>
      </w:r>
      <w:r>
        <w:rPr>
          <w:rFonts w:hint="default" w:ascii="Cambria" w:hAnsi="Cambria" w:cs="Cambria"/>
          <w:spacing w:val="-1"/>
        </w:rPr>
        <w:t xml:space="preserve"> </w:t>
      </w:r>
      <w:r>
        <w:rPr>
          <w:rFonts w:hint="default" w:ascii="Cambria" w:hAnsi="Cambria" w:cs="Cambria"/>
          <w:spacing w:val="-10"/>
        </w:rPr>
        <w:t>Modules</w:t>
      </w:r>
    </w:p>
    <w:p w14:paraId="3CE26AAB">
      <w:pPr>
        <w:pStyle w:val="10"/>
        <w:spacing w:before="16"/>
        <w:rPr>
          <w:rFonts w:hint="default" w:ascii="Cambria" w:hAnsi="Cambria" w:cs="Cambria"/>
          <w:b/>
          <w:sz w:val="28"/>
        </w:rPr>
      </w:pPr>
    </w:p>
    <w:p w14:paraId="2E5915D6">
      <w:pPr>
        <w:pStyle w:val="1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At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2"/>
        </w:rPr>
        <w:t>the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top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of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urls.py</w:t>
      </w:r>
      <w:r>
        <w:rPr>
          <w:rFonts w:hint="default" w:ascii="Cambria" w:hAnsi="Cambria" w:cs="Cambria"/>
          <w:spacing w:val="-2"/>
        </w:rPr>
        <w:t>,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import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  <w:spacing w:val="-2"/>
        </w:rPr>
        <w:t>the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necessary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functions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and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your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views:</w:t>
      </w:r>
    </w:p>
    <w:p w14:paraId="58A447DD">
      <w:pPr>
        <w:pStyle w:val="10"/>
        <w:spacing w:before="23"/>
        <w:rPr>
          <w:rFonts w:hint="default" w:ascii="Cambria" w:hAnsi="Cambria" w:cs="Cambria"/>
        </w:rPr>
      </w:pPr>
    </w:p>
    <w:p w14:paraId="3C65FB23">
      <w:pPr>
        <w:pStyle w:val="1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Python</w:t>
      </w:r>
    </w:p>
    <w:p w14:paraId="0628F271">
      <w:pPr>
        <w:pStyle w:val="10"/>
        <w:spacing w:before="190"/>
        <w:rPr>
          <w:rFonts w:hint="default" w:ascii="Cambria" w:hAnsi="Cambria" w:cs="Cambria"/>
        </w:rPr>
      </w:pPr>
    </w:p>
    <w:p w14:paraId="6B8F25A5">
      <w:pPr>
        <w:pStyle w:val="10"/>
        <w:ind w:left="156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from django.urls import </w:t>
      </w:r>
      <w:r>
        <w:rPr>
          <w:rFonts w:hint="default" w:ascii="Cambria" w:hAnsi="Cambria" w:cs="Cambria"/>
          <w:spacing w:val="-4"/>
        </w:rPr>
        <w:t>path</w:t>
      </w:r>
    </w:p>
    <w:p w14:paraId="5A8D2410">
      <w:pPr>
        <w:pStyle w:val="10"/>
        <w:spacing w:before="65"/>
        <w:rPr>
          <w:rFonts w:hint="default" w:ascii="Cambria" w:hAnsi="Cambria" w:cs="Cambria"/>
        </w:rPr>
      </w:pPr>
    </w:p>
    <w:p w14:paraId="486A8ED8">
      <w:pPr>
        <w:tabs>
          <w:tab w:val="left" w:pos="4593"/>
        </w:tabs>
        <w:spacing w:before="0"/>
        <w:ind w:left="1569" w:right="0" w:firstLine="0"/>
        <w:jc w:val="left"/>
        <w:rPr>
          <w:rFonts w:hint="default" w:ascii="Cambria" w:hAnsi="Cambria" w:cs="Cambria"/>
          <w:i/>
          <w:sz w:val="24"/>
        </w:rPr>
      </w:pPr>
      <w:r>
        <w:rPr>
          <w:rFonts w:hint="default" w:ascii="Cambria" w:hAnsi="Cambria" w:cs="Cambria"/>
          <w:w w:val="105"/>
          <w:sz w:val="24"/>
        </w:rPr>
        <w:t>from</w:t>
      </w:r>
      <w:r>
        <w:rPr>
          <w:rFonts w:hint="default" w:ascii="Cambria" w:hAnsi="Cambria" w:cs="Cambria"/>
          <w:spacing w:val="-34"/>
          <w:w w:val="105"/>
          <w:sz w:val="24"/>
        </w:rPr>
        <w:t xml:space="preserve"> </w:t>
      </w:r>
      <w:r>
        <w:rPr>
          <w:rFonts w:hint="default" w:ascii="Cambria" w:hAnsi="Cambria" w:cs="Cambria"/>
          <w:w w:val="105"/>
          <w:sz w:val="24"/>
        </w:rPr>
        <w:t>.</w:t>
      </w:r>
      <w:r>
        <w:rPr>
          <w:rFonts w:hint="default" w:ascii="Cambria" w:hAnsi="Cambria" w:cs="Cambria"/>
          <w:spacing w:val="-34"/>
          <w:w w:val="105"/>
          <w:sz w:val="24"/>
        </w:rPr>
        <w:t xml:space="preserve"> </w:t>
      </w:r>
      <w:r>
        <w:rPr>
          <w:rFonts w:hint="default" w:ascii="Cambria" w:hAnsi="Cambria" w:cs="Cambria"/>
          <w:w w:val="105"/>
          <w:sz w:val="24"/>
        </w:rPr>
        <w:t>import</w:t>
      </w:r>
      <w:r>
        <w:rPr>
          <w:rFonts w:hint="default" w:ascii="Cambria" w:hAnsi="Cambria" w:cs="Cambria"/>
          <w:spacing w:val="-33"/>
          <w:w w:val="105"/>
          <w:sz w:val="24"/>
        </w:rPr>
        <w:t xml:space="preserve"> </w:t>
      </w:r>
      <w:r>
        <w:rPr>
          <w:rFonts w:hint="default" w:ascii="Cambria" w:hAnsi="Cambria" w:cs="Cambria"/>
          <w:spacing w:val="-2"/>
          <w:w w:val="105"/>
          <w:sz w:val="24"/>
        </w:rPr>
        <w:t>views</w:t>
      </w:r>
      <w:r>
        <w:rPr>
          <w:rFonts w:hint="default" w:ascii="Cambria" w:hAnsi="Cambria" w:cs="Cambria"/>
          <w:sz w:val="24"/>
        </w:rPr>
        <w:tab/>
      </w:r>
      <w:r>
        <w:rPr>
          <w:rFonts w:hint="default" w:ascii="Cambria" w:hAnsi="Cambria" w:cs="Cambria"/>
          <w:i/>
          <w:w w:val="105"/>
          <w:sz w:val="24"/>
        </w:rPr>
        <w:t>#</w:t>
      </w:r>
      <w:r>
        <w:rPr>
          <w:rFonts w:hint="default" w:ascii="Cambria" w:hAnsi="Cambria" w:cs="Cambria"/>
          <w:i/>
          <w:spacing w:val="63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w w:val="105"/>
          <w:sz w:val="24"/>
        </w:rPr>
        <w:t>Import</w:t>
      </w:r>
      <w:r>
        <w:rPr>
          <w:rFonts w:hint="default" w:ascii="Cambria" w:hAnsi="Cambria" w:cs="Cambria"/>
          <w:i/>
          <w:spacing w:val="64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w w:val="105"/>
          <w:sz w:val="24"/>
        </w:rPr>
        <w:t>views</w:t>
      </w:r>
      <w:r>
        <w:rPr>
          <w:rFonts w:hint="default" w:ascii="Cambria" w:hAnsi="Cambria" w:cs="Cambria"/>
          <w:i/>
          <w:spacing w:val="64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w w:val="105"/>
          <w:sz w:val="24"/>
        </w:rPr>
        <w:t>from</w:t>
      </w:r>
      <w:r>
        <w:rPr>
          <w:rFonts w:hint="default" w:ascii="Cambria" w:hAnsi="Cambria" w:cs="Cambria"/>
          <w:i/>
          <w:spacing w:val="64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w w:val="105"/>
          <w:sz w:val="24"/>
        </w:rPr>
        <w:t>the</w:t>
      </w:r>
      <w:r>
        <w:rPr>
          <w:rFonts w:hint="default" w:ascii="Cambria" w:hAnsi="Cambria" w:cs="Cambria"/>
          <w:i/>
          <w:spacing w:val="64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w w:val="105"/>
          <w:sz w:val="24"/>
        </w:rPr>
        <w:t>same</w:t>
      </w:r>
      <w:r>
        <w:rPr>
          <w:rFonts w:hint="default" w:ascii="Cambria" w:hAnsi="Cambria" w:cs="Cambria"/>
          <w:i/>
          <w:spacing w:val="63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spacing w:val="-5"/>
          <w:w w:val="105"/>
          <w:sz w:val="24"/>
        </w:rPr>
        <w:t>app</w:t>
      </w:r>
    </w:p>
    <w:p w14:paraId="040E1C2A">
      <w:pPr>
        <w:pStyle w:val="10"/>
        <w:spacing w:before="275"/>
        <w:rPr>
          <w:rFonts w:hint="default" w:ascii="Cambria" w:hAnsi="Cambria" w:cs="Cambria"/>
          <w:i/>
        </w:rPr>
      </w:pPr>
    </w:p>
    <w:p w14:paraId="69846770">
      <w:pPr>
        <w:pStyle w:val="5"/>
        <w:numPr>
          <w:ilvl w:val="0"/>
          <w:numId w:val="18"/>
        </w:numPr>
        <w:tabs>
          <w:tab w:val="left" w:pos="1444"/>
        </w:tabs>
        <w:spacing w:before="0" w:after="0" w:line="240" w:lineRule="auto"/>
        <w:ind w:left="1444" w:right="0" w:hanging="310"/>
        <w:jc w:val="left"/>
        <w:rPr>
          <w:rFonts w:hint="default" w:ascii="Cambria" w:hAnsi="Cambria" w:cs="Cambria"/>
        </w:rPr>
      </w:pPr>
      <w:bookmarkStart w:id="51" w:name="2. Define URL Patterns "/>
      <w:bookmarkEnd w:id="51"/>
      <w:r>
        <w:rPr>
          <w:rFonts w:hint="default" w:ascii="Cambria" w:hAnsi="Cambria" w:cs="Cambria"/>
          <w:spacing w:val="-6"/>
        </w:rPr>
        <w:t>Deﬁne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6"/>
        </w:rPr>
        <w:t>URL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6"/>
        </w:rPr>
        <w:t>Patterns</w:t>
      </w:r>
    </w:p>
    <w:p w14:paraId="65E2BF22">
      <w:pPr>
        <w:pStyle w:val="10"/>
        <w:spacing w:before="15"/>
        <w:rPr>
          <w:rFonts w:hint="default" w:ascii="Cambria" w:hAnsi="Cambria" w:cs="Cambria"/>
          <w:b/>
          <w:sz w:val="28"/>
        </w:rPr>
      </w:pPr>
    </w:p>
    <w:p w14:paraId="2E289132">
      <w:pPr>
        <w:spacing w:before="0"/>
        <w:ind w:left="1134" w:right="0" w:firstLine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Create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list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named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urlpatterns</w:t>
      </w:r>
      <w:r>
        <w:rPr>
          <w:rFonts w:hint="default" w:ascii="Cambria" w:hAnsi="Cambria" w:cs="Cambria"/>
          <w:color w:val="178037"/>
          <w:spacing w:val="-64"/>
          <w:sz w:val="21"/>
        </w:rPr>
        <w:t xml:space="preserve"> </w:t>
      </w:r>
      <w:r>
        <w:rPr>
          <w:rFonts w:hint="default" w:ascii="Cambria" w:hAnsi="Cambria" w:cs="Cambria"/>
          <w:sz w:val="24"/>
        </w:rPr>
        <w:t>containing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path()</w:t>
      </w:r>
      <w:r>
        <w:rPr>
          <w:rFonts w:hint="default" w:ascii="Cambria" w:hAnsi="Cambria" w:cs="Cambria"/>
          <w:color w:val="178037"/>
          <w:spacing w:val="-64"/>
          <w:sz w:val="21"/>
        </w:rPr>
        <w:t xml:space="preserve"> </w:t>
      </w:r>
      <w:r>
        <w:rPr>
          <w:rFonts w:hint="default" w:ascii="Cambria" w:hAnsi="Cambria" w:cs="Cambria"/>
          <w:sz w:val="24"/>
        </w:rPr>
        <w:t>calls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mapping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views:</w:t>
      </w:r>
    </w:p>
    <w:p w14:paraId="4EEFBC65">
      <w:pPr>
        <w:pStyle w:val="10"/>
        <w:spacing w:before="24"/>
        <w:rPr>
          <w:rFonts w:hint="default" w:ascii="Cambria" w:hAnsi="Cambria" w:cs="Cambria"/>
        </w:rPr>
      </w:pPr>
    </w:p>
    <w:p w14:paraId="352303D5">
      <w:pPr>
        <w:pStyle w:val="1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python</w:t>
      </w:r>
    </w:p>
    <w:p w14:paraId="30017761">
      <w:pPr>
        <w:pStyle w:val="10"/>
        <w:spacing w:before="189"/>
        <w:rPr>
          <w:rFonts w:hint="default" w:ascii="Cambria" w:hAnsi="Cambria" w:cs="Cambria"/>
        </w:rPr>
      </w:pPr>
    </w:p>
    <w:p w14:paraId="199606DF">
      <w:pPr>
        <w:pStyle w:val="10"/>
        <w:ind w:left="84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urlpatterns = </w:t>
      </w:r>
      <w:r>
        <w:rPr>
          <w:rFonts w:hint="default" w:ascii="Cambria" w:hAnsi="Cambria" w:cs="Cambria"/>
          <w:spacing w:val="-10"/>
        </w:rPr>
        <w:t>[</w:t>
      </w:r>
    </w:p>
    <w:p w14:paraId="1BB76ABB">
      <w:pPr>
        <w:pStyle w:val="10"/>
        <w:spacing w:before="65"/>
        <w:rPr>
          <w:rFonts w:hint="default" w:ascii="Cambria" w:hAnsi="Cambria" w:cs="Cambria"/>
        </w:rPr>
      </w:pPr>
    </w:p>
    <w:p w14:paraId="4B544978">
      <w:pPr>
        <w:pStyle w:val="10"/>
        <w:tabs>
          <w:tab w:val="left" w:pos="7906"/>
        </w:tabs>
        <w:ind w:left="1425"/>
        <w:rPr>
          <w:rFonts w:hint="default" w:ascii="Cambria" w:hAnsi="Cambria" w:cs="Cambria"/>
          <w:i/>
        </w:rPr>
      </w:pPr>
      <w:r>
        <w:rPr>
          <w:rFonts w:hint="default" w:ascii="Cambria" w:hAnsi="Cambria" w:cs="Cambria"/>
        </w:rPr>
        <w:t xml:space="preserve">path('', views.home_view, </w:t>
      </w:r>
      <w:r>
        <w:rPr>
          <w:rFonts w:hint="default" w:ascii="Cambria" w:hAnsi="Cambria" w:cs="Cambria"/>
          <w:spacing w:val="-2"/>
        </w:rPr>
        <w:t>name='home'),</w:t>
      </w:r>
      <w:r>
        <w:rPr>
          <w:rFonts w:hint="default" w:ascii="Cambria" w:hAnsi="Cambria" w:cs="Cambria"/>
        </w:rPr>
        <w:tab/>
      </w:r>
      <w:r>
        <w:rPr>
          <w:rFonts w:hint="default" w:ascii="Cambria" w:hAnsi="Cambria" w:cs="Cambria"/>
          <w:i/>
        </w:rPr>
        <w:t>#</w:t>
      </w:r>
      <w:r>
        <w:rPr>
          <w:rFonts w:hint="default" w:ascii="Cambria" w:hAnsi="Cambria" w:cs="Cambria"/>
          <w:i/>
          <w:spacing w:val="71"/>
          <w:w w:val="150"/>
        </w:rPr>
        <w:t xml:space="preserve"> </w:t>
      </w:r>
      <w:r>
        <w:rPr>
          <w:rFonts w:hint="default" w:ascii="Cambria" w:hAnsi="Cambria" w:cs="Cambria"/>
          <w:i/>
        </w:rPr>
        <w:t>Root</w:t>
      </w:r>
      <w:r>
        <w:rPr>
          <w:rFonts w:hint="default" w:ascii="Cambria" w:hAnsi="Cambria" w:cs="Cambria"/>
          <w:i/>
          <w:spacing w:val="71"/>
          <w:w w:val="150"/>
        </w:rPr>
        <w:t xml:space="preserve"> </w:t>
      </w:r>
      <w:r>
        <w:rPr>
          <w:rFonts w:hint="default" w:ascii="Cambria" w:hAnsi="Cambria" w:cs="Cambria"/>
          <w:i/>
          <w:spacing w:val="-5"/>
        </w:rPr>
        <w:t>URL</w:t>
      </w:r>
    </w:p>
    <w:p w14:paraId="620FE9E5">
      <w:pPr>
        <w:pStyle w:val="10"/>
        <w:spacing w:before="59"/>
        <w:rPr>
          <w:rFonts w:hint="default" w:ascii="Cambria" w:hAnsi="Cambria" w:cs="Cambria"/>
          <w:i/>
        </w:rPr>
      </w:pPr>
    </w:p>
    <w:p w14:paraId="16EB3496">
      <w:pPr>
        <w:pStyle w:val="10"/>
        <w:tabs>
          <w:tab w:val="left" w:pos="7303"/>
        </w:tabs>
        <w:ind w:left="246"/>
        <w:jc w:val="center"/>
        <w:rPr>
          <w:rFonts w:hint="default" w:ascii="Cambria" w:hAnsi="Cambria" w:cs="Cambria"/>
          <w:i/>
        </w:rPr>
      </w:pPr>
      <w:r>
        <w:rPr>
          <w:rFonts w:hint="default" w:ascii="Cambria" w:hAnsi="Cambria" w:cs="Cambria"/>
        </w:rPr>
        <w:t xml:space="preserve">path('about/', views.about_view, </w:t>
      </w:r>
      <w:r>
        <w:rPr>
          <w:rFonts w:hint="default" w:ascii="Cambria" w:hAnsi="Cambria" w:cs="Cambria"/>
          <w:spacing w:val="-2"/>
        </w:rPr>
        <w:t>name='about'),</w:t>
      </w:r>
      <w:r>
        <w:rPr>
          <w:rFonts w:hint="default" w:ascii="Cambria" w:hAnsi="Cambria" w:cs="Cambria"/>
        </w:rPr>
        <w:tab/>
      </w:r>
      <w:r>
        <w:rPr>
          <w:rFonts w:hint="default" w:ascii="Cambria" w:hAnsi="Cambria" w:cs="Cambria"/>
          <w:i/>
        </w:rPr>
        <w:t>#</w:t>
      </w:r>
      <w:r>
        <w:rPr>
          <w:rFonts w:hint="default" w:ascii="Cambria" w:hAnsi="Cambria" w:cs="Cambria"/>
          <w:i/>
          <w:spacing w:val="45"/>
          <w:w w:val="150"/>
        </w:rPr>
        <w:t xml:space="preserve"> </w:t>
      </w:r>
      <w:r>
        <w:rPr>
          <w:rFonts w:hint="default" w:ascii="Cambria" w:hAnsi="Cambria" w:cs="Cambria"/>
          <w:i/>
          <w:spacing w:val="-2"/>
        </w:rPr>
        <w:t>/about/</w:t>
      </w:r>
    </w:p>
    <w:p w14:paraId="1EC0396A">
      <w:pPr>
        <w:spacing w:before="217"/>
        <w:ind w:left="849" w:right="0" w:firstLine="0"/>
        <w:jc w:val="left"/>
        <w:rPr>
          <w:rFonts w:hint="default" w:ascii="Cambria" w:hAnsi="Cambria" w:cs="Cambria"/>
          <w:i/>
          <w:sz w:val="24"/>
        </w:rPr>
      </w:pPr>
      <w:r>
        <w:rPr>
          <w:rFonts w:hint="default" w:ascii="Cambria" w:hAnsi="Cambria" w:cs="Cambria"/>
          <w:i/>
          <w:spacing w:val="-5"/>
          <w:sz w:val="24"/>
        </w:rPr>
        <w:t>URL</w:t>
      </w:r>
    </w:p>
    <w:p w14:paraId="73AE8BF2">
      <w:pPr>
        <w:spacing w:after="0"/>
        <w:jc w:val="left"/>
        <w:rPr>
          <w:rFonts w:hint="default" w:ascii="Cambria" w:hAnsi="Cambria" w:cs="Cambria"/>
          <w:i/>
          <w:sz w:val="24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00714A0F">
      <w:pPr>
        <w:tabs>
          <w:tab w:val="left" w:pos="4017"/>
        </w:tabs>
        <w:spacing w:before="131" w:line="432" w:lineRule="auto"/>
        <w:ind w:left="849" w:right="2732" w:firstLine="576"/>
        <w:jc w:val="left"/>
        <w:rPr>
          <w:rFonts w:hint="default" w:ascii="Cambria" w:hAnsi="Cambria" w:cs="Cambria"/>
          <w:i/>
          <w:sz w:val="24"/>
        </w:rPr>
      </w:pPr>
      <w:r>
        <w:rPr>
          <w:rFonts w:hint="default" w:ascii="Cambria" w:hAnsi="Cambria" w:cs="Cambria"/>
          <w:sz w:val="24"/>
        </w:rPr>
        <w:t>path('items/&lt;int:item_id&gt;/',</w:t>
      </w:r>
      <w:r>
        <w:rPr>
          <w:rFonts w:hint="default" w:ascii="Cambria" w:hAnsi="Cambria" w:cs="Cambria"/>
          <w:spacing w:val="-3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 xml:space="preserve">views.item_detail, </w:t>
      </w:r>
      <w:r>
        <w:rPr>
          <w:rFonts w:hint="default" w:ascii="Cambria" w:hAnsi="Cambria" w:cs="Cambria"/>
          <w:spacing w:val="-2"/>
          <w:sz w:val="24"/>
        </w:rPr>
        <w:t>name='item_detail'),</w:t>
      </w:r>
      <w:r>
        <w:rPr>
          <w:rFonts w:hint="default" w:ascii="Cambria" w:hAnsi="Cambria" w:cs="Cambria"/>
          <w:sz w:val="24"/>
        </w:rPr>
        <w:tab/>
      </w:r>
      <w:r>
        <w:rPr>
          <w:rFonts w:hint="default" w:ascii="Cambria" w:hAnsi="Cambria" w:cs="Cambria"/>
          <w:i/>
          <w:sz w:val="24"/>
        </w:rPr>
        <w:t>#</w:t>
      </w:r>
      <w:r>
        <w:rPr>
          <w:rFonts w:hint="default" w:ascii="Cambria" w:hAnsi="Cambria" w:cs="Cambria"/>
          <w:i/>
          <w:spacing w:val="80"/>
          <w:sz w:val="24"/>
        </w:rPr>
        <w:t xml:space="preserve"> </w:t>
      </w:r>
      <w:r>
        <w:rPr>
          <w:rFonts w:hint="default" w:ascii="Cambria" w:hAnsi="Cambria" w:cs="Cambria"/>
          <w:i/>
          <w:sz w:val="24"/>
        </w:rPr>
        <w:t>URL</w:t>
      </w:r>
      <w:r>
        <w:rPr>
          <w:rFonts w:hint="default" w:ascii="Cambria" w:hAnsi="Cambria" w:cs="Cambria"/>
          <w:i/>
          <w:spacing w:val="80"/>
          <w:sz w:val="24"/>
        </w:rPr>
        <w:t xml:space="preserve"> </w:t>
      </w:r>
      <w:r>
        <w:rPr>
          <w:rFonts w:hint="default" w:ascii="Cambria" w:hAnsi="Cambria" w:cs="Cambria"/>
          <w:i/>
          <w:sz w:val="24"/>
        </w:rPr>
        <w:t>with</w:t>
      </w:r>
      <w:r>
        <w:rPr>
          <w:rFonts w:hint="default" w:ascii="Cambria" w:hAnsi="Cambria" w:cs="Cambria"/>
          <w:i/>
          <w:spacing w:val="80"/>
          <w:sz w:val="24"/>
        </w:rPr>
        <w:t xml:space="preserve"> </w:t>
      </w:r>
      <w:r>
        <w:rPr>
          <w:rFonts w:hint="default" w:ascii="Cambria" w:hAnsi="Cambria" w:cs="Cambria"/>
          <w:i/>
          <w:sz w:val="24"/>
        </w:rPr>
        <w:t>paramete</w:t>
      </w:r>
      <w:r>
        <w:rPr>
          <w:rFonts w:hint="default" w:ascii="Cambria" w:hAnsi="Cambria" w:cs="Cambria"/>
          <w:i/>
          <w:color w:val="959895"/>
          <w:sz w:val="24"/>
        </w:rPr>
        <w:t>r</w:t>
      </w:r>
    </w:p>
    <w:p w14:paraId="22B72ED6">
      <w:pPr>
        <w:spacing w:before="139"/>
        <w:ind w:left="849" w:right="0" w:firstLine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color w:val="C4C7C6"/>
          <w:spacing w:val="-10"/>
          <w:sz w:val="24"/>
        </w:rPr>
        <w:t>]</w:t>
      </w:r>
    </w:p>
    <w:p w14:paraId="40F4D4C5">
      <w:pPr>
        <w:pStyle w:val="10"/>
        <w:spacing w:before="42"/>
        <w:rPr>
          <w:rFonts w:hint="default" w:ascii="Cambria" w:hAnsi="Cambria" w:cs="Cambria"/>
        </w:rPr>
      </w:pPr>
    </w:p>
    <w:p w14:paraId="186B4BF0">
      <w:pPr>
        <w:pStyle w:val="12"/>
        <w:numPr>
          <w:ilvl w:val="0"/>
          <w:numId w:val="19"/>
        </w:numPr>
        <w:tabs>
          <w:tab w:val="left" w:pos="1853"/>
        </w:tabs>
        <w:spacing w:before="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ﬁrst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argument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path()</w:t>
      </w:r>
      <w:r>
        <w:rPr>
          <w:rFonts w:hint="default" w:ascii="Cambria" w:hAnsi="Cambria" w:cs="Cambria"/>
          <w:color w:val="178037"/>
          <w:spacing w:val="-66"/>
          <w:sz w:val="21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URL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pattern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(empty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string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''</w:t>
      </w:r>
      <w:r>
        <w:rPr>
          <w:rFonts w:hint="default" w:ascii="Cambria" w:hAnsi="Cambria" w:cs="Cambria"/>
          <w:color w:val="178037"/>
          <w:spacing w:val="-67"/>
          <w:sz w:val="21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for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root).</w:t>
      </w:r>
    </w:p>
    <w:p w14:paraId="637B6A16">
      <w:pPr>
        <w:pStyle w:val="12"/>
        <w:numPr>
          <w:ilvl w:val="0"/>
          <w:numId w:val="19"/>
        </w:numPr>
        <w:tabs>
          <w:tab w:val="left" w:pos="1853"/>
        </w:tabs>
        <w:spacing w:before="185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second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argument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function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class-based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view’s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.as_view()</w:t>
      </w:r>
      <w:r>
        <w:rPr>
          <w:rFonts w:hint="default" w:ascii="Cambria" w:hAnsi="Cambria" w:cs="Cambria"/>
          <w:spacing w:val="-2"/>
          <w:sz w:val="24"/>
        </w:rPr>
        <w:t>.</w:t>
      </w:r>
    </w:p>
    <w:p w14:paraId="08BDD4AF">
      <w:pPr>
        <w:pStyle w:val="12"/>
        <w:numPr>
          <w:ilvl w:val="0"/>
          <w:numId w:val="19"/>
        </w:numPr>
        <w:tabs>
          <w:tab w:val="left" w:pos="1853"/>
        </w:tabs>
        <w:spacing w:before="184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8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optional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name</w:t>
      </w:r>
      <w:r>
        <w:rPr>
          <w:rFonts w:hint="default" w:ascii="Cambria" w:hAnsi="Cambria" w:cs="Cambria"/>
          <w:color w:val="178037"/>
          <w:spacing w:val="-67"/>
          <w:sz w:val="21"/>
        </w:rPr>
        <w:t xml:space="preserve"> </w:t>
      </w:r>
      <w:r>
        <w:rPr>
          <w:rFonts w:hint="default" w:ascii="Cambria" w:hAnsi="Cambria" w:cs="Cambria"/>
          <w:sz w:val="24"/>
        </w:rPr>
        <w:t>helps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reverse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lookups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and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code.</w:t>
      </w:r>
    </w:p>
    <w:p w14:paraId="6C1DF037">
      <w:pPr>
        <w:pStyle w:val="12"/>
        <w:numPr>
          <w:ilvl w:val="0"/>
          <w:numId w:val="19"/>
        </w:numPr>
        <w:tabs>
          <w:tab w:val="left" w:pos="1854"/>
        </w:tabs>
        <w:spacing w:before="185" w:after="0" w:line="393" w:lineRule="auto"/>
        <w:ind w:left="1854" w:right="1275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You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can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use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path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converters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like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&lt;int:&gt;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&lt;str:&gt;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&lt;slug:&gt;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capture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URL parameters.</w:t>
      </w:r>
    </w:p>
    <w:p w14:paraId="22C310E0">
      <w:pPr>
        <w:pStyle w:val="10"/>
        <w:spacing w:before="99"/>
        <w:rPr>
          <w:rFonts w:hint="default" w:ascii="Cambria" w:hAnsi="Cambria" w:cs="Cambria"/>
        </w:rPr>
      </w:pPr>
    </w:p>
    <w:p w14:paraId="6C949F4D">
      <w:pPr>
        <w:pStyle w:val="5"/>
        <w:numPr>
          <w:ilvl w:val="0"/>
          <w:numId w:val="18"/>
        </w:numPr>
        <w:tabs>
          <w:tab w:val="left" w:pos="1444"/>
        </w:tabs>
        <w:spacing w:before="0" w:after="0" w:line="240" w:lineRule="auto"/>
        <w:ind w:left="1444" w:right="0" w:hanging="310"/>
        <w:jc w:val="left"/>
        <w:rPr>
          <w:rFonts w:hint="default" w:ascii="Cambria" w:hAnsi="Cambria" w:cs="Cambria"/>
        </w:rPr>
      </w:pPr>
      <w:bookmarkStart w:id="52" w:name="3. Include App URLs in Project URLs "/>
      <w:bookmarkEnd w:id="52"/>
      <w:r>
        <w:rPr>
          <w:rFonts w:hint="default" w:ascii="Cambria" w:hAnsi="Cambria" w:cs="Cambria"/>
          <w:spacing w:val="-6"/>
        </w:rPr>
        <w:t>Include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App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URLs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in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Project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URLs</w:t>
      </w:r>
    </w:p>
    <w:p w14:paraId="6658C503">
      <w:pPr>
        <w:pStyle w:val="10"/>
        <w:spacing w:before="15"/>
        <w:rPr>
          <w:rFonts w:hint="default" w:ascii="Cambria" w:hAnsi="Cambria" w:cs="Cambria"/>
          <w:b/>
          <w:sz w:val="28"/>
        </w:rPr>
      </w:pPr>
    </w:p>
    <w:p w14:paraId="0CB7EA19">
      <w:pPr>
        <w:pStyle w:val="10"/>
        <w:spacing w:line="393" w:lineRule="auto"/>
        <w:ind w:left="1134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In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your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project's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main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urls.py</w:t>
      </w:r>
      <w:r>
        <w:rPr>
          <w:rFonts w:hint="default" w:ascii="Cambria" w:hAnsi="Cambria" w:cs="Cambria"/>
          <w:color w:val="178037"/>
          <w:spacing w:val="-64"/>
          <w:sz w:val="21"/>
        </w:rPr>
        <w:t xml:space="preserve"> </w:t>
      </w:r>
      <w:r>
        <w:rPr>
          <w:rFonts w:hint="default" w:ascii="Cambria" w:hAnsi="Cambria" w:cs="Cambria"/>
          <w:spacing w:val="-2"/>
        </w:rPr>
        <w:t>(outside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apps),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include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app-level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URLconfs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 xml:space="preserve">for </w:t>
      </w:r>
      <w:r>
        <w:rPr>
          <w:rFonts w:hint="default" w:ascii="Cambria" w:hAnsi="Cambria" w:cs="Cambria"/>
        </w:rPr>
        <w:t>modular routing:</w:t>
      </w:r>
    </w:p>
    <w:p w14:paraId="53B2B662">
      <w:pPr>
        <w:pStyle w:val="10"/>
        <w:spacing w:before="135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python</w:t>
      </w:r>
    </w:p>
    <w:p w14:paraId="0F446270">
      <w:pPr>
        <w:pStyle w:val="10"/>
        <w:spacing w:before="190"/>
        <w:rPr>
          <w:rFonts w:hint="default" w:ascii="Cambria" w:hAnsi="Cambria" w:cs="Cambria"/>
        </w:rPr>
      </w:pPr>
    </w:p>
    <w:p w14:paraId="347A8459">
      <w:pPr>
        <w:pStyle w:val="10"/>
        <w:spacing w:line="559" w:lineRule="auto"/>
        <w:ind w:left="1569" w:right="2732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from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django.urls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import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path,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include urlpatterns = [</w:t>
      </w:r>
    </w:p>
    <w:p w14:paraId="781E9378">
      <w:pPr>
        <w:pStyle w:val="10"/>
        <w:tabs>
          <w:tab w:val="left" w:pos="8482"/>
        </w:tabs>
        <w:spacing w:line="274" w:lineRule="exact"/>
        <w:ind w:left="2145"/>
        <w:rPr>
          <w:rFonts w:hint="default" w:ascii="Cambria" w:hAnsi="Cambria" w:cs="Cambria"/>
          <w:i/>
        </w:rPr>
      </w:pPr>
      <w:r>
        <w:rPr>
          <w:rFonts w:hint="default" w:ascii="Cambria" w:hAnsi="Cambria" w:cs="Cambria"/>
        </w:rPr>
        <w:t xml:space="preserve">path('appname/', </w:t>
      </w:r>
      <w:r>
        <w:rPr>
          <w:rFonts w:hint="default" w:ascii="Cambria" w:hAnsi="Cambria" w:cs="Cambria"/>
          <w:spacing w:val="-2"/>
        </w:rPr>
        <w:t>include('appname.urls')),</w:t>
      </w:r>
      <w:r>
        <w:rPr>
          <w:rFonts w:hint="default" w:ascii="Cambria" w:hAnsi="Cambria" w:cs="Cambria"/>
        </w:rPr>
        <w:tab/>
      </w:r>
      <w:r>
        <w:rPr>
          <w:rFonts w:hint="default" w:ascii="Cambria" w:hAnsi="Cambria" w:cs="Cambria"/>
          <w:i/>
        </w:rPr>
        <w:t>#</w:t>
      </w:r>
      <w:r>
        <w:rPr>
          <w:rFonts w:hint="default" w:ascii="Cambria" w:hAnsi="Cambria" w:cs="Cambria"/>
          <w:i/>
          <w:spacing w:val="45"/>
          <w:w w:val="150"/>
        </w:rPr>
        <w:t xml:space="preserve"> </w:t>
      </w:r>
      <w:r>
        <w:rPr>
          <w:rFonts w:hint="default" w:ascii="Cambria" w:hAnsi="Cambria" w:cs="Cambria"/>
          <w:i/>
          <w:spacing w:val="-2"/>
        </w:rPr>
        <w:t>Delegate</w:t>
      </w:r>
    </w:p>
    <w:p w14:paraId="472FC945">
      <w:pPr>
        <w:spacing w:before="217"/>
        <w:ind w:left="1569" w:right="0" w:firstLine="0"/>
        <w:jc w:val="left"/>
        <w:rPr>
          <w:rFonts w:hint="default" w:ascii="Cambria" w:hAnsi="Cambria" w:cs="Cambria"/>
          <w:i/>
          <w:sz w:val="24"/>
        </w:rPr>
      </w:pPr>
      <w:r>
        <w:rPr>
          <w:rFonts w:hint="default" w:ascii="Cambria" w:hAnsi="Cambria" w:cs="Cambria"/>
          <w:i/>
          <w:w w:val="105"/>
          <w:sz w:val="24"/>
        </w:rPr>
        <w:t>app</w:t>
      </w:r>
      <w:r>
        <w:rPr>
          <w:rFonts w:hint="default" w:ascii="Cambria" w:hAnsi="Cambria" w:cs="Cambria"/>
          <w:i/>
          <w:spacing w:val="55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w w:val="105"/>
          <w:sz w:val="24"/>
        </w:rPr>
        <w:t>URLs</w:t>
      </w:r>
      <w:r>
        <w:rPr>
          <w:rFonts w:hint="default" w:ascii="Cambria" w:hAnsi="Cambria" w:cs="Cambria"/>
          <w:i/>
          <w:spacing w:val="56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w w:val="105"/>
          <w:sz w:val="24"/>
        </w:rPr>
        <w:t>under</w:t>
      </w:r>
      <w:r>
        <w:rPr>
          <w:rFonts w:hint="default" w:ascii="Cambria" w:hAnsi="Cambria" w:cs="Cambria"/>
          <w:i/>
          <w:spacing w:val="56"/>
          <w:w w:val="150"/>
          <w:sz w:val="24"/>
        </w:rPr>
        <w:t xml:space="preserve"> </w:t>
      </w:r>
      <w:r>
        <w:rPr>
          <w:rFonts w:hint="default" w:ascii="Cambria" w:hAnsi="Cambria" w:cs="Cambria"/>
          <w:i/>
          <w:spacing w:val="-2"/>
          <w:w w:val="105"/>
          <w:sz w:val="24"/>
        </w:rPr>
        <w:t>/appname/</w:t>
      </w:r>
    </w:p>
    <w:p w14:paraId="402042DD">
      <w:pPr>
        <w:pStyle w:val="10"/>
        <w:spacing w:before="102"/>
        <w:rPr>
          <w:rFonts w:hint="default" w:ascii="Cambria" w:hAnsi="Cambria" w:cs="Cambria"/>
          <w:i/>
        </w:rPr>
      </w:pPr>
    </w:p>
    <w:p w14:paraId="330E5595">
      <w:pPr>
        <w:spacing w:before="0"/>
        <w:ind w:left="1569" w:right="0" w:firstLine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10"/>
          <w:sz w:val="24"/>
        </w:rPr>
        <w:t>]</w:t>
      </w:r>
    </w:p>
    <w:p w14:paraId="00DD953B">
      <w:pPr>
        <w:pStyle w:val="10"/>
        <w:rPr>
          <w:rFonts w:hint="default" w:ascii="Cambria" w:hAnsi="Cambria" w:cs="Cambria"/>
        </w:rPr>
      </w:pPr>
    </w:p>
    <w:p w14:paraId="1753EA44">
      <w:pPr>
        <w:pStyle w:val="10"/>
        <w:spacing w:before="10"/>
        <w:rPr>
          <w:rFonts w:hint="default" w:ascii="Cambria" w:hAnsi="Cambria" w:cs="Cambria"/>
        </w:rPr>
      </w:pPr>
    </w:p>
    <w:p w14:paraId="1673FDB0">
      <w:pPr>
        <w:pStyle w:val="5"/>
        <w:ind w:left="1134"/>
        <w:rPr>
          <w:rFonts w:hint="default" w:ascii="Cambria" w:hAnsi="Cambria" w:cs="Cambria"/>
        </w:rPr>
      </w:pPr>
      <w:bookmarkStart w:id="53" w:name="How Django Uses URL Patterns "/>
      <w:bookmarkEnd w:id="53"/>
      <w:r>
        <w:rPr>
          <w:rFonts w:hint="default" w:ascii="Cambria" w:hAnsi="Cambria" w:cs="Cambria"/>
        </w:rPr>
        <w:t>How</w:t>
      </w:r>
      <w:r>
        <w:rPr>
          <w:rFonts w:hint="default" w:ascii="Cambria" w:hAnsi="Cambria" w:cs="Cambria"/>
          <w:spacing w:val="-21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20"/>
        </w:rPr>
        <w:t xml:space="preserve"> </w:t>
      </w:r>
      <w:r>
        <w:rPr>
          <w:rFonts w:hint="default" w:ascii="Cambria" w:hAnsi="Cambria" w:cs="Cambria"/>
        </w:rPr>
        <w:t>Uses</w:t>
      </w:r>
      <w:r>
        <w:rPr>
          <w:rFonts w:hint="default" w:ascii="Cambria" w:hAnsi="Cambria" w:cs="Cambria"/>
          <w:spacing w:val="-20"/>
        </w:rPr>
        <w:t xml:space="preserve"> </w:t>
      </w:r>
      <w:r>
        <w:rPr>
          <w:rFonts w:hint="default" w:ascii="Cambria" w:hAnsi="Cambria" w:cs="Cambria"/>
        </w:rPr>
        <w:t>URL</w:t>
      </w:r>
      <w:r>
        <w:rPr>
          <w:rFonts w:hint="default" w:ascii="Cambria" w:hAnsi="Cambria" w:cs="Cambria"/>
          <w:spacing w:val="-20"/>
        </w:rPr>
        <w:t xml:space="preserve"> </w:t>
      </w:r>
      <w:r>
        <w:rPr>
          <w:rFonts w:hint="default" w:ascii="Cambria" w:hAnsi="Cambria" w:cs="Cambria"/>
          <w:spacing w:val="-2"/>
        </w:rPr>
        <w:t>Patterns</w:t>
      </w:r>
    </w:p>
    <w:p w14:paraId="7D8A7DED">
      <w:pPr>
        <w:pStyle w:val="10"/>
        <w:spacing w:before="16"/>
        <w:rPr>
          <w:rFonts w:hint="default" w:ascii="Cambria" w:hAnsi="Cambria" w:cs="Cambria"/>
          <w:b/>
          <w:sz w:val="28"/>
        </w:rPr>
      </w:pPr>
    </w:p>
    <w:p w14:paraId="3CBA25ED">
      <w:pPr>
        <w:pStyle w:val="10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When</w:t>
      </w:r>
      <w:r>
        <w:rPr>
          <w:rFonts w:hint="default" w:ascii="Cambria" w:hAnsi="Cambria" w:cs="Cambria"/>
          <w:spacing w:val="-11"/>
        </w:rPr>
        <w:t xml:space="preserve"> </w:t>
      </w:r>
      <w:r>
        <w:rPr>
          <w:rFonts w:hint="default" w:ascii="Cambria" w:hAnsi="Cambria" w:cs="Cambria"/>
        </w:rPr>
        <w:t>a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request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</w:rPr>
        <w:t>is</w:t>
      </w:r>
      <w:r>
        <w:rPr>
          <w:rFonts w:hint="default" w:ascii="Cambria" w:hAnsi="Cambria" w:cs="Cambria"/>
          <w:spacing w:val="-10"/>
        </w:rPr>
        <w:t xml:space="preserve"> </w:t>
      </w:r>
      <w:r>
        <w:rPr>
          <w:rFonts w:hint="default" w:ascii="Cambria" w:hAnsi="Cambria" w:cs="Cambria"/>
          <w:spacing w:val="-2"/>
        </w:rPr>
        <w:t>made:</w:t>
      </w:r>
    </w:p>
    <w:p w14:paraId="58894F36">
      <w:pPr>
        <w:pStyle w:val="10"/>
        <w:spacing w:before="30"/>
        <w:rPr>
          <w:rFonts w:hint="default" w:ascii="Cambria" w:hAnsi="Cambria" w:cs="Cambria"/>
        </w:rPr>
      </w:pPr>
    </w:p>
    <w:p w14:paraId="0727F063">
      <w:pPr>
        <w:pStyle w:val="12"/>
        <w:numPr>
          <w:ilvl w:val="0"/>
          <w:numId w:val="20"/>
        </w:numPr>
        <w:tabs>
          <w:tab w:val="left" w:pos="1133"/>
        </w:tabs>
        <w:spacing w:before="1" w:after="0" w:line="240" w:lineRule="auto"/>
        <w:ind w:left="11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checks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each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pattern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urlpatterns</w:t>
      </w:r>
      <w:r>
        <w:rPr>
          <w:rFonts w:hint="default" w:ascii="Cambria" w:hAnsi="Cambria" w:cs="Cambria"/>
          <w:color w:val="178037"/>
          <w:spacing w:val="-67"/>
          <w:sz w:val="21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sequentially.</w:t>
      </w:r>
    </w:p>
    <w:p w14:paraId="41936330">
      <w:pPr>
        <w:pStyle w:val="12"/>
        <w:numPr>
          <w:ilvl w:val="0"/>
          <w:numId w:val="20"/>
        </w:numPr>
        <w:tabs>
          <w:tab w:val="left" w:pos="1133"/>
        </w:tabs>
        <w:spacing w:before="184" w:after="0" w:line="240" w:lineRule="auto"/>
        <w:ind w:left="11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2"/>
          <w:sz w:val="24"/>
        </w:rPr>
        <w:t>Upon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ﬁnding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match,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it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calls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corresponding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view.</w:t>
      </w:r>
    </w:p>
    <w:p w14:paraId="4F4D5641">
      <w:pPr>
        <w:pStyle w:val="12"/>
        <w:numPr>
          <w:ilvl w:val="0"/>
          <w:numId w:val="20"/>
        </w:numPr>
        <w:tabs>
          <w:tab w:val="left" w:pos="1133"/>
        </w:tabs>
        <w:spacing w:before="190" w:after="0" w:line="240" w:lineRule="auto"/>
        <w:ind w:left="113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Captured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parameters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from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passed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arguments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view.</w:t>
      </w:r>
    </w:p>
    <w:p w14:paraId="5B4FF32F">
      <w:pPr>
        <w:pStyle w:val="10"/>
        <w:spacing w:line="403" w:lineRule="auto"/>
        <w:ind w:left="113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</w:t>
      </w:r>
    </w:p>
    <w:p w14:paraId="3D6D02D6">
      <w:pPr>
        <w:pStyle w:val="10"/>
        <w:spacing w:after="0" w:line="403" w:lineRule="auto"/>
        <w:rPr>
          <w:rFonts w:hint="default" w:ascii="Cambria" w:hAnsi="Cambria" w:cs="Cambria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6A6F97E1">
      <w:pPr>
        <w:pStyle w:val="5"/>
        <w:spacing w:before="83"/>
        <w:ind w:left="71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8"/>
        </w:rPr>
        <w:t>Q2:Integrating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8"/>
        </w:rPr>
        <w:t>templates with views to render dynamic HTML content.</w:t>
      </w:r>
    </w:p>
    <w:p w14:paraId="15EE5A09">
      <w:pPr>
        <w:pStyle w:val="10"/>
        <w:spacing w:before="16"/>
        <w:rPr>
          <w:rFonts w:hint="default" w:ascii="Cambria" w:hAnsi="Cambria" w:cs="Cambria"/>
          <w:b/>
          <w:sz w:val="28"/>
        </w:rPr>
      </w:pPr>
    </w:p>
    <w:p w14:paraId="6519E04D">
      <w:pPr>
        <w:pStyle w:val="10"/>
        <w:tabs>
          <w:tab w:val="left" w:pos="1853"/>
        </w:tabs>
        <w:spacing w:line="403" w:lineRule="auto"/>
        <w:ind w:left="849" w:right="1188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pacing w:val="-4"/>
          <w:sz w:val="28"/>
        </w:rPr>
        <w:t>Ans</w:t>
      </w:r>
      <w:r>
        <w:rPr>
          <w:rFonts w:hint="default" w:ascii="Cambria" w:hAnsi="Cambria" w:cs="Cambria"/>
          <w:spacing w:val="-4"/>
          <w:sz w:val="28"/>
        </w:rPr>
        <w:t>:</w:t>
      </w:r>
      <w:r>
        <w:rPr>
          <w:rFonts w:hint="default" w:ascii="Cambria" w:hAnsi="Cambria" w:cs="Cambria"/>
          <w:sz w:val="28"/>
        </w:rPr>
        <w:tab/>
      </w:r>
      <w:r>
        <w:rPr>
          <w:rFonts w:hint="default" w:ascii="Cambria" w:hAnsi="Cambria" w:cs="Cambria"/>
        </w:rPr>
        <w:t>Integrating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templates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with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views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in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Django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allows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you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render</w:t>
      </w:r>
      <w:r>
        <w:rPr>
          <w:rFonts w:hint="default" w:ascii="Cambria" w:hAnsi="Cambria" w:cs="Cambria"/>
          <w:spacing w:val="-4"/>
        </w:rPr>
        <w:t xml:space="preserve"> </w:t>
      </w:r>
      <w:r>
        <w:rPr>
          <w:rFonts w:hint="default" w:ascii="Cambria" w:hAnsi="Cambria" w:cs="Cambria"/>
        </w:rPr>
        <w:t>dynamic HTML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content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by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passing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data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from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Python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code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(views)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to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HTML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ﬁles</w:t>
      </w:r>
      <w:r>
        <w:rPr>
          <w:rFonts w:hint="default" w:ascii="Cambria" w:hAnsi="Cambria" w:cs="Cambria"/>
          <w:spacing w:val="-6"/>
        </w:rPr>
        <w:t xml:space="preserve"> </w:t>
      </w:r>
      <w:r>
        <w:rPr>
          <w:rFonts w:hint="default" w:ascii="Cambria" w:hAnsi="Cambria" w:cs="Cambria"/>
        </w:rPr>
        <w:t>(templates).</w:t>
      </w:r>
    </w:p>
    <w:p w14:paraId="7696766D">
      <w:pPr>
        <w:pStyle w:val="10"/>
        <w:spacing w:before="81"/>
        <w:rPr>
          <w:rFonts w:hint="default" w:ascii="Cambria" w:hAnsi="Cambria" w:cs="Cambria"/>
        </w:rPr>
      </w:pPr>
    </w:p>
    <w:p w14:paraId="72BA5F99">
      <w:pPr>
        <w:pStyle w:val="5"/>
        <w:numPr>
          <w:ilvl w:val="0"/>
          <w:numId w:val="21"/>
        </w:numPr>
        <w:tabs>
          <w:tab w:val="left" w:pos="1444"/>
        </w:tabs>
        <w:spacing w:before="0" w:after="0" w:line="240" w:lineRule="auto"/>
        <w:ind w:left="1444" w:right="0" w:hanging="310"/>
        <w:jc w:val="left"/>
        <w:rPr>
          <w:rFonts w:hint="default" w:ascii="Cambria" w:hAnsi="Cambria" w:cs="Cambria"/>
        </w:rPr>
      </w:pPr>
      <w:bookmarkStart w:id="54" w:name="1. Create HTML Template "/>
      <w:bookmarkEnd w:id="54"/>
      <w:r>
        <w:rPr>
          <w:rFonts w:hint="default" w:ascii="Cambria" w:hAnsi="Cambria" w:cs="Cambria"/>
          <w:spacing w:val="-2"/>
        </w:rPr>
        <w:t>Create</w:t>
      </w:r>
      <w:r>
        <w:rPr>
          <w:rFonts w:hint="default" w:ascii="Cambria" w:hAnsi="Cambria" w:cs="Cambria"/>
          <w:spacing w:val="-17"/>
        </w:rPr>
        <w:t xml:space="preserve"> </w:t>
      </w:r>
      <w:r>
        <w:rPr>
          <w:rFonts w:hint="default" w:ascii="Cambria" w:hAnsi="Cambria" w:cs="Cambria"/>
          <w:spacing w:val="-2"/>
        </w:rPr>
        <w:t>HTML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2"/>
        </w:rPr>
        <w:t>Template</w:t>
      </w:r>
    </w:p>
    <w:p w14:paraId="664CFD84">
      <w:pPr>
        <w:pStyle w:val="12"/>
        <w:numPr>
          <w:ilvl w:val="1"/>
          <w:numId w:val="21"/>
        </w:numPr>
        <w:tabs>
          <w:tab w:val="left" w:pos="1854"/>
        </w:tabs>
        <w:spacing w:before="300" w:after="0" w:line="393" w:lineRule="auto"/>
        <w:ind w:left="1854" w:right="131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Place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your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template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ﬁles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(e.g.,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4"/>
          <w:sz w:val="21"/>
        </w:rPr>
        <w:t>home.html</w:t>
      </w:r>
      <w:r>
        <w:rPr>
          <w:rFonts w:hint="default" w:ascii="Cambria" w:hAnsi="Cambria" w:cs="Cambria"/>
          <w:spacing w:val="-4"/>
          <w:sz w:val="24"/>
        </w:rPr>
        <w:t>)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inside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the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4"/>
          <w:sz w:val="21"/>
        </w:rPr>
        <w:t>templates</w:t>
      </w:r>
      <w:r>
        <w:rPr>
          <w:rFonts w:hint="default" w:ascii="Cambria" w:hAnsi="Cambria" w:cs="Cambria"/>
          <w:color w:val="178037"/>
          <w:spacing w:val="-63"/>
          <w:sz w:val="21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directory </w:t>
      </w:r>
      <w:r>
        <w:rPr>
          <w:rFonts w:hint="default" w:ascii="Cambria" w:hAnsi="Cambria" w:cs="Cambria"/>
          <w:sz w:val="24"/>
        </w:rPr>
        <w:t>within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your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app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project.</w:t>
      </w:r>
    </w:p>
    <w:p w14:paraId="059418D7">
      <w:pPr>
        <w:pStyle w:val="12"/>
        <w:numPr>
          <w:ilvl w:val="1"/>
          <w:numId w:val="21"/>
        </w:numPr>
        <w:tabs>
          <w:tab w:val="left" w:pos="1854"/>
        </w:tabs>
        <w:spacing w:before="18" w:after="0" w:line="393" w:lineRule="auto"/>
        <w:ind w:left="1854" w:right="130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Use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Django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Language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(DTL)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insert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dynamic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content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using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color w:val="178037"/>
          <w:sz w:val="21"/>
        </w:rPr>
        <w:t>{{ variable }}</w:t>
      </w:r>
      <w:r>
        <w:rPr>
          <w:rFonts w:hint="default" w:ascii="Cambria" w:hAnsi="Cambria" w:cs="Cambria"/>
          <w:color w:val="178037"/>
          <w:spacing w:val="-21"/>
          <w:sz w:val="21"/>
        </w:rPr>
        <w:t xml:space="preserve"> </w:t>
      </w:r>
      <w:r>
        <w:rPr>
          <w:rFonts w:hint="default" w:ascii="Cambria" w:hAnsi="Cambria" w:cs="Cambria"/>
          <w:sz w:val="24"/>
        </w:rPr>
        <w:t>syntax.</w:t>
      </w:r>
    </w:p>
    <w:p w14:paraId="679CE4E4">
      <w:pPr>
        <w:pStyle w:val="10"/>
        <w:spacing w:before="10"/>
        <w:rPr>
          <w:rFonts w:hint="default" w:ascii="Cambria" w:hAnsi="Cambria" w:cs="Cambria"/>
        </w:rPr>
      </w:pPr>
    </w:p>
    <w:p w14:paraId="548C2B6E">
      <w:pPr>
        <w:pStyle w:val="5"/>
        <w:numPr>
          <w:ilvl w:val="0"/>
          <w:numId w:val="21"/>
        </w:numPr>
        <w:tabs>
          <w:tab w:val="left" w:pos="1444"/>
        </w:tabs>
        <w:spacing w:before="1" w:after="0" w:line="240" w:lineRule="auto"/>
        <w:ind w:left="1444" w:right="0" w:hanging="310"/>
        <w:jc w:val="left"/>
        <w:rPr>
          <w:rFonts w:hint="default" w:ascii="Cambria" w:hAnsi="Cambria" w:cs="Cambria"/>
        </w:rPr>
      </w:pPr>
      <w:bookmarkStart w:id="55" w:name="2. Define View to Render Template "/>
      <w:bookmarkEnd w:id="55"/>
      <w:r>
        <w:rPr>
          <w:rFonts w:hint="default" w:ascii="Cambria" w:hAnsi="Cambria" w:cs="Cambria"/>
          <w:spacing w:val="-10"/>
        </w:rPr>
        <w:t>Deﬁne View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10"/>
        </w:rPr>
        <w:t>to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10"/>
        </w:rPr>
        <w:t>Render</w:t>
      </w:r>
      <w:r>
        <w:rPr>
          <w:rFonts w:hint="default" w:ascii="Cambria" w:hAnsi="Cambria" w:cs="Cambria"/>
          <w:spacing w:val="-9"/>
        </w:rPr>
        <w:t xml:space="preserve"> </w:t>
      </w:r>
      <w:r>
        <w:rPr>
          <w:rFonts w:hint="default" w:ascii="Cambria" w:hAnsi="Cambria" w:cs="Cambria"/>
          <w:spacing w:val="-10"/>
        </w:rPr>
        <w:t>Template</w:t>
      </w:r>
    </w:p>
    <w:p w14:paraId="0969AAD9">
      <w:pPr>
        <w:pStyle w:val="12"/>
        <w:numPr>
          <w:ilvl w:val="1"/>
          <w:numId w:val="21"/>
        </w:numPr>
        <w:tabs>
          <w:tab w:val="left" w:pos="1854"/>
        </w:tabs>
        <w:spacing w:before="300" w:after="0" w:line="393" w:lineRule="auto"/>
        <w:ind w:left="1854" w:right="1232" w:hanging="360"/>
        <w:jc w:val="left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views.py</w:t>
      </w:r>
      <w:r>
        <w:rPr>
          <w:rFonts w:hint="default" w:ascii="Cambria" w:hAnsi="Cambria" w:cs="Cambria"/>
          <w:spacing w:val="-2"/>
          <w:sz w:val="24"/>
        </w:rPr>
        <w:t>,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import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render</w:t>
      </w:r>
      <w:r>
        <w:rPr>
          <w:rFonts w:hint="default" w:ascii="Cambria" w:hAnsi="Cambria" w:cs="Cambria"/>
          <w:color w:val="178037"/>
          <w:spacing w:val="-67"/>
          <w:sz w:val="21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and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create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function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that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takes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request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 xml:space="preserve">and </w:t>
      </w:r>
      <w:r>
        <w:rPr>
          <w:rFonts w:hint="default" w:ascii="Cambria" w:hAnsi="Cambria" w:cs="Cambria"/>
          <w:sz w:val="24"/>
        </w:rPr>
        <w:t>returns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rendered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template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with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context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data:</w:t>
      </w:r>
    </w:p>
    <w:p w14:paraId="6368EFC7">
      <w:pPr>
        <w:pStyle w:val="12"/>
        <w:numPr>
          <w:numId w:val="0"/>
        </w:numPr>
        <w:tabs>
          <w:tab w:val="left" w:pos="1854"/>
        </w:tabs>
        <w:spacing w:before="300" w:after="0" w:line="393" w:lineRule="auto"/>
        <w:ind w:right="1232" w:rightChars="0"/>
        <w:jc w:val="left"/>
        <w:rPr>
          <w:rFonts w:hint="default" w:ascii="Cambria" w:hAnsi="Cambria" w:cs="Cambria"/>
        </w:rPr>
      </w:pPr>
    </w:p>
    <w:p w14:paraId="48C3A44C">
      <w:pPr>
        <w:pStyle w:val="5"/>
        <w:numPr>
          <w:ilvl w:val="0"/>
          <w:numId w:val="21"/>
        </w:numPr>
        <w:tabs>
          <w:tab w:val="left" w:pos="1444"/>
        </w:tabs>
        <w:spacing w:before="0" w:after="0" w:line="240" w:lineRule="auto"/>
        <w:ind w:left="1444" w:right="0" w:hanging="310"/>
        <w:jc w:val="left"/>
        <w:rPr>
          <w:rFonts w:hint="default" w:ascii="Cambria" w:hAnsi="Cambria" w:cs="Cambria"/>
        </w:rPr>
      </w:pPr>
      <w:bookmarkStart w:id="56" w:name="3. Map URL to the View "/>
      <w:bookmarkEnd w:id="56"/>
      <w:r>
        <w:rPr>
          <w:rFonts w:hint="default" w:ascii="Cambria" w:hAnsi="Cambria" w:cs="Cambria"/>
          <w:spacing w:val="-4"/>
        </w:rPr>
        <w:t>Map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4"/>
        </w:rPr>
        <w:t>URL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to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the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4"/>
        </w:rPr>
        <w:t>View</w:t>
      </w:r>
    </w:p>
    <w:p w14:paraId="65B36870">
      <w:pPr>
        <w:pStyle w:val="12"/>
        <w:numPr>
          <w:ilvl w:val="1"/>
          <w:numId w:val="21"/>
        </w:numPr>
        <w:tabs>
          <w:tab w:val="left" w:pos="1853"/>
        </w:tabs>
        <w:spacing w:before="301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In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4"/>
          <w:sz w:val="21"/>
        </w:rPr>
        <w:t>urls.py</w:t>
      </w:r>
      <w:r>
        <w:rPr>
          <w:rFonts w:hint="default" w:ascii="Cambria" w:hAnsi="Cambria" w:cs="Cambria"/>
          <w:spacing w:val="-4"/>
          <w:sz w:val="24"/>
        </w:rPr>
        <w:t>,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link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URL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pattern</w:t>
      </w:r>
      <w:r>
        <w:rPr>
          <w:rFonts w:hint="default" w:ascii="Cambria" w:hAnsi="Cambria" w:cs="Cambria"/>
          <w:spacing w:val="-13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to</w:t>
      </w:r>
      <w:r>
        <w:rPr>
          <w:rFonts w:hint="default" w:ascii="Cambria" w:hAnsi="Cambria" w:cs="Cambria"/>
          <w:spacing w:val="-14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4"/>
          <w:sz w:val="21"/>
        </w:rPr>
        <w:t>home_view</w:t>
      </w:r>
      <w:r>
        <w:rPr>
          <w:rFonts w:hint="default" w:ascii="Cambria" w:hAnsi="Cambria" w:cs="Cambria"/>
          <w:spacing w:val="-4"/>
          <w:sz w:val="24"/>
        </w:rPr>
        <w:t>:</w:t>
      </w:r>
    </w:p>
    <w:p w14:paraId="11E7CA65">
      <w:pPr>
        <w:pStyle w:val="10"/>
        <w:spacing w:before="182"/>
        <w:ind w:left="1854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2"/>
        </w:rPr>
        <w:t>python</w:t>
      </w:r>
    </w:p>
    <w:p w14:paraId="100F5024">
      <w:pPr>
        <w:pStyle w:val="10"/>
        <w:spacing w:before="189"/>
        <w:rPr>
          <w:rFonts w:hint="default" w:ascii="Cambria" w:hAnsi="Cambria" w:cs="Cambria"/>
        </w:rPr>
      </w:pPr>
    </w:p>
    <w:p w14:paraId="03E6EA96">
      <w:pPr>
        <w:pStyle w:val="10"/>
        <w:spacing w:line="559" w:lineRule="auto"/>
        <w:ind w:left="1569" w:right="488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from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>django.urls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>import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</w:rPr>
        <w:t xml:space="preserve">path from .views import </w:t>
      </w:r>
      <w:r>
        <w:rPr>
          <w:rFonts w:hint="default" w:ascii="Cambria" w:hAnsi="Cambria" w:cs="Cambria"/>
          <w:spacing w:val="-2"/>
        </w:rPr>
        <w:t>home_view</w:t>
      </w:r>
    </w:p>
    <w:p w14:paraId="079FA06A">
      <w:pPr>
        <w:pStyle w:val="10"/>
        <w:rPr>
          <w:rFonts w:hint="default" w:ascii="Cambria" w:hAnsi="Cambria" w:cs="Cambria"/>
        </w:rPr>
      </w:pPr>
    </w:p>
    <w:p w14:paraId="39534B7A">
      <w:pPr>
        <w:pStyle w:val="10"/>
        <w:spacing w:before="93"/>
        <w:rPr>
          <w:rFonts w:hint="default" w:ascii="Cambria" w:hAnsi="Cambria" w:cs="Cambria"/>
        </w:rPr>
      </w:pPr>
    </w:p>
    <w:p w14:paraId="4C000C89">
      <w:pPr>
        <w:pStyle w:val="10"/>
        <w:ind w:left="1569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urlpatterns = </w:t>
      </w:r>
      <w:r>
        <w:rPr>
          <w:rFonts w:hint="default" w:ascii="Cambria" w:hAnsi="Cambria" w:cs="Cambria"/>
          <w:spacing w:val="-10"/>
        </w:rPr>
        <w:t>[</w:t>
      </w:r>
    </w:p>
    <w:p w14:paraId="14FAA2C5">
      <w:pPr>
        <w:pStyle w:val="10"/>
        <w:spacing w:before="90"/>
        <w:rPr>
          <w:rFonts w:hint="default" w:ascii="Cambria" w:hAnsi="Cambria" w:cs="Cambria"/>
        </w:rPr>
      </w:pPr>
    </w:p>
    <w:p w14:paraId="4189D55E">
      <w:pPr>
        <w:pStyle w:val="10"/>
        <w:ind w:left="2145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path('', home_view, </w:t>
      </w:r>
      <w:r>
        <w:rPr>
          <w:rFonts w:hint="default" w:ascii="Cambria" w:hAnsi="Cambria" w:cs="Cambria"/>
          <w:spacing w:val="-2"/>
        </w:rPr>
        <w:t>name='home'),</w:t>
      </w:r>
    </w:p>
    <w:p w14:paraId="44C8FD7F">
      <w:pPr>
        <w:pStyle w:val="10"/>
        <w:spacing w:before="91"/>
        <w:rPr>
          <w:rFonts w:hint="default" w:ascii="Cambria" w:hAnsi="Cambria" w:cs="Cambria"/>
        </w:rPr>
      </w:pPr>
    </w:p>
    <w:p w14:paraId="4BFDBF97">
      <w:pPr>
        <w:spacing w:before="0"/>
        <w:ind w:left="1569" w:right="0" w:firstLine="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10"/>
          <w:sz w:val="24"/>
        </w:rPr>
        <w:t>]</w:t>
      </w:r>
    </w:p>
    <w:p w14:paraId="7BD00443">
      <w:pPr>
        <w:pStyle w:val="10"/>
        <w:rPr>
          <w:rFonts w:hint="default" w:ascii="Cambria" w:hAnsi="Cambria" w:cs="Cambria"/>
        </w:rPr>
      </w:pPr>
    </w:p>
    <w:p w14:paraId="4DC945A8">
      <w:pPr>
        <w:pStyle w:val="10"/>
        <w:spacing w:before="10"/>
        <w:rPr>
          <w:rFonts w:hint="default" w:ascii="Cambria" w:hAnsi="Cambria" w:cs="Cambria"/>
        </w:rPr>
      </w:pPr>
    </w:p>
    <w:p w14:paraId="097B96AC">
      <w:pPr>
        <w:pStyle w:val="4"/>
        <w:ind w:firstLine="0"/>
        <w:rPr>
          <w:rFonts w:hint="default" w:ascii="Cambria" w:hAnsi="Cambria" w:cs="Cambria"/>
        </w:rPr>
      </w:pPr>
      <w:bookmarkStart w:id="57" w:name="How It Works "/>
      <w:bookmarkEnd w:id="57"/>
      <w:r>
        <w:rPr>
          <w:rFonts w:hint="default" w:ascii="Cambria" w:hAnsi="Cambria" w:cs="Cambria"/>
          <w:spacing w:val="-6"/>
        </w:rPr>
        <w:t>How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It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Works</w:t>
      </w:r>
    </w:p>
    <w:p w14:paraId="71F9751C">
      <w:pPr>
        <w:pStyle w:val="12"/>
        <w:numPr>
          <w:ilvl w:val="1"/>
          <w:numId w:val="21"/>
        </w:numPr>
        <w:tabs>
          <w:tab w:val="left" w:pos="1853"/>
        </w:tabs>
        <w:spacing w:before="316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User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visits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URL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mapped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home_view</w:t>
      </w:r>
      <w:r>
        <w:rPr>
          <w:rFonts w:hint="default" w:ascii="Cambria" w:hAnsi="Cambria" w:cs="Cambria"/>
          <w:spacing w:val="-2"/>
          <w:sz w:val="24"/>
        </w:rPr>
        <w:t>.</w:t>
      </w:r>
    </w:p>
    <w:p w14:paraId="1BB5DF63">
      <w:pPr>
        <w:pStyle w:val="12"/>
        <w:numPr>
          <w:ilvl w:val="1"/>
          <w:numId w:val="21"/>
        </w:numPr>
        <w:tabs>
          <w:tab w:val="left" w:pos="1853"/>
        </w:tabs>
        <w:spacing w:before="185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color w:val="178037"/>
          <w:spacing w:val="-2"/>
          <w:sz w:val="21"/>
        </w:rPr>
        <w:t>home_view</w:t>
      </w:r>
      <w:r>
        <w:rPr>
          <w:rFonts w:hint="default" w:ascii="Cambria" w:hAnsi="Cambria" w:cs="Cambria"/>
          <w:color w:val="178037"/>
          <w:spacing w:val="-61"/>
          <w:sz w:val="21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processes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the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request,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prepares</w:t>
      </w:r>
      <w:r>
        <w:rPr>
          <w:rFonts w:hint="default" w:ascii="Cambria" w:hAnsi="Cambria" w:cs="Cambria"/>
          <w:spacing w:val="-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data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in</w:t>
      </w:r>
      <w:r>
        <w:rPr>
          <w:rFonts w:hint="default" w:ascii="Cambria" w:hAnsi="Cambria" w:cs="Cambria"/>
          <w:spacing w:val="-6"/>
          <w:sz w:val="24"/>
        </w:rPr>
        <w:t xml:space="preserve"> </w:t>
      </w:r>
      <w:r>
        <w:rPr>
          <w:rFonts w:hint="default" w:ascii="Cambria" w:hAnsi="Cambria" w:cs="Cambria"/>
          <w:color w:val="178037"/>
          <w:spacing w:val="-2"/>
          <w:sz w:val="21"/>
        </w:rPr>
        <w:t>context</w:t>
      </w:r>
      <w:r>
        <w:rPr>
          <w:rFonts w:hint="default" w:ascii="Cambria" w:hAnsi="Cambria" w:cs="Cambria"/>
          <w:spacing w:val="-2"/>
          <w:sz w:val="24"/>
        </w:rPr>
        <w:t>.</w:t>
      </w:r>
    </w:p>
    <w:p w14:paraId="10B60EFA">
      <w:pPr>
        <w:pStyle w:val="12"/>
        <w:spacing w:after="0" w:line="240" w:lineRule="auto"/>
        <w:jc w:val="left"/>
        <w:rPr>
          <w:rFonts w:hint="default" w:ascii="Cambria" w:hAnsi="Cambria" w:cs="Cambria"/>
          <w:sz w:val="24"/>
        </w:rPr>
        <w:sectPr>
          <w:pgSz w:w="11920" w:h="16840"/>
          <w:pgMar w:top="1360" w:right="566" w:bottom="280" w:left="425" w:header="720" w:footer="720" w:gutter="0"/>
          <w:cols w:space="720" w:num="1"/>
        </w:sectPr>
      </w:pPr>
    </w:p>
    <w:p w14:paraId="6DB541F6">
      <w:pPr>
        <w:pStyle w:val="12"/>
        <w:numPr>
          <w:ilvl w:val="1"/>
          <w:numId w:val="21"/>
        </w:numPr>
        <w:tabs>
          <w:tab w:val="left" w:pos="1854"/>
        </w:tabs>
        <w:spacing w:before="82" w:after="0" w:line="393" w:lineRule="auto"/>
        <w:ind w:left="1854" w:right="1451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color w:val="178037"/>
          <w:spacing w:val="-2"/>
          <w:sz w:val="21"/>
        </w:rPr>
        <w:t>render()</w:t>
      </w:r>
      <w:r>
        <w:rPr>
          <w:rFonts w:hint="default" w:ascii="Cambria" w:hAnsi="Cambria" w:cs="Cambria"/>
          <w:color w:val="178037"/>
          <w:spacing w:val="-67"/>
          <w:sz w:val="21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merges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template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(</w:t>
      </w:r>
      <w:r>
        <w:rPr>
          <w:rFonts w:hint="default" w:ascii="Cambria" w:hAnsi="Cambria" w:cs="Cambria"/>
          <w:color w:val="178037"/>
          <w:spacing w:val="-2"/>
          <w:sz w:val="21"/>
        </w:rPr>
        <w:t>home.html</w:t>
      </w:r>
      <w:r>
        <w:rPr>
          <w:rFonts w:hint="default" w:ascii="Cambria" w:hAnsi="Cambria" w:cs="Cambria"/>
          <w:spacing w:val="-2"/>
          <w:sz w:val="24"/>
        </w:rPr>
        <w:t>)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with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context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variables</w:t>
      </w:r>
      <w:r>
        <w:rPr>
          <w:rFonts w:hint="default" w:ascii="Cambria" w:hAnsi="Cambria" w:cs="Cambria"/>
          <w:spacing w:val="-16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to</w:t>
      </w:r>
      <w:r>
        <w:rPr>
          <w:rFonts w:hint="default" w:ascii="Cambria" w:hAnsi="Cambria" w:cs="Cambria"/>
          <w:spacing w:val="-1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create HTML.</w:t>
      </w:r>
    </w:p>
    <w:p w14:paraId="72205560">
      <w:pPr>
        <w:pStyle w:val="12"/>
        <w:numPr>
          <w:ilvl w:val="1"/>
          <w:numId w:val="21"/>
        </w:numPr>
        <w:tabs>
          <w:tab w:val="left" w:pos="1853"/>
        </w:tabs>
        <w:spacing w:before="18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Server</w:t>
      </w:r>
      <w:r>
        <w:rPr>
          <w:rFonts w:hint="default" w:ascii="Cambria" w:hAnsi="Cambria" w:cs="Cambria"/>
          <w:spacing w:val="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sends</w:t>
      </w:r>
      <w:r>
        <w:rPr>
          <w:rFonts w:hint="default" w:ascii="Cambria" w:hAnsi="Cambria" w:cs="Cambria"/>
          <w:spacing w:val="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generated</w:t>
      </w:r>
      <w:r>
        <w:rPr>
          <w:rFonts w:hint="default" w:ascii="Cambria" w:hAnsi="Cambria" w:cs="Cambria"/>
          <w:spacing w:val="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HTML</w:t>
      </w:r>
      <w:r>
        <w:rPr>
          <w:rFonts w:hint="default" w:ascii="Cambria" w:hAnsi="Cambria" w:cs="Cambria"/>
          <w:spacing w:val="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response</w:t>
      </w:r>
      <w:r>
        <w:rPr>
          <w:rFonts w:hint="default" w:ascii="Cambria" w:hAnsi="Cambria" w:cs="Cambria"/>
          <w:spacing w:val="4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to</w:t>
      </w:r>
      <w:r>
        <w:rPr>
          <w:rFonts w:hint="default" w:ascii="Cambria" w:hAnsi="Cambria" w:cs="Cambria"/>
          <w:spacing w:val="5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user's</w:t>
      </w:r>
      <w:r>
        <w:rPr>
          <w:rFonts w:hint="default" w:ascii="Cambria" w:hAnsi="Cambria" w:cs="Cambria"/>
          <w:spacing w:val="5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browser.</w:t>
      </w:r>
    </w:p>
    <w:p w14:paraId="7DA91E61">
      <w:pPr>
        <w:pStyle w:val="10"/>
        <w:rPr>
          <w:rFonts w:hint="default" w:ascii="Cambria" w:hAnsi="Cambria" w:cs="Cambria"/>
        </w:rPr>
      </w:pPr>
    </w:p>
    <w:p w14:paraId="05724049">
      <w:pPr>
        <w:pStyle w:val="10"/>
        <w:rPr>
          <w:rFonts w:hint="default" w:ascii="Cambria" w:hAnsi="Cambria" w:cs="Cambria"/>
        </w:rPr>
      </w:pPr>
    </w:p>
    <w:p w14:paraId="4A63628A">
      <w:pPr>
        <w:pStyle w:val="10"/>
        <w:rPr>
          <w:rFonts w:hint="default" w:ascii="Cambria" w:hAnsi="Cambria" w:cs="Cambria"/>
        </w:rPr>
      </w:pPr>
    </w:p>
    <w:p w14:paraId="79D6E520">
      <w:pPr>
        <w:pStyle w:val="10"/>
        <w:rPr>
          <w:rFonts w:hint="default" w:ascii="Cambria" w:hAnsi="Cambria" w:cs="Cambria"/>
        </w:rPr>
      </w:pPr>
    </w:p>
    <w:p w14:paraId="41F72AD0">
      <w:pPr>
        <w:pStyle w:val="10"/>
        <w:spacing w:before="171"/>
        <w:rPr>
          <w:rFonts w:hint="default" w:ascii="Cambria" w:hAnsi="Cambria" w:cs="Cambria"/>
        </w:rPr>
      </w:pPr>
    </w:p>
    <w:p w14:paraId="33DC073E">
      <w:pPr>
        <w:pStyle w:val="3"/>
        <w:numPr>
          <w:ilvl w:val="0"/>
          <w:numId w:val="15"/>
        </w:numPr>
        <w:tabs>
          <w:tab w:val="left" w:pos="537"/>
        </w:tabs>
        <w:spacing w:before="0" w:after="0" w:line="240" w:lineRule="auto"/>
        <w:ind w:left="537" w:right="484" w:hanging="537"/>
        <w:jc w:val="center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</w:rPr>
        <w:t>Form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6"/>
        </w:rPr>
        <w:t>Validation</w:t>
      </w:r>
      <w:r>
        <w:rPr>
          <w:rFonts w:hint="default" w:ascii="Cambria" w:hAnsi="Cambria" w:cs="Cambria"/>
          <w:spacing w:val="-16"/>
        </w:rPr>
        <w:t xml:space="preserve"> </w:t>
      </w:r>
      <w:r>
        <w:rPr>
          <w:rFonts w:hint="default" w:ascii="Cambria" w:hAnsi="Cambria" w:cs="Cambria"/>
          <w:spacing w:val="-6"/>
        </w:rPr>
        <w:t>using</w:t>
      </w:r>
      <w:r>
        <w:rPr>
          <w:rFonts w:hint="default" w:ascii="Cambria" w:hAnsi="Cambria" w:cs="Cambria"/>
          <w:spacing w:val="-15"/>
        </w:rPr>
        <w:t xml:space="preserve"> </w:t>
      </w:r>
      <w:r>
        <w:rPr>
          <w:rFonts w:hint="default" w:ascii="Cambria" w:hAnsi="Cambria" w:cs="Cambria"/>
          <w:spacing w:val="-6"/>
        </w:rPr>
        <w:t>JavaScript</w:t>
      </w:r>
    </w:p>
    <w:p w14:paraId="25000DBF">
      <w:pPr>
        <w:pStyle w:val="10"/>
        <w:rPr>
          <w:rFonts w:hint="default" w:ascii="Cambria" w:hAnsi="Cambria" w:cs="Cambria"/>
          <w:b/>
          <w:sz w:val="32"/>
        </w:rPr>
      </w:pPr>
    </w:p>
    <w:p w14:paraId="2C4F7EC2">
      <w:pPr>
        <w:pStyle w:val="5"/>
        <w:ind w:left="849"/>
        <w:rPr>
          <w:rFonts w:hint="default" w:ascii="Cambria" w:hAnsi="Cambria" w:cs="Cambria"/>
        </w:rPr>
      </w:pPr>
      <w:r>
        <w:rPr>
          <w:rFonts w:hint="default" w:ascii="Cambria" w:hAnsi="Cambria" w:cs="Cambria"/>
          <w:spacing w:val="-6"/>
        </w:rPr>
        <w:t>Q1:Using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JavaScript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6"/>
        </w:rPr>
        <w:t>for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front-end</w:t>
      </w:r>
      <w:r>
        <w:rPr>
          <w:rFonts w:hint="default" w:ascii="Cambria" w:hAnsi="Cambria" w:cs="Cambria"/>
          <w:spacing w:val="-13"/>
        </w:rPr>
        <w:t xml:space="preserve"> </w:t>
      </w:r>
      <w:r>
        <w:rPr>
          <w:rFonts w:hint="default" w:ascii="Cambria" w:hAnsi="Cambria" w:cs="Cambria"/>
          <w:spacing w:val="-6"/>
        </w:rPr>
        <w:t>form</w:t>
      </w:r>
      <w:r>
        <w:rPr>
          <w:rFonts w:hint="default" w:ascii="Cambria" w:hAnsi="Cambria" w:cs="Cambria"/>
          <w:spacing w:val="-14"/>
        </w:rPr>
        <w:t xml:space="preserve"> </w:t>
      </w:r>
      <w:r>
        <w:rPr>
          <w:rFonts w:hint="default" w:ascii="Cambria" w:hAnsi="Cambria" w:cs="Cambria"/>
          <w:spacing w:val="-6"/>
        </w:rPr>
        <w:t>validation.</w:t>
      </w:r>
    </w:p>
    <w:p w14:paraId="2DAE43B5">
      <w:pPr>
        <w:pStyle w:val="10"/>
        <w:spacing w:before="16"/>
        <w:rPr>
          <w:rFonts w:hint="default" w:ascii="Cambria" w:hAnsi="Cambria" w:cs="Cambria"/>
          <w:b/>
          <w:sz w:val="28"/>
        </w:rPr>
      </w:pPr>
    </w:p>
    <w:p w14:paraId="37B0B3E9">
      <w:pPr>
        <w:pStyle w:val="10"/>
        <w:spacing w:line="403" w:lineRule="auto"/>
        <w:ind w:left="849" w:right="973"/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spacing w:val="-2"/>
          <w:sz w:val="28"/>
        </w:rPr>
        <w:t>Ans:</w:t>
      </w:r>
      <w:r>
        <w:rPr>
          <w:rFonts w:hint="default" w:ascii="Cambria" w:hAnsi="Cambria" w:cs="Cambria"/>
          <w:b/>
          <w:spacing w:val="-9"/>
          <w:sz w:val="28"/>
        </w:rPr>
        <w:t xml:space="preserve"> </w:t>
      </w:r>
      <w:r>
        <w:rPr>
          <w:rFonts w:hint="default" w:ascii="Cambria" w:hAnsi="Cambria" w:cs="Cambria"/>
          <w:spacing w:val="-2"/>
        </w:rPr>
        <w:t>Using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JavaScript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for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front-end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form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validation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improves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user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>experience</w:t>
      </w:r>
      <w:r>
        <w:rPr>
          <w:rFonts w:hint="default" w:ascii="Cambria" w:hAnsi="Cambria" w:cs="Cambria"/>
          <w:spacing w:val="-8"/>
        </w:rPr>
        <w:t xml:space="preserve"> </w:t>
      </w:r>
      <w:r>
        <w:rPr>
          <w:rFonts w:hint="default" w:ascii="Cambria" w:hAnsi="Cambria" w:cs="Cambria"/>
          <w:spacing w:val="-2"/>
        </w:rPr>
        <w:t xml:space="preserve">by </w:t>
      </w:r>
      <w:r>
        <w:rPr>
          <w:rFonts w:hint="default" w:ascii="Cambria" w:hAnsi="Cambria" w:cs="Cambria"/>
        </w:rPr>
        <w:t>providing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immediate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feedback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on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form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inputs,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reducing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errors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before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data</w:t>
      </w:r>
      <w:r>
        <w:rPr>
          <w:rFonts w:hint="default" w:ascii="Cambria" w:hAnsi="Cambria" w:cs="Cambria"/>
          <w:spacing w:val="-5"/>
        </w:rPr>
        <w:t xml:space="preserve"> </w:t>
      </w:r>
      <w:r>
        <w:rPr>
          <w:rFonts w:hint="default" w:ascii="Cambria" w:hAnsi="Cambria" w:cs="Cambria"/>
        </w:rPr>
        <w:t>is submitted to the server.</w:t>
      </w:r>
    </w:p>
    <w:p w14:paraId="7811F8BB">
      <w:pPr>
        <w:pStyle w:val="10"/>
        <w:spacing w:before="81"/>
        <w:rPr>
          <w:rFonts w:hint="default" w:ascii="Cambria" w:hAnsi="Cambria" w:cs="Cambria"/>
        </w:rPr>
      </w:pPr>
    </w:p>
    <w:p w14:paraId="38D5C391">
      <w:pPr>
        <w:pStyle w:val="6"/>
        <w:rPr>
          <w:rFonts w:hint="default" w:ascii="Cambria" w:hAnsi="Cambria" w:cs="Cambria"/>
        </w:rPr>
      </w:pPr>
      <w:bookmarkStart w:id="58" w:name="How Front-End JavaScript Validation Work"/>
      <w:bookmarkEnd w:id="58"/>
      <w:r>
        <w:rPr>
          <w:rFonts w:hint="default" w:ascii="Cambria" w:hAnsi="Cambria" w:cs="Cambria"/>
          <w:spacing w:val="-6"/>
        </w:rPr>
        <w:t>How</w:t>
      </w:r>
      <w:r>
        <w:rPr>
          <w:rFonts w:hint="default" w:ascii="Cambria" w:hAnsi="Cambria" w:cs="Cambria"/>
          <w:spacing w:val="-1"/>
        </w:rPr>
        <w:t xml:space="preserve"> </w:t>
      </w:r>
      <w:r>
        <w:rPr>
          <w:rFonts w:hint="default" w:ascii="Cambria" w:hAnsi="Cambria" w:cs="Cambria"/>
          <w:spacing w:val="-6"/>
        </w:rPr>
        <w:t>Front-End</w:t>
      </w:r>
      <w:r>
        <w:rPr>
          <w:rFonts w:hint="default" w:ascii="Cambria" w:hAnsi="Cambria" w:cs="Cambria"/>
          <w:spacing w:val="-1"/>
        </w:rPr>
        <w:t xml:space="preserve"> </w:t>
      </w:r>
      <w:r>
        <w:rPr>
          <w:rFonts w:hint="default" w:ascii="Cambria" w:hAnsi="Cambria" w:cs="Cambria"/>
          <w:spacing w:val="-6"/>
        </w:rPr>
        <w:t>JavaScript</w:t>
      </w:r>
      <w:r>
        <w:rPr>
          <w:rFonts w:hint="default" w:ascii="Cambria" w:hAnsi="Cambria" w:cs="Cambria"/>
          <w:spacing w:val="-1"/>
        </w:rPr>
        <w:t xml:space="preserve"> </w:t>
      </w:r>
      <w:r>
        <w:rPr>
          <w:rFonts w:hint="default" w:ascii="Cambria" w:hAnsi="Cambria" w:cs="Cambria"/>
          <w:spacing w:val="-6"/>
        </w:rPr>
        <w:t>Validation</w:t>
      </w:r>
      <w:r>
        <w:rPr>
          <w:rFonts w:hint="default" w:ascii="Cambria" w:hAnsi="Cambria" w:cs="Cambria"/>
          <w:spacing w:val="-1"/>
        </w:rPr>
        <w:t xml:space="preserve"> </w:t>
      </w:r>
      <w:r>
        <w:rPr>
          <w:rFonts w:hint="default" w:ascii="Cambria" w:hAnsi="Cambria" w:cs="Cambria"/>
          <w:spacing w:val="-6"/>
        </w:rPr>
        <w:t>Works</w:t>
      </w:r>
      <w:bookmarkStart w:id="61" w:name="_GoBack"/>
      <w:bookmarkEnd w:id="61"/>
    </w:p>
    <w:p w14:paraId="27EDC91D">
      <w:pPr>
        <w:pStyle w:val="12"/>
        <w:numPr>
          <w:ilvl w:val="1"/>
          <w:numId w:val="21"/>
        </w:numPr>
        <w:tabs>
          <w:tab w:val="left" w:pos="1853"/>
        </w:tabs>
        <w:spacing w:before="26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JavaScript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scripts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run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the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user’s</w:t>
      </w:r>
      <w:r>
        <w:rPr>
          <w:rFonts w:hint="default" w:ascii="Cambria" w:hAnsi="Cambria" w:cs="Cambria"/>
          <w:spacing w:val="-17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browser.</w:t>
      </w:r>
    </w:p>
    <w:p w14:paraId="697585F9">
      <w:pPr>
        <w:pStyle w:val="12"/>
        <w:numPr>
          <w:ilvl w:val="1"/>
          <w:numId w:val="21"/>
        </w:numPr>
        <w:tabs>
          <w:tab w:val="left" w:pos="1853"/>
        </w:tabs>
        <w:spacing w:before="190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Hooks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into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form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elements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events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(e.g.,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submit,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input,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change).</w:t>
      </w:r>
    </w:p>
    <w:p w14:paraId="594B1103">
      <w:pPr>
        <w:pStyle w:val="12"/>
        <w:numPr>
          <w:ilvl w:val="1"/>
          <w:numId w:val="21"/>
        </w:numPr>
        <w:tabs>
          <w:tab w:val="left" w:pos="1854"/>
        </w:tabs>
        <w:spacing w:before="189" w:after="0" w:line="403" w:lineRule="auto"/>
        <w:ind w:left="1854" w:right="1394" w:hanging="360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pacing w:val="-4"/>
          <w:sz w:val="24"/>
        </w:rPr>
        <w:t>Checks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input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values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against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validation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rules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(e.g.,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required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>ﬁelds,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4"/>
          <w:sz w:val="24"/>
        </w:rPr>
        <w:t xml:space="preserve">format, </w:t>
      </w:r>
      <w:r>
        <w:rPr>
          <w:rFonts w:hint="default" w:ascii="Cambria" w:hAnsi="Cambria" w:cs="Cambria"/>
          <w:spacing w:val="-2"/>
          <w:sz w:val="24"/>
        </w:rPr>
        <w:t>length).</w:t>
      </w:r>
    </w:p>
    <w:p w14:paraId="3D310305">
      <w:pPr>
        <w:pStyle w:val="12"/>
        <w:numPr>
          <w:ilvl w:val="1"/>
          <w:numId w:val="21"/>
        </w:numPr>
        <w:tabs>
          <w:tab w:val="left" w:pos="1853"/>
        </w:tabs>
        <w:spacing w:before="0" w:after="0" w:line="278" w:lineRule="exact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Displays</w:t>
      </w:r>
      <w:r>
        <w:rPr>
          <w:rFonts w:hint="default" w:ascii="Cambria" w:hAnsi="Cambria" w:cs="Cambria"/>
          <w:spacing w:val="-12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errors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instantly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near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ﬁelds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or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as</w:t>
      </w:r>
      <w:r>
        <w:rPr>
          <w:rFonts w:hint="default" w:ascii="Cambria" w:hAnsi="Cambria" w:cs="Cambria"/>
          <w:spacing w:val="-11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alerts.</w:t>
      </w:r>
    </w:p>
    <w:p w14:paraId="726E898B">
      <w:pPr>
        <w:pStyle w:val="12"/>
        <w:numPr>
          <w:ilvl w:val="1"/>
          <w:numId w:val="21"/>
        </w:numPr>
        <w:tabs>
          <w:tab w:val="left" w:pos="1853"/>
        </w:tabs>
        <w:spacing w:before="189" w:after="0" w:line="240" w:lineRule="auto"/>
        <w:ind w:left="1853" w:right="0" w:hanging="359"/>
        <w:jc w:val="left"/>
        <w:rPr>
          <w:rFonts w:hint="default" w:ascii="Cambria" w:hAnsi="Cambria" w:cs="Cambria"/>
          <w:sz w:val="24"/>
        </w:rPr>
      </w:pPr>
      <w:r>
        <w:rPr>
          <w:rFonts w:hint="default" w:ascii="Cambria" w:hAnsi="Cambria" w:cs="Cambria"/>
          <w:sz w:val="24"/>
        </w:rPr>
        <w:t>Prevents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form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submission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if</w:t>
      </w:r>
      <w:r>
        <w:rPr>
          <w:rFonts w:hint="default" w:ascii="Cambria" w:hAnsi="Cambria" w:cs="Cambria"/>
          <w:spacing w:val="-10"/>
          <w:sz w:val="24"/>
        </w:rPr>
        <w:t xml:space="preserve"> </w:t>
      </w:r>
      <w:r>
        <w:rPr>
          <w:rFonts w:hint="default" w:ascii="Cambria" w:hAnsi="Cambria" w:cs="Cambria"/>
          <w:sz w:val="24"/>
        </w:rPr>
        <w:t>validation</w:t>
      </w:r>
      <w:r>
        <w:rPr>
          <w:rFonts w:hint="default" w:ascii="Cambria" w:hAnsi="Cambria" w:cs="Cambria"/>
          <w:spacing w:val="-9"/>
          <w:sz w:val="24"/>
        </w:rPr>
        <w:t xml:space="preserve"> </w:t>
      </w:r>
      <w:r>
        <w:rPr>
          <w:rFonts w:hint="default" w:ascii="Cambria" w:hAnsi="Cambria" w:cs="Cambria"/>
          <w:spacing w:val="-2"/>
          <w:sz w:val="24"/>
        </w:rPr>
        <w:t>fails.</w:t>
      </w:r>
      <w:bookmarkStart w:id="59" w:name="Basic Example of JavaScript Form Validat"/>
      <w:bookmarkEnd w:id="59"/>
      <w:bookmarkStart w:id="60" w:name=" "/>
      <w:bookmarkEnd w:id="60"/>
    </w:p>
    <w:sectPr>
      <w:pgSz w:w="11920" w:h="16840"/>
      <w:pgMar w:top="1360" w:right="566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696" w:hanging="267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7" w:hanging="360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1445" w:hanging="31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8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88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37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86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35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84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33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8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31" w:hanging="312"/>
      </w:pPr>
      <w:rPr>
        <w:rFonts w:hint="default"/>
        <w:lang w:val="en-US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546" w:hanging="267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564" w:hanging="28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564" w:hanging="2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33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0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7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4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1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8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5" w:hanging="285"/>
      </w:pPr>
      <w:rPr>
        <w:rFonts w:hint="default"/>
        <w:lang w:val="en-US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0"/>
      <w:numFmt w:val="bullet"/>
      <w:lvlText w:val="●"/>
      <w:lvlJc w:val="left"/>
      <w:pPr>
        <w:ind w:left="56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➢"/>
      <w:lvlJc w:val="left"/>
      <w:pPr>
        <w:ind w:left="714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●"/>
      <w:lvlJc w:val="left"/>
      <w:pPr>
        <w:ind w:left="185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5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37" w:hanging="360"/>
      </w:pPr>
      <w:rPr>
        <w:rFonts w:hint="default"/>
        <w:lang w:val="en-U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0"/>
      <w:numFmt w:val="bullet"/>
      <w:lvlText w:val="➢"/>
      <w:lvlJc w:val="left"/>
      <w:pPr>
        <w:ind w:left="429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84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6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7" w:hanging="360"/>
      </w:pPr>
      <w:rPr>
        <w:rFonts w:hint="default"/>
        <w:lang w:val="en-US" w:eastAsia="en-US" w:bidi="ar-SA"/>
      </w:rPr>
    </w:lvl>
  </w:abstractNum>
  <w:abstractNum w:abstractNumId="6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185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15" w:hanging="360"/>
      </w:pPr>
      <w:rPr>
        <w:rFonts w:hint="default"/>
        <w:lang w:val="en-US" w:eastAsia="en-US" w:bidi="ar-SA"/>
      </w:rPr>
    </w:lvl>
  </w:abstractNum>
  <w:abstractNum w:abstractNumId="7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1401" w:hanging="267"/>
        <w:jc w:val="right"/>
      </w:pPr>
      <w:rPr>
        <w:rFonts w:hint="default"/>
        <w:spacing w:val="0"/>
        <w:w w:val="9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52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05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58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11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64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17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0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3" w:hanging="267"/>
      </w:pPr>
      <w:rPr>
        <w:rFonts w:hint="default"/>
        <w:lang w:val="en-US" w:eastAsia="en-US" w:bidi="ar-SA"/>
      </w:rPr>
    </w:lvl>
  </w:abstractNum>
  <w:abstractNum w:abstractNumId="8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27" w:hanging="334"/>
        <w:jc w:val="right"/>
      </w:pPr>
      <w:rPr>
        <w:rFonts w:hint="default"/>
        <w:spacing w:val="0"/>
        <w:w w:val="92"/>
        <w:u w:val="single" w:color="0000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350" w:hanging="3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81" w:hanging="3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812" w:hanging="3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6543" w:hanging="3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274" w:hanging="3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005" w:hanging="3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736" w:hanging="3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67" w:hanging="334"/>
      </w:pPr>
      <w:rPr>
        <w:rFonts w:hint="default"/>
        <w:lang w:val="en-US" w:eastAsia="en-US" w:bidi="ar-SA"/>
      </w:rPr>
    </w:lvl>
  </w:abstractNum>
  <w:abstractNum w:abstractNumId="9">
    <w:nsid w:val="0248C179"/>
    <w:multiLevelType w:val="multilevel"/>
    <w:tmpl w:val="0248C179"/>
    <w:lvl w:ilvl="0" w:tentative="0">
      <w:start w:val="0"/>
      <w:numFmt w:val="bullet"/>
      <w:lvlText w:val="➢"/>
      <w:lvlJc w:val="left"/>
      <w:pPr>
        <w:ind w:left="564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0" w:hanging="360"/>
      </w:pPr>
      <w:rPr>
        <w:rFonts w:hint="default"/>
        <w:lang w:val="en-US" w:eastAsia="en-US" w:bidi="ar-SA"/>
      </w:rPr>
    </w:lvl>
  </w:abstractNum>
  <w:abstractNum w:abstractNumId="10">
    <w:nsid w:val="03D62ECE"/>
    <w:multiLevelType w:val="multilevel"/>
    <w:tmpl w:val="03D62ECE"/>
    <w:lvl w:ilvl="0" w:tentative="0">
      <w:start w:val="0"/>
      <w:numFmt w:val="bullet"/>
      <w:lvlText w:val="●"/>
      <w:lvlJc w:val="left"/>
      <w:pPr>
        <w:ind w:left="714" w:hanging="2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0" w:hanging="2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1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2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3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4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6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7" w:hanging="285"/>
      </w:pPr>
      <w:rPr>
        <w:rFonts w:hint="default"/>
        <w:lang w:val="en-US" w:eastAsia="en-US" w:bidi="ar-SA"/>
      </w:rPr>
    </w:lvl>
  </w:abstractNum>
  <w:abstractNum w:abstractNumId="11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1445" w:hanging="31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8"/>
        <w:sz w:val="28"/>
        <w:szCs w:val="28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85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12">
    <w:nsid w:val="2470EC97"/>
    <w:multiLevelType w:val="multilevel"/>
    <w:tmpl w:val="2470EC97"/>
    <w:lvl w:ilvl="0" w:tentative="0">
      <w:start w:val="0"/>
      <w:numFmt w:val="bullet"/>
      <w:lvlText w:val="●"/>
      <w:lvlJc w:val="left"/>
      <w:pPr>
        <w:ind w:left="137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85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85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8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13" w:hanging="360"/>
      </w:pPr>
      <w:rPr>
        <w:rFonts w:hint="default"/>
        <w:lang w:val="en-US" w:eastAsia="en-US" w:bidi="ar-SA"/>
      </w:rPr>
    </w:lvl>
  </w:abstractNum>
  <w:abstractNum w:abstractNumId="13">
    <w:nsid w:val="25B654F3"/>
    <w:multiLevelType w:val="multilevel"/>
    <w:tmpl w:val="25B654F3"/>
    <w:lvl w:ilvl="0" w:tentative="0">
      <w:start w:val="0"/>
      <w:numFmt w:val="bullet"/>
      <w:lvlText w:val="➢"/>
      <w:lvlJc w:val="left"/>
      <w:pPr>
        <w:ind w:left="564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6" w:hanging="360"/>
      </w:pPr>
      <w:rPr>
        <w:rFonts w:hint="default"/>
        <w:lang w:val="en-US" w:eastAsia="en-US" w:bidi="ar-SA"/>
      </w:rPr>
    </w:lvl>
  </w:abstractNum>
  <w:abstractNum w:abstractNumId="14">
    <w:nsid w:val="2A8F537B"/>
    <w:multiLevelType w:val="multilevel"/>
    <w:tmpl w:val="2A8F537B"/>
    <w:lvl w:ilvl="0" w:tentative="0">
      <w:start w:val="0"/>
      <w:numFmt w:val="bullet"/>
      <w:lvlText w:val="●"/>
      <w:lvlJc w:val="left"/>
      <w:pPr>
        <w:ind w:left="99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7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5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3" w:hanging="360"/>
      </w:pPr>
      <w:rPr>
        <w:rFonts w:hint="default"/>
        <w:lang w:val="en-US" w:eastAsia="en-US" w:bidi="ar-SA"/>
      </w:rPr>
    </w:lvl>
  </w:abstractNum>
  <w:abstractNum w:abstractNumId="15">
    <w:nsid w:val="4C1BAE26"/>
    <w:multiLevelType w:val="multilevel"/>
    <w:tmpl w:val="4C1BAE26"/>
    <w:lvl w:ilvl="0" w:tentative="0">
      <w:start w:val="0"/>
      <w:numFmt w:val="bullet"/>
      <w:lvlText w:val="●"/>
      <w:lvlJc w:val="left"/>
      <w:pPr>
        <w:ind w:left="185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6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15" w:hanging="360"/>
      </w:pPr>
      <w:rPr>
        <w:rFonts w:hint="default"/>
        <w:lang w:val="en-US" w:eastAsia="en-US" w:bidi="ar-SA"/>
      </w:rPr>
    </w:lvl>
  </w:abstractNum>
  <w:abstractNum w:abstractNumId="16">
    <w:nsid w:val="4D4DC07F"/>
    <w:multiLevelType w:val="multilevel"/>
    <w:tmpl w:val="4D4DC07F"/>
    <w:lvl w:ilvl="0" w:tentative="0">
      <w:start w:val="0"/>
      <w:numFmt w:val="bullet"/>
      <w:lvlText w:val="●"/>
      <w:lvlJc w:val="left"/>
      <w:pPr>
        <w:ind w:left="126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1854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85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61" w:hanging="360"/>
      </w:pPr>
      <w:rPr>
        <w:rFonts w:hint="default"/>
        <w:lang w:val="en-US" w:eastAsia="en-US" w:bidi="ar-SA"/>
      </w:rPr>
    </w:lvl>
  </w:abstractNum>
  <w:abstractNum w:abstractNumId="17">
    <w:nsid w:val="59ADCABA"/>
    <w:multiLevelType w:val="multilevel"/>
    <w:tmpl w:val="59ADCABA"/>
    <w:lvl w:ilvl="0" w:tentative="0">
      <w:start w:val="0"/>
      <w:numFmt w:val="bullet"/>
      <w:lvlText w:val="➢"/>
      <w:lvlJc w:val="left"/>
      <w:pPr>
        <w:ind w:left="849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14" w:hanging="28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40" w:hanging="2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01" w:hanging="2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2" w:hanging="2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3" w:hanging="2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4" w:hanging="2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45" w:hanging="2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6" w:hanging="285"/>
      </w:pPr>
      <w:rPr>
        <w:rFonts w:hint="default"/>
        <w:lang w:val="en-US" w:eastAsia="en-US" w:bidi="ar-SA"/>
      </w:rPr>
    </w:lvl>
  </w:abstractNum>
  <w:abstractNum w:abstractNumId="18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696" w:hanging="267"/>
        <w:jc w:val="right"/>
      </w:pPr>
      <w:rPr>
        <w:rFonts w:hint="default"/>
        <w:spacing w:val="0"/>
        <w:w w:val="90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99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6" w:hanging="360"/>
      </w:pPr>
      <w:rPr>
        <w:rFonts w:hint="default"/>
        <w:lang w:val="en-US" w:eastAsia="en-US" w:bidi="ar-SA"/>
      </w:rPr>
    </w:lvl>
  </w:abstractNum>
  <w:abstractNum w:abstractNumId="19">
    <w:nsid w:val="60382F6E"/>
    <w:multiLevelType w:val="multilevel"/>
    <w:tmpl w:val="60382F6E"/>
    <w:lvl w:ilvl="0" w:tentative="0">
      <w:start w:val="0"/>
      <w:numFmt w:val="bullet"/>
      <w:lvlText w:val="●"/>
      <w:lvlJc w:val="left"/>
      <w:pPr>
        <w:ind w:left="113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9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3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71" w:hanging="360"/>
      </w:pPr>
      <w:rPr>
        <w:rFonts w:hint="default"/>
        <w:lang w:val="en-US" w:eastAsia="en-US" w:bidi="ar-SA"/>
      </w:rPr>
    </w:lvl>
  </w:abstractNum>
  <w:abstractNum w:abstractNumId="20">
    <w:nsid w:val="72183CF9"/>
    <w:multiLevelType w:val="multilevel"/>
    <w:tmpl w:val="72183CF9"/>
    <w:lvl w:ilvl="0" w:tentative="0">
      <w:start w:val="0"/>
      <w:numFmt w:val="bullet"/>
      <w:lvlText w:val="●"/>
      <w:lvlJc w:val="left"/>
      <w:pPr>
        <w:ind w:left="71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7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0"/>
  </w:num>
  <w:num w:numId="7">
    <w:abstractNumId w:val="13"/>
  </w:num>
  <w:num w:numId="8">
    <w:abstractNumId w:val="20"/>
  </w:num>
  <w:num w:numId="9">
    <w:abstractNumId w:val="9"/>
  </w:num>
  <w:num w:numId="10">
    <w:abstractNumId w:val="0"/>
  </w:num>
  <w:num w:numId="11">
    <w:abstractNumId w:val="14"/>
  </w:num>
  <w:num w:numId="12">
    <w:abstractNumId w:val="4"/>
  </w:num>
  <w:num w:numId="13">
    <w:abstractNumId w:val="16"/>
  </w:num>
  <w:num w:numId="14">
    <w:abstractNumId w:val="18"/>
  </w:num>
  <w:num w:numId="15">
    <w:abstractNumId w:val="7"/>
  </w:num>
  <w:num w:numId="16">
    <w:abstractNumId w:val="12"/>
  </w:num>
  <w:num w:numId="17">
    <w:abstractNumId w:val="6"/>
  </w:num>
  <w:num w:numId="18">
    <w:abstractNumId w:val="1"/>
  </w:num>
  <w:num w:numId="19">
    <w:abstractNumId w:val="15"/>
  </w:num>
  <w:num w:numId="20">
    <w:abstractNumId w:val="19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5A3052"/>
    <w:rsid w:val="0B184230"/>
    <w:rsid w:val="0C6E72CF"/>
    <w:rsid w:val="15A83398"/>
    <w:rsid w:val="17515952"/>
    <w:rsid w:val="18116C89"/>
    <w:rsid w:val="1AEE033B"/>
    <w:rsid w:val="2542048C"/>
    <w:rsid w:val="37604F68"/>
    <w:rsid w:val="42526D83"/>
    <w:rsid w:val="42B75957"/>
    <w:rsid w:val="46136706"/>
    <w:rsid w:val="4A0550BC"/>
    <w:rsid w:val="4C072813"/>
    <w:rsid w:val="52BC45CC"/>
    <w:rsid w:val="558E3F7C"/>
    <w:rsid w:val="55AC361A"/>
    <w:rsid w:val="568B3962"/>
    <w:rsid w:val="5CE408D0"/>
    <w:rsid w:val="5E007347"/>
    <w:rsid w:val="61EC6729"/>
    <w:rsid w:val="63033C02"/>
    <w:rsid w:val="6AAB19AA"/>
    <w:rsid w:val="74FB67FB"/>
    <w:rsid w:val="7AC15E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950" w:hanging="376"/>
      <w:outlineLvl w:val="1"/>
    </w:pPr>
    <w:rPr>
      <w:rFonts w:ascii="Trebuchet MS" w:hAnsi="Trebuchet MS" w:eastAsia="Trebuchet MS" w:cs="Trebuchet MS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2384" w:hanging="530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1134" w:hanging="333"/>
      <w:outlineLvl w:val="3"/>
    </w:pPr>
    <w:rPr>
      <w:rFonts w:ascii="Trebuchet MS" w:hAnsi="Trebuchet MS" w:eastAsia="Trebuchet MS" w:cs="Trebuchet MS"/>
      <w:b/>
      <w:bCs/>
      <w:sz w:val="30"/>
      <w:szCs w:val="30"/>
      <w:lang w:val="en-US" w:eastAsia="en-US" w:bidi="ar-SA"/>
    </w:rPr>
  </w:style>
  <w:style w:type="paragraph" w:styleId="5">
    <w:name w:val="heading 4"/>
    <w:basedOn w:val="1"/>
    <w:qFormat/>
    <w:uiPriority w:val="1"/>
    <w:pPr>
      <w:ind w:left="279"/>
      <w:outlineLvl w:val="4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paragraph" w:styleId="6">
    <w:name w:val="heading 5"/>
    <w:basedOn w:val="1"/>
    <w:qFormat/>
    <w:uiPriority w:val="1"/>
    <w:pPr>
      <w:ind w:left="1134"/>
      <w:outlineLvl w:val="5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7">
    <w:name w:val="heading 6"/>
    <w:basedOn w:val="1"/>
    <w:qFormat/>
    <w:uiPriority w:val="1"/>
    <w:pPr>
      <w:ind w:left="1134"/>
      <w:outlineLvl w:val="6"/>
    </w:pPr>
    <w:rPr>
      <w:rFonts w:ascii="Trebuchet MS" w:hAnsi="Trebuchet MS" w:eastAsia="Trebuchet MS" w:cs="Trebuchet MS"/>
      <w:b/>
      <w:bCs/>
      <w:i/>
      <w:iCs/>
      <w:sz w:val="24"/>
      <w:szCs w:val="24"/>
      <w:u w:val="single" w:color="000000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854" w:hanging="359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spacing w:before="130"/>
      <w:ind w:left="12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253</Words>
  <Characters>1363</Characters>
  <TotalTime>48</TotalTime>
  <ScaleCrop>false</ScaleCrop>
  <LinksUpToDate>false</LinksUpToDate>
  <CharactersWithSpaces>1596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2026-06-27T14:02:00Z</dcterms:created>
  <dc:creator>rajpa</dc:creator>
  <cp:lastModifiedBy>rajpa</cp:lastModifiedBy>
  <dcterms:modified xsi:type="dcterms:W3CDTF">2026-06-27T15:05:08Z</dcterms:modified>
  <dc:title>Module 16:  Python DB and Framework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2026-06-27T00:00:00Z</vt:filetime>
  </property>
  <property fmtid="{D5CDD505-2E9C-101B-9397-08002B2CF9AE}" pid="5" name="KSOTemplateDocerSaveRecord">
    <vt:lpwstr>eyJoZGlkIjoiNDcyZWVkMjE2YjNmM2MwZTA4MzJkZWZmMzEyODJkODMifQ==</vt:lpwstr>
  </property>
  <property fmtid="{D5CDD505-2E9C-101B-9397-08002B2CF9AE}" pid="6" name="KSOProductBuildVer">
    <vt:lpwstr>1033-12.1.0.26880</vt:lpwstr>
  </property>
  <property fmtid="{D5CDD505-2E9C-101B-9397-08002B2CF9AE}" pid="7" name="ICV">
    <vt:lpwstr>7529007E5F504CD499DB8B341AAB13EB_12</vt:lpwstr>
  </property>
</Properties>
</file>
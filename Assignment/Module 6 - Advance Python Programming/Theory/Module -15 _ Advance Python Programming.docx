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81A09">
      <w:pPr>
        <w:spacing w:before="4"/>
        <w:ind w:left="0" w:right="120" w:firstLine="0"/>
        <w:jc w:val="center"/>
        <w:rPr>
          <w:rFonts w:ascii="Arial" w:hAnsi="Arial"/>
          <w:b/>
          <w:sz w:val="33"/>
        </w:rPr>
      </w:pPr>
      <w:r>
        <w:rPr>
          <w:rFonts w:ascii="MS PGothic" w:hAnsi="MS PGothic"/>
          <w:sz w:val="44"/>
        </w:rPr>
        <w:t>★</w:t>
      </w:r>
      <w:r>
        <w:rPr>
          <w:rFonts w:ascii="MS PGothic" w:hAnsi="MS PGothic"/>
          <w:spacing w:val="77"/>
          <w:w w:val="150"/>
          <w:sz w:val="44"/>
        </w:rPr>
        <w:t xml:space="preserve"> </w:t>
      </w:r>
      <w:r>
        <w:rPr>
          <w:rFonts w:ascii="Arial" w:hAnsi="Arial"/>
          <w:b/>
          <w:sz w:val="33"/>
        </w:rPr>
        <w:t xml:space="preserve">Module 15) Advance Python </w:t>
      </w:r>
      <w:r>
        <w:rPr>
          <w:rFonts w:ascii="Arial" w:hAnsi="Arial"/>
          <w:b/>
          <w:spacing w:val="-2"/>
          <w:sz w:val="33"/>
        </w:rPr>
        <w:t>Programming</w:t>
      </w:r>
    </w:p>
    <w:p w14:paraId="746850D0">
      <w:pPr>
        <w:pStyle w:val="12"/>
        <w:spacing w:before="14"/>
        <w:rPr>
          <w:rFonts w:ascii="Arial"/>
          <w:b/>
          <w:sz w:val="33"/>
        </w:rPr>
      </w:pPr>
    </w:p>
    <w:p w14:paraId="795949DB">
      <w:pPr>
        <w:pStyle w:val="14"/>
        <w:numPr>
          <w:ilvl w:val="0"/>
          <w:numId w:val="1"/>
        </w:numPr>
        <w:tabs>
          <w:tab w:val="left" w:pos="3421"/>
        </w:tabs>
        <w:spacing w:before="0" w:after="0" w:line="240" w:lineRule="auto"/>
        <w:ind w:left="3421" w:right="0" w:hanging="359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1.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Printing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on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Screen</w:t>
      </w:r>
    </w:p>
    <w:p w14:paraId="368117DA">
      <w:pPr>
        <w:pStyle w:val="12"/>
        <w:spacing w:before="80"/>
        <w:rPr>
          <w:rFonts w:ascii="Arial"/>
          <w:b/>
          <w:sz w:val="28"/>
        </w:rPr>
      </w:pPr>
    </w:p>
    <w:p w14:paraId="0B97B71B">
      <w:pPr>
        <w:pStyle w:val="6"/>
        <w:numPr>
          <w:ilvl w:val="0"/>
          <w:numId w:val="2"/>
        </w:numPr>
        <w:tabs>
          <w:tab w:val="left" w:pos="837"/>
        </w:tabs>
        <w:spacing w:before="0" w:after="0" w:line="240" w:lineRule="auto"/>
        <w:ind w:left="837" w:right="0" w:hanging="250"/>
        <w:jc w:val="left"/>
        <w:rPr>
          <w:rFonts w:ascii="Arial"/>
          <w:sz w:val="28"/>
        </w:rPr>
      </w:pPr>
      <w:r>
        <w:rPr>
          <w:w w:val="90"/>
        </w:rPr>
        <w:t>Introduction</w:t>
      </w:r>
      <w:r>
        <w:rPr>
          <w:spacing w:val="12"/>
        </w:rPr>
        <w:t xml:space="preserve"> </w:t>
      </w:r>
      <w:r>
        <w:rPr>
          <w:w w:val="90"/>
        </w:rPr>
        <w:t>to</w:t>
      </w:r>
      <w:r>
        <w:rPr>
          <w:spacing w:val="13"/>
        </w:rPr>
        <w:t xml:space="preserve"> </w:t>
      </w:r>
      <w:r>
        <w:rPr>
          <w:w w:val="90"/>
        </w:rPr>
        <w:t>the</w:t>
      </w:r>
      <w:r>
        <w:rPr>
          <w:spacing w:val="12"/>
        </w:rPr>
        <w:t xml:space="preserve"> </w:t>
      </w:r>
      <w:r>
        <w:rPr>
          <w:w w:val="90"/>
        </w:rPr>
        <w:t>print()</w:t>
      </w:r>
      <w:r>
        <w:rPr>
          <w:spacing w:val="13"/>
        </w:rPr>
        <w:t xml:space="preserve"> </w:t>
      </w:r>
      <w:r>
        <w:rPr>
          <w:w w:val="90"/>
        </w:rPr>
        <w:t>function</w:t>
      </w:r>
      <w:r>
        <w:rPr>
          <w:spacing w:val="12"/>
        </w:rPr>
        <w:t xml:space="preserve"> </w:t>
      </w:r>
      <w:r>
        <w:rPr>
          <w:w w:val="90"/>
        </w:rPr>
        <w:t>in</w:t>
      </w:r>
      <w:r>
        <w:rPr>
          <w:spacing w:val="13"/>
        </w:rPr>
        <w:t xml:space="preserve"> </w:t>
      </w:r>
      <w:r>
        <w:rPr>
          <w:spacing w:val="-2"/>
          <w:w w:val="90"/>
        </w:rPr>
        <w:t>Python.</w:t>
      </w:r>
    </w:p>
    <w:p w14:paraId="65B0DAC2">
      <w:pPr>
        <w:pStyle w:val="12"/>
        <w:spacing w:before="63"/>
        <w:ind w:left="587"/>
        <w:rPr>
          <w:rFonts w:ascii="Arial"/>
        </w:rPr>
      </w:pPr>
      <w:r>
        <w:rPr>
          <w:rFonts w:ascii="Arial"/>
        </w:rPr>
        <w:t xml:space="preserve">Ans </w:t>
      </w:r>
      <w:r>
        <w:rPr>
          <w:rFonts w:ascii="Arial"/>
          <w:spacing w:val="-10"/>
        </w:rPr>
        <w:t>:</w:t>
      </w:r>
    </w:p>
    <w:p w14:paraId="1D1E3E00">
      <w:pPr>
        <w:pStyle w:val="12"/>
        <w:spacing w:before="44" w:line="367" w:lineRule="auto"/>
        <w:ind w:left="587" w:right="435" w:firstLine="808"/>
      </w:pPr>
      <w:r>
        <w:t>The</w:t>
      </w:r>
      <w:r>
        <w:rPr>
          <w:spacing w:val="-7"/>
        </w:rPr>
        <w:t xml:space="preserve"> </w:t>
      </w:r>
      <w:r>
        <w:rPr>
          <w:rFonts w:ascii="Courier New" w:hAnsi="Courier New"/>
        </w:rPr>
        <w:t>print()</w:t>
      </w:r>
      <w:r>
        <w:rPr>
          <w:rFonts w:ascii="Courier New" w:hAnsi="Courier New"/>
          <w:spacing w:val="-7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or another standard output device—it is one of the most commonly used functions for debugging and program output in Python.</w:t>
      </w:r>
    </w:p>
    <w:p w14:paraId="1B782A41">
      <w:pPr>
        <w:pStyle w:val="12"/>
        <w:spacing w:before="78"/>
      </w:pPr>
    </w:p>
    <w:p w14:paraId="2E47FDAF">
      <w:pPr>
        <w:pStyle w:val="8"/>
        <w:numPr>
          <w:ilvl w:val="0"/>
          <w:numId w:val="3"/>
        </w:numPr>
        <w:tabs>
          <w:tab w:val="left" w:pos="736"/>
        </w:tabs>
        <w:spacing w:before="0" w:after="0" w:line="240" w:lineRule="auto"/>
        <w:ind w:left="736" w:right="0" w:hanging="359"/>
        <w:jc w:val="left"/>
      </w:pPr>
      <w:bookmarkStart w:id="0" w:name="➢​Purpose and Basic Usage "/>
      <w:bookmarkEnd w:id="0"/>
      <w:r>
        <w:t>Purpose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rPr>
          <w:spacing w:val="-2"/>
        </w:rPr>
        <w:t>Usage</w:t>
      </w:r>
    </w:p>
    <w:p w14:paraId="6D8F0ADA">
      <w:pPr>
        <w:pStyle w:val="12"/>
        <w:spacing w:before="17"/>
        <w:rPr>
          <w:b/>
        </w:rPr>
      </w:pPr>
    </w:p>
    <w:p w14:paraId="57EC26ED">
      <w:pPr>
        <w:pStyle w:val="12"/>
        <w:spacing w:line="367" w:lineRule="auto"/>
        <w:ind w:left="872" w:right="435" w:firstLine="1131"/>
      </w:pPr>
      <w:r>
        <w:t xml:space="preserve">The primary purpose of </w:t>
      </w:r>
      <w:r>
        <w:rPr>
          <w:rFonts w:ascii="Courier New"/>
        </w:rPr>
        <w:t>print()</w:t>
      </w:r>
      <w:r>
        <w:rPr>
          <w:rFonts w:ascii="Courier New"/>
          <w:spacing w:val="-72"/>
        </w:rPr>
        <w:t xml:space="preserve"> </w:t>
      </w:r>
      <w:r>
        <w:t xml:space="preserve">is to output information, such as strings, </w:t>
      </w:r>
      <w:r>
        <w:rPr>
          <w:spacing w:val="-2"/>
        </w:rPr>
        <w:t>numbers,</w:t>
      </w:r>
      <w:r>
        <w:rPr>
          <w:spacing w:val="-16"/>
        </w:rPr>
        <w:t xml:space="preserve"> </w:t>
      </w:r>
      <w:r>
        <w:rPr>
          <w:spacing w:val="-2"/>
        </w:rPr>
        <w:t>collections</w:t>
      </w:r>
      <w:r>
        <w:rPr>
          <w:spacing w:val="-16"/>
        </w:rPr>
        <w:t xml:space="preserve"> </w:t>
      </w:r>
      <w:r>
        <w:rPr>
          <w:spacing w:val="-2"/>
        </w:rPr>
        <w:t>(lists,</w:t>
      </w:r>
      <w:r>
        <w:rPr>
          <w:spacing w:val="-16"/>
        </w:rPr>
        <w:t xml:space="preserve"> </w:t>
      </w:r>
      <w:r>
        <w:rPr>
          <w:spacing w:val="-2"/>
        </w:rPr>
        <w:t>tuples),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objects.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automatically</w:t>
      </w:r>
      <w:r>
        <w:rPr>
          <w:spacing w:val="-16"/>
        </w:rPr>
        <w:t xml:space="preserve"> </w:t>
      </w:r>
      <w:r>
        <w:rPr>
          <w:spacing w:val="-2"/>
        </w:rPr>
        <w:t>converts</w:t>
      </w:r>
      <w:r>
        <w:rPr>
          <w:spacing w:val="-16"/>
        </w:rPr>
        <w:t xml:space="preserve"> </w:t>
      </w:r>
      <w:r>
        <w:rPr>
          <w:spacing w:val="-2"/>
        </w:rPr>
        <w:t>objects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 xml:space="preserve">strings </w:t>
      </w:r>
      <w:r>
        <w:t>before</w:t>
      </w:r>
      <w:r>
        <w:rPr>
          <w:spacing w:val="-11"/>
        </w:rPr>
        <w:t xml:space="preserve"> </w:t>
      </w:r>
      <w:r>
        <w:t>displaying</w:t>
      </w:r>
      <w:r>
        <w:rPr>
          <w:spacing w:val="-11"/>
        </w:rPr>
        <w:t xml:space="preserve"> </w:t>
      </w:r>
      <w:r>
        <w:t>them,</w:t>
      </w:r>
      <w:r>
        <w:rPr>
          <w:spacing w:val="-11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almost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type.</w:t>
      </w:r>
    </w:p>
    <w:p w14:paraId="720992F9">
      <w:pPr>
        <w:pStyle w:val="8"/>
        <w:spacing w:before="256"/>
        <w:ind w:left="1157"/>
      </w:pPr>
      <w:r>
        <w:rPr>
          <w:spacing w:val="-2"/>
        </w:rPr>
        <w:t>Examples:</w:t>
      </w:r>
    </w:p>
    <w:p w14:paraId="05A21776">
      <w:pPr>
        <w:pStyle w:val="12"/>
        <w:spacing w:before="28"/>
        <w:rPr>
          <w:b/>
        </w:rPr>
      </w:pPr>
    </w:p>
    <w:p w14:paraId="0C6E4EA2">
      <w:pPr>
        <w:pStyle w:val="12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6847217">
      <w:pPr>
        <w:pStyle w:val="12"/>
        <w:spacing w:before="164"/>
        <w:rPr>
          <w:rFonts w:ascii="Courier New"/>
        </w:rPr>
      </w:pPr>
    </w:p>
    <w:p w14:paraId="667DA3D7">
      <w:pPr>
        <w:tabs>
          <w:tab w:val="left" w:pos="5612"/>
        </w:tabs>
        <w:spacing w:before="1"/>
        <w:ind w:left="2012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print("Hello, </w:t>
      </w:r>
      <w:r>
        <w:rPr>
          <w:rFonts w:ascii="Courier New"/>
          <w:spacing w:val="-2"/>
          <w:w w:val="110"/>
          <w:sz w:val="24"/>
        </w:rPr>
        <w:t>World!")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68"/>
          <w:w w:val="150"/>
          <w:sz w:val="24"/>
        </w:rPr>
        <w:t xml:space="preserve"> </w:t>
      </w:r>
      <w:r>
        <w:rPr>
          <w:i/>
          <w:w w:val="115"/>
          <w:sz w:val="24"/>
        </w:rPr>
        <w:t>prints</w:t>
      </w:r>
      <w:r>
        <w:rPr>
          <w:i/>
          <w:spacing w:val="69"/>
          <w:w w:val="150"/>
          <w:sz w:val="24"/>
        </w:rPr>
        <w:t xml:space="preserve"> </w:t>
      </w:r>
      <w:r>
        <w:rPr>
          <w:i/>
          <w:w w:val="110"/>
          <w:sz w:val="24"/>
        </w:rPr>
        <w:t>a</w:t>
      </w:r>
      <w:r>
        <w:rPr>
          <w:i/>
          <w:spacing w:val="69"/>
          <w:w w:val="150"/>
          <w:sz w:val="24"/>
        </w:rPr>
        <w:t xml:space="preserve"> </w:t>
      </w:r>
      <w:r>
        <w:rPr>
          <w:i/>
          <w:spacing w:val="-2"/>
          <w:w w:val="115"/>
          <w:sz w:val="24"/>
        </w:rPr>
        <w:t>string</w:t>
      </w:r>
    </w:p>
    <w:p w14:paraId="6CB739F1">
      <w:pPr>
        <w:pStyle w:val="12"/>
        <w:spacing w:before="92"/>
        <w:ind w:left="2012"/>
        <w:rPr>
          <w:rFonts w:ascii="Courier New"/>
        </w:rPr>
      </w:pPr>
      <w:r>
        <w:rPr>
          <w:rFonts w:ascii="Courier New"/>
        </w:rPr>
        <w:t xml:space="preserve">a = [1, 2, </w:t>
      </w:r>
      <w:r>
        <w:rPr>
          <w:rFonts w:ascii="Courier New"/>
          <w:spacing w:val="-5"/>
        </w:rPr>
        <w:t>3]</w:t>
      </w:r>
    </w:p>
    <w:p w14:paraId="41B22C5D">
      <w:pPr>
        <w:tabs>
          <w:tab w:val="left" w:pos="5468"/>
        </w:tabs>
        <w:spacing w:before="66"/>
        <w:ind w:left="2012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print(a)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22"/>
          <w:w w:val="140"/>
          <w:sz w:val="24"/>
        </w:rPr>
        <w:t xml:space="preserve"> </w:t>
      </w:r>
      <w:r>
        <w:rPr>
          <w:i/>
          <w:w w:val="140"/>
          <w:sz w:val="24"/>
        </w:rPr>
        <w:t>prints</w:t>
      </w:r>
      <w:r>
        <w:rPr>
          <w:i/>
          <w:spacing w:val="23"/>
          <w:w w:val="140"/>
          <w:sz w:val="24"/>
        </w:rPr>
        <w:t xml:space="preserve"> </w:t>
      </w:r>
      <w:r>
        <w:rPr>
          <w:i/>
          <w:w w:val="110"/>
          <w:sz w:val="24"/>
        </w:rPr>
        <w:t>a</w:t>
      </w:r>
      <w:r>
        <w:rPr>
          <w:i/>
          <w:spacing w:val="23"/>
          <w:w w:val="140"/>
          <w:sz w:val="24"/>
        </w:rPr>
        <w:t xml:space="preserve"> </w:t>
      </w:r>
      <w:r>
        <w:rPr>
          <w:i/>
          <w:spacing w:val="-4"/>
          <w:w w:val="140"/>
          <w:sz w:val="24"/>
        </w:rPr>
        <w:t>list</w:t>
      </w:r>
    </w:p>
    <w:p w14:paraId="687D3226">
      <w:pPr>
        <w:pStyle w:val="12"/>
        <w:spacing w:before="105"/>
        <w:rPr>
          <w:i/>
        </w:rPr>
      </w:pPr>
    </w:p>
    <w:p w14:paraId="7ACE7CB1">
      <w:pPr>
        <w:pStyle w:val="8"/>
        <w:spacing w:before="82"/>
        <w:ind w:left="377"/>
      </w:pPr>
      <w:bookmarkStart w:id="1" w:name="➢​Syntax and Parameters "/>
      <w:bookmarkEnd w:id="1"/>
      <w:r>
        <w:rPr>
          <w:w w:val="90"/>
        </w:rPr>
        <w:t>Example</w:t>
      </w:r>
      <w:r>
        <w:rPr>
          <w:spacing w:val="18"/>
        </w:rPr>
        <w:t xml:space="preserve"> </w:t>
      </w:r>
      <w:r>
        <w:rPr>
          <w:w w:val="90"/>
        </w:rPr>
        <w:t>with</w:t>
      </w:r>
      <w:r>
        <w:rPr>
          <w:spacing w:val="18"/>
        </w:rPr>
        <w:t xml:space="preserve"> </w:t>
      </w:r>
      <w:r>
        <w:rPr>
          <w:spacing w:val="-2"/>
          <w:w w:val="90"/>
        </w:rPr>
        <w:t>parameters:</w:t>
      </w:r>
    </w:p>
    <w:p w14:paraId="736FEE3D">
      <w:pPr>
        <w:pStyle w:val="12"/>
        <w:spacing w:before="28"/>
        <w:rPr>
          <w:b/>
        </w:rPr>
      </w:pPr>
    </w:p>
    <w:p w14:paraId="7F9661B5">
      <w:pPr>
        <w:pStyle w:val="12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6AF13FF">
      <w:pPr>
        <w:pStyle w:val="12"/>
        <w:spacing w:before="164"/>
        <w:rPr>
          <w:rFonts w:ascii="Courier New"/>
        </w:rPr>
      </w:pPr>
    </w:p>
    <w:p w14:paraId="4BEE7237">
      <w:pPr>
        <w:tabs>
          <w:tab w:val="left" w:pos="6923"/>
        </w:tabs>
        <w:spacing w:before="1"/>
        <w:ind w:left="587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print("Hello", "World", sep=", ", </w:t>
      </w:r>
      <w:r>
        <w:rPr>
          <w:rFonts w:ascii="Courier New"/>
          <w:spacing w:val="-2"/>
          <w:sz w:val="24"/>
        </w:rPr>
        <w:t>end="!")</w:t>
      </w:r>
      <w:r>
        <w:rPr>
          <w:rFonts w:ascii="Courier New"/>
          <w:sz w:val="24"/>
        </w:rPr>
        <w:tab/>
      </w:r>
      <w:r>
        <w:rPr>
          <w:i/>
          <w:sz w:val="24"/>
        </w:rPr>
        <w:t>#</w:t>
      </w:r>
      <w:r>
        <w:rPr>
          <w:i/>
          <w:spacing w:val="52"/>
          <w:sz w:val="24"/>
        </w:rPr>
        <w:t xml:space="preserve">  </w:t>
      </w:r>
      <w:r>
        <w:rPr>
          <w:i/>
          <w:sz w:val="24"/>
        </w:rPr>
        <w:t>Output:</w:t>
      </w:r>
      <w:r>
        <w:rPr>
          <w:i/>
          <w:spacing w:val="52"/>
          <w:sz w:val="24"/>
        </w:rPr>
        <w:t xml:space="preserve">  </w:t>
      </w:r>
      <w:r>
        <w:rPr>
          <w:i/>
          <w:sz w:val="24"/>
        </w:rPr>
        <w:t>Hello,</w:t>
      </w:r>
      <w:r>
        <w:rPr>
          <w:i/>
          <w:spacing w:val="52"/>
          <w:sz w:val="24"/>
        </w:rPr>
        <w:t xml:space="preserve">  </w:t>
      </w:r>
      <w:r>
        <w:rPr>
          <w:i/>
          <w:spacing w:val="-2"/>
          <w:sz w:val="24"/>
        </w:rPr>
        <w:t>World!</w:t>
      </w:r>
    </w:p>
    <w:p w14:paraId="66EE565D">
      <w:pPr>
        <w:pStyle w:val="12"/>
        <w:rPr>
          <w:i/>
        </w:rPr>
      </w:pPr>
    </w:p>
    <w:p w14:paraId="0BB35E3C">
      <w:pPr>
        <w:pStyle w:val="12"/>
        <w:spacing w:before="214"/>
        <w:rPr>
          <w:i/>
        </w:rPr>
      </w:pPr>
    </w:p>
    <w:p w14:paraId="692C3975">
      <w:pPr>
        <w:pStyle w:val="8"/>
        <w:numPr>
          <w:ilvl w:val="1"/>
          <w:numId w:val="4"/>
        </w:numPr>
        <w:tabs>
          <w:tab w:val="left" w:pos="871"/>
        </w:tabs>
        <w:spacing w:before="1" w:after="0" w:line="240" w:lineRule="auto"/>
        <w:ind w:left="871" w:right="0" w:hanging="359"/>
        <w:jc w:val="left"/>
      </w:pPr>
      <w:bookmarkStart w:id="2" w:name="➢​Features and Use Cases "/>
      <w:bookmarkEnd w:id="2"/>
      <w:r>
        <w:rPr>
          <w:spacing w:val="-6"/>
        </w:rPr>
        <w:t>Features and</w:t>
      </w:r>
      <w:r>
        <w:rPr>
          <w:spacing w:val="-5"/>
        </w:rPr>
        <w:t xml:space="preserve"> </w:t>
      </w:r>
      <w:r>
        <w:rPr>
          <w:spacing w:val="-6"/>
        </w:rPr>
        <w:t>Use Cases</w:t>
      </w:r>
    </w:p>
    <w:p w14:paraId="64CD20D5">
      <w:pPr>
        <w:pStyle w:val="14"/>
        <w:numPr>
          <w:ilvl w:val="0"/>
          <w:numId w:val="4"/>
        </w:numPr>
        <w:tabs>
          <w:tab w:val="left" w:pos="871"/>
        </w:tabs>
        <w:spacing w:before="175" w:after="0" w:line="240" w:lineRule="auto"/>
        <w:ind w:left="871" w:right="0" w:hanging="284"/>
        <w:jc w:val="left"/>
        <w:rPr>
          <w:sz w:val="24"/>
        </w:rPr>
      </w:pPr>
      <w:r>
        <w:rPr>
          <w:spacing w:val="-2"/>
          <w:sz w:val="24"/>
        </w:rPr>
        <w:t>Useful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outputting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debugging,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displaying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variable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6127CA2">
      <w:pPr>
        <w:pStyle w:val="14"/>
        <w:numPr>
          <w:ilvl w:val="0"/>
          <w:numId w:val="4"/>
        </w:numPr>
        <w:tabs>
          <w:tab w:val="left" w:pos="871"/>
        </w:tabs>
        <w:spacing w:before="153" w:after="0" w:line="240" w:lineRule="auto"/>
        <w:ind w:left="871" w:right="0" w:hanging="284"/>
        <w:jc w:val="left"/>
        <w:rPr>
          <w:sz w:val="24"/>
        </w:rPr>
      </w:pPr>
      <w:r>
        <w:rPr>
          <w:spacing w:val="-2"/>
          <w:sz w:val="24"/>
        </w:rPr>
        <w:t>Handles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types,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converting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printing.</w:t>
      </w:r>
    </w:p>
    <w:p w14:paraId="10A41D12">
      <w:pPr>
        <w:pStyle w:val="14"/>
        <w:numPr>
          <w:ilvl w:val="0"/>
          <w:numId w:val="4"/>
        </w:numPr>
        <w:tabs>
          <w:tab w:val="left" w:pos="871"/>
        </w:tabs>
        <w:spacing w:before="154" w:after="0" w:line="240" w:lineRule="auto"/>
        <w:ind w:left="871" w:right="0" w:hanging="284"/>
        <w:jc w:val="left"/>
        <w:rPr>
          <w:sz w:val="24"/>
        </w:rPr>
      </w:pPr>
      <w:r>
        <w:rPr>
          <w:spacing w:val="-2"/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customize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sep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(separator),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end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(ending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character),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direct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ﬁles.</w:t>
      </w:r>
    </w:p>
    <w:p w14:paraId="1766774E">
      <w:pPr>
        <w:pStyle w:val="14"/>
        <w:numPr>
          <w:ilvl w:val="0"/>
          <w:numId w:val="4"/>
        </w:numPr>
        <w:tabs>
          <w:tab w:val="left" w:pos="871"/>
        </w:tabs>
        <w:spacing w:before="152" w:after="0" w:line="240" w:lineRule="auto"/>
        <w:ind w:left="871" w:right="0" w:hanging="284"/>
        <w:jc w:val="left"/>
        <w:rPr>
          <w:sz w:val="24"/>
        </w:rPr>
      </w:pP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always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built-in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None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77900DA3">
      <w:pPr>
        <w:pStyle w:val="12"/>
      </w:pPr>
    </w:p>
    <w:p w14:paraId="75712773">
      <w:pPr>
        <w:pStyle w:val="12"/>
        <w:spacing w:before="48"/>
      </w:pPr>
    </w:p>
    <w:p w14:paraId="64E8CD71">
      <w:pPr>
        <w:pStyle w:val="6"/>
        <w:numPr>
          <w:ilvl w:val="0"/>
          <w:numId w:val="2"/>
        </w:numPr>
        <w:tabs>
          <w:tab w:val="left" w:pos="846"/>
        </w:tabs>
        <w:spacing w:before="0" w:after="0" w:line="240" w:lineRule="auto"/>
        <w:ind w:left="846" w:right="0" w:hanging="259"/>
        <w:jc w:val="left"/>
        <w:rPr>
          <w:sz w:val="28"/>
        </w:rPr>
      </w:pPr>
      <w:r>
        <w:rPr>
          <w:spacing w:val="-2"/>
        </w:rPr>
        <w:t>Formatting</w:t>
      </w:r>
      <w:r>
        <w:rPr>
          <w:spacing w:val="-21"/>
        </w:rPr>
        <w:t xml:space="preserve"> </w:t>
      </w:r>
      <w:r>
        <w:rPr>
          <w:spacing w:val="-2"/>
        </w:rPr>
        <w:t>outputs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rFonts w:ascii="Courier New"/>
          <w:spacing w:val="-2"/>
        </w:rPr>
        <w:t>f-strings</w:t>
      </w:r>
      <w:r>
        <w:rPr>
          <w:rFonts w:ascii="Courier New"/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rFonts w:ascii="Courier New"/>
          <w:spacing w:val="-2"/>
        </w:rPr>
        <w:t>format()</w:t>
      </w:r>
      <w:r>
        <w:rPr>
          <w:spacing w:val="-2"/>
        </w:rPr>
        <w:t>.</w:t>
      </w:r>
    </w:p>
    <w:p w14:paraId="568CE4D4">
      <w:pPr>
        <w:pStyle w:val="12"/>
        <w:spacing w:before="9"/>
        <w:rPr>
          <w:b/>
          <w:sz w:val="30"/>
        </w:rPr>
      </w:pPr>
    </w:p>
    <w:p w14:paraId="4EE9AE2C">
      <w:pPr>
        <w:pStyle w:val="12"/>
        <w:tabs>
          <w:tab w:val="left" w:pos="1805"/>
        </w:tabs>
        <w:spacing w:line="403" w:lineRule="auto"/>
        <w:ind w:left="587" w:right="1347"/>
        <w:rPr>
          <w:b/>
        </w:rPr>
      </w:pPr>
      <w:r>
        <w:rPr>
          <w:b/>
          <w:spacing w:val="-4"/>
          <w:sz w:val="28"/>
        </w:rPr>
        <w:t>Ans:</w:t>
      </w:r>
      <w:r>
        <w:rPr>
          <w:b/>
          <w:sz w:val="28"/>
        </w:rPr>
        <w:tab/>
      </w:r>
      <w:r>
        <w:rPr>
          <w:spacing w:val="-2"/>
        </w:rPr>
        <w:t>Python</w:t>
      </w:r>
      <w:r>
        <w:rPr>
          <w:spacing w:val="-10"/>
        </w:rPr>
        <w:t xml:space="preserve"> </w:t>
      </w:r>
      <w:r>
        <w:rPr>
          <w:spacing w:val="-2"/>
        </w:rPr>
        <w:t>provides</w:t>
      </w:r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10"/>
        </w:rPr>
        <w:t xml:space="preserve"> </w:t>
      </w:r>
      <w:r>
        <w:rPr>
          <w:spacing w:val="-2"/>
        </w:rPr>
        <w:t>popular</w:t>
      </w:r>
      <w:r>
        <w:rPr>
          <w:spacing w:val="-10"/>
        </w:rPr>
        <w:t xml:space="preserve"> </w:t>
      </w:r>
      <w:r>
        <w:rPr>
          <w:spacing w:val="-2"/>
        </w:rPr>
        <w:t>methods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formatting</w:t>
      </w:r>
      <w:r>
        <w:rPr>
          <w:spacing w:val="-10"/>
        </w:rPr>
        <w:t xml:space="preserve"> </w:t>
      </w:r>
      <w:r>
        <w:rPr>
          <w:spacing w:val="-2"/>
        </w:rPr>
        <w:t>output:</w:t>
      </w:r>
      <w:r>
        <w:rPr>
          <w:spacing w:val="-10"/>
        </w:rPr>
        <w:t xml:space="preserve"> </w:t>
      </w:r>
      <w:r>
        <w:rPr>
          <w:spacing w:val="-2"/>
        </w:rPr>
        <w:t>f-strings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the </w:t>
      </w:r>
      <w:r>
        <w:t>format()</w:t>
      </w:r>
      <w:r>
        <w:rPr>
          <w:spacing w:val="-17"/>
        </w:rPr>
        <w:t xml:space="preserve"> </w:t>
      </w:r>
      <w:r>
        <w:t>method.</w:t>
      </w:r>
      <w:r>
        <w:rPr>
          <w:spacing w:val="-17"/>
        </w:rPr>
        <w:t xml:space="preserve"> </w:t>
      </w:r>
      <w:r>
        <w:t>Both</w:t>
      </w:r>
      <w:r>
        <w:rPr>
          <w:spacing w:val="-17"/>
        </w:rPr>
        <w:t xml:space="preserve"> </w:t>
      </w:r>
      <w:r>
        <w:t>enable</w:t>
      </w:r>
      <w:r>
        <w:rPr>
          <w:spacing w:val="-17"/>
        </w:rPr>
        <w:t xml:space="preserve"> </w:t>
      </w:r>
      <w:r>
        <w:t>clear,</w:t>
      </w:r>
      <w:r>
        <w:rPr>
          <w:spacing w:val="-17"/>
        </w:rPr>
        <w:t xml:space="preserve"> </w:t>
      </w:r>
      <w:r>
        <w:t>ﬂexible,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readable</w:t>
      </w:r>
      <w:r>
        <w:rPr>
          <w:spacing w:val="-17"/>
        </w:rPr>
        <w:t xml:space="preserve"> </w:t>
      </w:r>
      <w:r>
        <w:t>ways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embed</w:t>
      </w:r>
      <w:r>
        <w:rPr>
          <w:spacing w:val="-17"/>
        </w:rPr>
        <w:t xml:space="preserve"> </w:t>
      </w:r>
      <w:r>
        <w:t>variables</w:t>
      </w:r>
      <w:r>
        <w:rPr>
          <w:spacing w:val="-17"/>
        </w:rPr>
        <w:t xml:space="preserve"> </w:t>
      </w:r>
      <w:r>
        <w:t>and expressions directly within strings.</w:t>
      </w:r>
    </w:p>
    <w:p w14:paraId="00F3E966">
      <w:pPr>
        <w:pStyle w:val="8"/>
        <w:spacing w:before="241"/>
        <w:ind w:left="587"/>
      </w:pPr>
      <w:r>
        <w:t>Basic</w:t>
      </w:r>
      <w:r>
        <w:rPr>
          <w:spacing w:val="9"/>
        </w:rPr>
        <w:t xml:space="preserve"> </w:t>
      </w:r>
      <w:r>
        <w:rPr>
          <w:spacing w:val="-2"/>
        </w:rPr>
        <w:t>Example:</w:t>
      </w:r>
    </w:p>
    <w:p w14:paraId="008FD6C4">
      <w:pPr>
        <w:pStyle w:val="12"/>
        <w:spacing w:before="28"/>
        <w:rPr>
          <w:b/>
        </w:rPr>
      </w:pPr>
    </w:p>
    <w:p w14:paraId="4216A9E9">
      <w:pPr>
        <w:pStyle w:val="12"/>
        <w:ind w:left="87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5454AB1">
      <w:pPr>
        <w:pStyle w:val="12"/>
        <w:spacing w:before="155"/>
        <w:rPr>
          <w:rFonts w:ascii="Courier New"/>
        </w:rPr>
      </w:pPr>
    </w:p>
    <w:p w14:paraId="7CB21648">
      <w:pPr>
        <w:pStyle w:val="12"/>
        <w:spacing w:line="525" w:lineRule="auto"/>
        <w:ind w:left="1442" w:right="7809"/>
        <w:rPr>
          <w:rFonts w:ascii="Courier New"/>
        </w:rPr>
      </w:pPr>
      <w:r>
        <w:rPr>
          <w:rFonts w:ascii="Courier New"/>
        </w:rPr>
        <w:t>name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"Anu" age = 21</w:t>
      </w:r>
    </w:p>
    <w:p w14:paraId="58FF46AD">
      <w:pPr>
        <w:pStyle w:val="12"/>
        <w:spacing w:line="271" w:lineRule="exact"/>
        <w:ind w:left="1442"/>
        <w:rPr>
          <w:rFonts w:ascii="Courier New"/>
        </w:rPr>
      </w:pPr>
      <w:r>
        <w:rPr>
          <w:rFonts w:ascii="Courier New"/>
        </w:rPr>
        <w:t xml:space="preserve">print(f"My name is {name} and I am {age} years </w:t>
      </w:r>
      <w:r>
        <w:rPr>
          <w:rFonts w:ascii="Courier New"/>
          <w:spacing w:val="-2"/>
        </w:rPr>
        <w:t>old.")</w:t>
      </w:r>
    </w:p>
    <w:p w14:paraId="2CDFC8FB">
      <w:pPr>
        <w:pStyle w:val="12"/>
        <w:spacing w:before="2"/>
        <w:rPr>
          <w:rFonts w:ascii="Courier New"/>
        </w:rPr>
      </w:pPr>
    </w:p>
    <w:p w14:paraId="50742997">
      <w:pPr>
        <w:pStyle w:val="12"/>
        <w:spacing w:before="1"/>
        <w:ind w:left="587"/>
      </w:pPr>
      <w:r>
        <w:rPr>
          <w:spacing w:val="-2"/>
        </w:rPr>
        <w:t>Output:</w:t>
      </w:r>
    </w:p>
    <w:p w14:paraId="18218F01">
      <w:pPr>
        <w:pStyle w:val="12"/>
        <w:spacing w:before="153"/>
        <w:ind w:left="1360"/>
      </w:pPr>
      <w:r>
        <w:t>My</w:t>
      </w:r>
      <w:r>
        <w:rPr>
          <w:spacing w:val="-1"/>
        </w:rPr>
        <w:t xml:space="preserve"> </w:t>
      </w:r>
      <w:r>
        <w:t>name is Anu</w:t>
      </w:r>
      <w:r>
        <w:rPr>
          <w:spacing w:val="-1"/>
        </w:rPr>
        <w:t xml:space="preserve"> </w:t>
      </w:r>
      <w:r>
        <w:t>and I am</w:t>
      </w:r>
      <w:r>
        <w:rPr>
          <w:spacing w:val="-1"/>
        </w:rPr>
        <w:t xml:space="preserve"> </w:t>
      </w:r>
      <w:r>
        <w:t xml:space="preserve">21 years </w:t>
      </w:r>
      <w:r>
        <w:rPr>
          <w:spacing w:val="-4"/>
        </w:rPr>
        <w:t>old.</w:t>
      </w:r>
    </w:p>
    <w:p w14:paraId="1ABFA032">
      <w:pPr>
        <w:pStyle w:val="12"/>
        <w:spacing w:before="132"/>
      </w:pPr>
    </w:p>
    <w:p w14:paraId="6AA1C464">
      <w:pPr>
        <w:pStyle w:val="8"/>
        <w:numPr>
          <w:ilvl w:val="0"/>
          <w:numId w:val="5"/>
        </w:numPr>
        <w:tabs>
          <w:tab w:val="left" w:pos="586"/>
        </w:tabs>
        <w:spacing w:before="0" w:after="0" w:line="240" w:lineRule="auto"/>
        <w:ind w:left="586" w:right="0" w:hanging="359"/>
        <w:jc w:val="left"/>
      </w:pPr>
      <w:r>
        <w:rPr>
          <w:spacing w:val="-4"/>
        </w:rPr>
        <w:t>Advanced Use:</w:t>
      </w:r>
    </w:p>
    <w:p w14:paraId="79999B5B">
      <w:pPr>
        <w:pStyle w:val="12"/>
        <w:spacing w:before="175"/>
        <w:ind w:left="944"/>
      </w:pPr>
      <w:r>
        <w:t>Expressions and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 inside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braces:</w:t>
      </w:r>
    </w:p>
    <w:p w14:paraId="1BF28452">
      <w:pPr>
        <w:pStyle w:val="12"/>
        <w:spacing w:before="28"/>
      </w:pPr>
    </w:p>
    <w:p w14:paraId="48739A4F">
      <w:pPr>
        <w:pStyle w:val="12"/>
        <w:ind w:left="58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4A7119C">
      <w:pPr>
        <w:pStyle w:val="12"/>
        <w:spacing w:before="190"/>
        <w:rPr>
          <w:rFonts w:ascii="Courier New"/>
        </w:rPr>
      </w:pPr>
    </w:p>
    <w:p w14:paraId="3575FCAA">
      <w:pPr>
        <w:pStyle w:val="12"/>
        <w:ind w:left="1442"/>
        <w:rPr>
          <w:rFonts w:ascii="Courier New"/>
        </w:rPr>
      </w:pPr>
      <w:r>
        <w:rPr>
          <w:rFonts w:ascii="Courier New"/>
        </w:rPr>
        <w:t xml:space="preserve">score = </w:t>
      </w:r>
      <w:r>
        <w:rPr>
          <w:rFonts w:ascii="Courier New"/>
          <w:spacing w:val="-5"/>
        </w:rPr>
        <w:t>88</w:t>
      </w:r>
    </w:p>
    <w:p w14:paraId="1AE9AF4B">
      <w:pPr>
        <w:pStyle w:val="12"/>
        <w:spacing w:before="90"/>
        <w:rPr>
          <w:rFonts w:ascii="Courier New"/>
        </w:rPr>
      </w:pPr>
    </w:p>
    <w:p w14:paraId="6D0C9D86">
      <w:pPr>
        <w:pStyle w:val="12"/>
        <w:ind w:left="1442"/>
        <w:rPr>
          <w:rFonts w:ascii="Courier New"/>
        </w:rPr>
      </w:pPr>
      <w:r>
        <w:rPr>
          <w:rFonts w:ascii="Courier New"/>
        </w:rPr>
        <w:t xml:space="preserve">print(f"Your grade is {'A' if score &gt; 85 else </w:t>
      </w:r>
      <w:r>
        <w:rPr>
          <w:rFonts w:ascii="Courier New"/>
          <w:spacing w:val="-2"/>
        </w:rPr>
        <w:t>'B'}")</w:t>
      </w:r>
    </w:p>
    <w:p w14:paraId="06247777">
      <w:pPr>
        <w:pStyle w:val="12"/>
        <w:spacing w:before="263"/>
        <w:rPr>
          <w:rFonts w:ascii="Courier New"/>
        </w:rPr>
      </w:pPr>
    </w:p>
    <w:p w14:paraId="4E7881BB">
      <w:pPr>
        <w:pStyle w:val="8"/>
        <w:numPr>
          <w:ilvl w:val="0"/>
          <w:numId w:val="6"/>
        </w:numPr>
        <w:tabs>
          <w:tab w:val="left" w:pos="586"/>
        </w:tabs>
        <w:spacing w:before="0" w:after="0" w:line="240" w:lineRule="auto"/>
        <w:ind w:left="586" w:right="0" w:hanging="359"/>
        <w:jc w:val="left"/>
      </w:pPr>
      <w:bookmarkStart w:id="3" w:name="➢​format() Method "/>
      <w:bookmarkEnd w:id="3"/>
      <w:r>
        <w:rPr>
          <w:spacing w:val="-6"/>
        </w:rPr>
        <w:t>Argument</w:t>
      </w:r>
      <w:r>
        <w:rPr>
          <w:spacing w:val="-9"/>
        </w:rPr>
        <w:t xml:space="preserve"> </w:t>
      </w:r>
      <w:r>
        <w:rPr>
          <w:spacing w:val="-6"/>
        </w:rPr>
        <w:t>Order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Named</w:t>
      </w:r>
      <w:r>
        <w:rPr>
          <w:spacing w:val="-9"/>
        </w:rPr>
        <w:t xml:space="preserve"> </w:t>
      </w:r>
      <w:r>
        <w:rPr>
          <w:spacing w:val="-6"/>
        </w:rPr>
        <w:t>Arguments:</w:t>
      </w:r>
    </w:p>
    <w:p w14:paraId="7C7A5587">
      <w:pPr>
        <w:pStyle w:val="12"/>
        <w:spacing w:before="28"/>
        <w:rPr>
          <w:b/>
        </w:rPr>
      </w:pPr>
    </w:p>
    <w:p w14:paraId="397AFBBF">
      <w:pPr>
        <w:pStyle w:val="12"/>
        <w:ind w:left="73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DB88FC3">
      <w:pPr>
        <w:pStyle w:val="12"/>
        <w:spacing w:before="189"/>
        <w:rPr>
          <w:rFonts w:ascii="Courier New"/>
        </w:rPr>
      </w:pPr>
    </w:p>
    <w:p w14:paraId="27EAAC9D">
      <w:pPr>
        <w:pStyle w:val="8"/>
        <w:numPr>
          <w:ilvl w:val="0"/>
          <w:numId w:val="6"/>
        </w:numPr>
        <w:tabs>
          <w:tab w:val="left" w:pos="586"/>
        </w:tabs>
        <w:spacing w:before="82" w:after="0" w:line="240" w:lineRule="auto"/>
        <w:ind w:left="586" w:right="0" w:hanging="359"/>
        <w:jc w:val="left"/>
      </w:pPr>
      <w:r>
        <w:rPr>
          <w:rFonts w:ascii="Courier New"/>
        </w:rPr>
        <w:t>print("My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name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{name}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{age}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years</w:t>
      </w:r>
    </w:p>
    <w:p w14:paraId="20CF1D69">
      <w:pPr>
        <w:pStyle w:val="8"/>
        <w:numPr>
          <w:numId w:val="0"/>
        </w:numPr>
        <w:tabs>
          <w:tab w:val="left" w:pos="586"/>
        </w:tabs>
        <w:spacing w:before="82" w:after="0" w:line="240" w:lineRule="auto"/>
        <w:ind w:left="227" w:leftChars="0" w:right="0" w:rightChars="0"/>
        <w:jc w:val="left"/>
      </w:pPr>
    </w:p>
    <w:p w14:paraId="57DF9518">
      <w:pPr>
        <w:pStyle w:val="5"/>
        <w:numPr>
          <w:ilvl w:val="2"/>
          <w:numId w:val="5"/>
        </w:numPr>
        <w:tabs>
          <w:tab w:val="left" w:pos="3136"/>
        </w:tabs>
        <w:spacing w:before="1" w:after="0" w:line="240" w:lineRule="auto"/>
        <w:ind w:left="3136" w:right="0" w:hanging="359"/>
        <w:jc w:val="left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2.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8"/>
        </w:rPr>
        <w:t>Reading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8"/>
        </w:rPr>
        <w:t>Data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8"/>
        </w:rPr>
        <w:t>from</w:t>
      </w:r>
      <w:r>
        <w:rPr>
          <w:rFonts w:ascii="Trebuchet MS" w:hAnsi="Trebuchet MS"/>
          <w:spacing w:val="-9"/>
        </w:rPr>
        <w:t xml:space="preserve"> </w:t>
      </w:r>
      <w:r>
        <w:rPr>
          <w:rFonts w:ascii="Trebuchet MS" w:hAnsi="Trebuchet MS"/>
          <w:spacing w:val="-8"/>
        </w:rPr>
        <w:t>Keyboard</w:t>
      </w:r>
    </w:p>
    <w:p w14:paraId="6A623379">
      <w:pPr>
        <w:pStyle w:val="12"/>
        <w:rPr>
          <w:b/>
          <w:sz w:val="32"/>
        </w:rPr>
      </w:pPr>
    </w:p>
    <w:p w14:paraId="6B2778F8">
      <w:pPr>
        <w:pStyle w:val="6"/>
        <w:numPr>
          <w:ilvl w:val="0"/>
          <w:numId w:val="7"/>
        </w:numPr>
        <w:tabs>
          <w:tab w:val="left" w:pos="711"/>
        </w:tabs>
        <w:spacing w:before="0" w:after="0" w:line="240" w:lineRule="auto"/>
        <w:ind w:left="711" w:right="0" w:hanging="259"/>
        <w:jc w:val="left"/>
      </w:pPr>
      <w:r>
        <w:rPr>
          <w:spacing w:val="-6"/>
        </w:rPr>
        <w:t>Using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rFonts w:ascii="Courier New"/>
          <w:spacing w:val="-6"/>
        </w:rPr>
        <w:t>input()</w:t>
      </w:r>
      <w:r>
        <w:rPr>
          <w:rFonts w:ascii="Courier New"/>
          <w:spacing w:val="-20"/>
        </w:rPr>
        <w:t xml:space="preserve"> </w:t>
      </w:r>
      <w:r>
        <w:rPr>
          <w:spacing w:val="-6"/>
        </w:rPr>
        <w:t>function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read</w:t>
      </w:r>
      <w:r>
        <w:rPr>
          <w:spacing w:val="-16"/>
        </w:rPr>
        <w:t xml:space="preserve"> </w:t>
      </w:r>
      <w:r>
        <w:rPr>
          <w:spacing w:val="-6"/>
        </w:rPr>
        <w:t>user</w:t>
      </w:r>
      <w:r>
        <w:rPr>
          <w:spacing w:val="-17"/>
        </w:rPr>
        <w:t xml:space="preserve"> </w:t>
      </w:r>
      <w:r>
        <w:rPr>
          <w:spacing w:val="-6"/>
        </w:rPr>
        <w:t>input</w:t>
      </w:r>
      <w:r>
        <w:rPr>
          <w:spacing w:val="-17"/>
        </w:rPr>
        <w:t xml:space="preserve"> </w:t>
      </w:r>
      <w:r>
        <w:rPr>
          <w:spacing w:val="-6"/>
        </w:rPr>
        <w:t>from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keyboard.</w:t>
      </w:r>
    </w:p>
    <w:p w14:paraId="71D49A79">
      <w:pPr>
        <w:pStyle w:val="12"/>
        <w:spacing w:before="9"/>
        <w:rPr>
          <w:b/>
          <w:sz w:val="30"/>
        </w:rPr>
      </w:pPr>
    </w:p>
    <w:p w14:paraId="0898F4CB">
      <w:pPr>
        <w:pStyle w:val="8"/>
        <w:ind w:left="452"/>
      </w:pPr>
      <w:r>
        <w:rPr>
          <w:spacing w:val="-4"/>
        </w:rPr>
        <w:t>Ans:</w:t>
      </w:r>
    </w:p>
    <w:p w14:paraId="738F846E">
      <w:pPr>
        <w:pStyle w:val="12"/>
        <w:spacing w:before="31"/>
        <w:rPr>
          <w:b/>
        </w:rPr>
      </w:pPr>
    </w:p>
    <w:p w14:paraId="022DBEA9">
      <w:pPr>
        <w:pStyle w:val="12"/>
        <w:spacing w:line="403" w:lineRule="auto"/>
        <w:ind w:left="452" w:right="435" w:firstLine="705"/>
      </w:pPr>
      <w:r>
        <w:t>The</w:t>
      </w:r>
      <w:r>
        <w:rPr>
          <w:spacing w:val="-17"/>
        </w:rPr>
        <w:t xml:space="preserve"> </w:t>
      </w:r>
      <w:r>
        <w:t>input()</w:t>
      </w:r>
      <w:r>
        <w:rPr>
          <w:spacing w:val="-17"/>
        </w:rPr>
        <w:t xml:space="preserve"> </w:t>
      </w:r>
      <w:r>
        <w:t>function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read</w:t>
      </w:r>
      <w:r>
        <w:rPr>
          <w:spacing w:val="-17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input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keyboard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essential for interactive programs.</w:t>
      </w:r>
    </w:p>
    <w:p w14:paraId="7337F0CE">
      <w:pPr>
        <w:pStyle w:val="12"/>
        <w:spacing w:before="81"/>
      </w:pPr>
    </w:p>
    <w:p w14:paraId="319E074C">
      <w:pPr>
        <w:pStyle w:val="8"/>
        <w:numPr>
          <w:ilvl w:val="1"/>
          <w:numId w:val="7"/>
        </w:numPr>
        <w:tabs>
          <w:tab w:val="left" w:pos="736"/>
        </w:tabs>
        <w:spacing w:before="0" w:after="0" w:line="240" w:lineRule="auto"/>
        <w:ind w:left="736" w:right="0" w:hanging="359"/>
        <w:jc w:val="left"/>
        <w:rPr>
          <w:rFonts w:ascii="Arial" w:hAnsi="Arial"/>
        </w:rPr>
      </w:pPr>
      <w:bookmarkStart w:id="4" w:name="●​Basic Usage "/>
      <w:bookmarkEnd w:id="4"/>
      <w:r>
        <w:t>Basic</w:t>
      </w:r>
      <w:r>
        <w:rPr>
          <w:spacing w:val="9"/>
        </w:rPr>
        <w:t xml:space="preserve"> </w:t>
      </w:r>
      <w:r>
        <w:rPr>
          <w:spacing w:val="-2"/>
        </w:rPr>
        <w:t>Usage</w:t>
      </w:r>
    </w:p>
    <w:p w14:paraId="4350FC25">
      <w:pPr>
        <w:pStyle w:val="12"/>
        <w:spacing w:before="31"/>
        <w:rPr>
          <w:b/>
        </w:rPr>
      </w:pPr>
    </w:p>
    <w:p w14:paraId="2043A063">
      <w:pPr>
        <w:pStyle w:val="12"/>
        <w:ind w:left="737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syntax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input()</w:t>
      </w:r>
      <w:r>
        <w:rPr>
          <w:spacing w:val="-6"/>
        </w:rPr>
        <w:t xml:space="preserve"> </w:t>
      </w: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167593AA">
      <w:pPr>
        <w:pStyle w:val="12"/>
        <w:spacing w:before="28"/>
      </w:pPr>
    </w:p>
    <w:p w14:paraId="0050905C">
      <w:pPr>
        <w:pStyle w:val="12"/>
        <w:ind w:left="87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E4B0213">
      <w:pPr>
        <w:pStyle w:val="12"/>
        <w:spacing w:before="189"/>
        <w:rPr>
          <w:rFonts w:ascii="Courier New"/>
        </w:rPr>
      </w:pPr>
    </w:p>
    <w:p w14:paraId="14818077">
      <w:pPr>
        <w:pStyle w:val="12"/>
        <w:ind w:left="1442"/>
        <w:rPr>
          <w:rFonts w:ascii="Courier New"/>
        </w:rPr>
      </w:pPr>
      <w:r>
        <w:rPr>
          <w:rFonts w:ascii="Courier New"/>
          <w:spacing w:val="-2"/>
        </w:rPr>
        <w:t>input(prompt)</w:t>
      </w:r>
    </w:p>
    <w:p w14:paraId="1C09E4F4">
      <w:pPr>
        <w:pStyle w:val="12"/>
        <w:rPr>
          <w:rFonts w:ascii="Courier New"/>
        </w:rPr>
      </w:pPr>
    </w:p>
    <w:p w14:paraId="57AC12F3">
      <w:pPr>
        <w:pStyle w:val="12"/>
        <w:spacing w:before="172"/>
        <w:rPr>
          <w:rFonts w:ascii="Courier New"/>
        </w:rPr>
      </w:pPr>
    </w:p>
    <w:p w14:paraId="385F0D20">
      <w:pPr>
        <w:pStyle w:val="14"/>
        <w:numPr>
          <w:ilvl w:val="1"/>
          <w:numId w:val="7"/>
        </w:numPr>
        <w:tabs>
          <w:tab w:val="left" w:pos="737"/>
        </w:tabs>
        <w:spacing w:before="1" w:after="0" w:line="374" w:lineRule="auto"/>
        <w:ind w:left="737" w:right="1317" w:hanging="360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optional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prompt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argument</w:t>
      </w:r>
      <w:r>
        <w:rPr>
          <w:spacing w:val="-17"/>
          <w:sz w:val="24"/>
        </w:rPr>
        <w:t xml:space="preserve"> </w:t>
      </w:r>
      <w:r>
        <w:rPr>
          <w:sz w:val="24"/>
        </w:rPr>
        <w:t>displays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message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user</w:t>
      </w:r>
      <w:r>
        <w:rPr>
          <w:spacing w:val="-17"/>
          <w:sz w:val="24"/>
        </w:rPr>
        <w:t xml:space="preserve"> </w:t>
      </w:r>
      <w:r>
        <w:rPr>
          <w:sz w:val="24"/>
        </w:rPr>
        <w:t>before</w:t>
      </w:r>
      <w:r>
        <w:rPr>
          <w:spacing w:val="-17"/>
          <w:sz w:val="24"/>
        </w:rPr>
        <w:t xml:space="preserve"> </w:t>
      </w:r>
      <w:r>
        <w:rPr>
          <w:sz w:val="24"/>
        </w:rPr>
        <w:t>waiting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input. </w:t>
      </w:r>
      <w:r>
        <w:rPr>
          <w:spacing w:val="-2"/>
          <w:sz w:val="24"/>
        </w:rPr>
        <w:t>Example:</w:t>
      </w:r>
    </w:p>
    <w:p w14:paraId="674B3432">
      <w:pPr>
        <w:pStyle w:val="12"/>
        <w:spacing w:before="80"/>
        <w:ind w:left="102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EA81701">
      <w:pPr>
        <w:pStyle w:val="12"/>
        <w:spacing w:before="189"/>
        <w:rPr>
          <w:rFonts w:ascii="Courier New"/>
        </w:rPr>
      </w:pPr>
    </w:p>
    <w:p w14:paraId="32D671AC">
      <w:pPr>
        <w:pStyle w:val="12"/>
        <w:spacing w:before="53"/>
        <w:ind w:left="737"/>
      </w:pPr>
      <w:r>
        <w:rPr>
          <w:rFonts w:ascii="Courier New"/>
        </w:rPr>
        <w:t>name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input("Enter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your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name: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") print("Hello,", name)</w:t>
      </w:r>
    </w:p>
    <w:p w14:paraId="3354B011">
      <w:pPr>
        <w:pStyle w:val="12"/>
      </w:pPr>
    </w:p>
    <w:p w14:paraId="792ED289">
      <w:pPr>
        <w:pStyle w:val="12"/>
      </w:pPr>
    </w:p>
    <w:p w14:paraId="1FEE5188">
      <w:pPr>
        <w:pStyle w:val="12"/>
        <w:spacing w:before="8"/>
      </w:pPr>
    </w:p>
    <w:p w14:paraId="595985FC">
      <w:pPr>
        <w:pStyle w:val="8"/>
        <w:numPr>
          <w:ilvl w:val="0"/>
          <w:numId w:val="5"/>
        </w:numPr>
        <w:tabs>
          <w:tab w:val="left" w:pos="586"/>
        </w:tabs>
        <w:spacing w:before="1" w:after="0" w:line="240" w:lineRule="auto"/>
        <w:ind w:left="586" w:right="0" w:hanging="359"/>
        <w:jc w:val="left"/>
      </w:pPr>
      <w:bookmarkStart w:id="5" w:name="➢​Reading Different Data Types "/>
      <w:bookmarkEnd w:id="5"/>
      <w:r>
        <w:rPr>
          <w:spacing w:val="-6"/>
        </w:rPr>
        <w:t>Reading Different</w:t>
      </w:r>
      <w:r>
        <w:rPr>
          <w:spacing w:val="-5"/>
        </w:rPr>
        <w:t xml:space="preserve"> </w:t>
      </w:r>
      <w:r>
        <w:rPr>
          <w:spacing w:val="-6"/>
        </w:rPr>
        <w:t>Data</w:t>
      </w:r>
      <w:r>
        <w:rPr>
          <w:spacing w:val="-5"/>
        </w:rPr>
        <w:t xml:space="preserve"> </w:t>
      </w:r>
      <w:r>
        <w:rPr>
          <w:spacing w:val="-6"/>
        </w:rPr>
        <w:t>Types</w:t>
      </w:r>
    </w:p>
    <w:p w14:paraId="7D10DA9F">
      <w:pPr>
        <w:pStyle w:val="12"/>
        <w:rPr>
          <w:b/>
        </w:rPr>
      </w:pPr>
    </w:p>
    <w:p w14:paraId="5C1E9862">
      <w:pPr>
        <w:pStyle w:val="12"/>
        <w:spacing w:before="95"/>
        <w:rPr>
          <w:b/>
        </w:rPr>
      </w:pPr>
    </w:p>
    <w:p w14:paraId="1889CAF0">
      <w:pPr>
        <w:pStyle w:val="14"/>
        <w:numPr>
          <w:ilvl w:val="1"/>
          <w:numId w:val="5"/>
        </w:numPr>
        <w:tabs>
          <w:tab w:val="left" w:pos="737"/>
        </w:tabs>
        <w:spacing w:before="0" w:after="0" w:line="372" w:lineRule="auto"/>
        <w:ind w:left="737" w:right="873" w:hanging="36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input()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always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string.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want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numeric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input,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convert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 result:</w:t>
      </w:r>
    </w:p>
    <w:p w14:paraId="1E3D26EF">
      <w:pPr>
        <w:pStyle w:val="12"/>
        <w:spacing w:before="117"/>
        <w:ind w:left="102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5D8B3DE">
      <w:pPr>
        <w:pStyle w:val="12"/>
        <w:spacing w:before="156"/>
        <w:rPr>
          <w:rFonts w:ascii="Courier New"/>
        </w:rPr>
      </w:pPr>
    </w:p>
    <w:p w14:paraId="588FB025">
      <w:pPr>
        <w:pStyle w:val="12"/>
        <w:spacing w:line="525" w:lineRule="auto"/>
        <w:ind w:left="1577" w:right="4089"/>
        <w:rPr>
          <w:rFonts w:ascii="Courier New"/>
        </w:rPr>
      </w:pPr>
      <w:r>
        <w:rPr>
          <w:rFonts w:ascii="Courier New"/>
        </w:rPr>
        <w:t>number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int(input("Enter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number: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")) price = float(input("Enter price: "))</w:t>
      </w:r>
    </w:p>
    <w:p w14:paraId="22C089FB">
      <w:pPr>
        <w:pStyle w:val="12"/>
        <w:rPr>
          <w:rFonts w:ascii="Courier New"/>
        </w:rPr>
      </w:pPr>
    </w:p>
    <w:p w14:paraId="0D94CCBD">
      <w:pPr>
        <w:pStyle w:val="12"/>
        <w:spacing w:before="1"/>
        <w:rPr>
          <w:rFonts w:ascii="Courier New"/>
        </w:rPr>
      </w:pPr>
    </w:p>
    <w:p w14:paraId="4CB0FE42">
      <w:pPr>
        <w:pStyle w:val="14"/>
        <w:numPr>
          <w:ilvl w:val="1"/>
          <w:numId w:val="5"/>
        </w:numPr>
        <w:tabs>
          <w:tab w:val="left" w:pos="736"/>
        </w:tabs>
        <w:spacing w:before="0" w:after="0" w:line="240" w:lineRule="auto"/>
        <w:ind w:left="736" w:right="0" w:hanging="359"/>
        <w:jc w:val="left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way,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typed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converted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integer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ﬂoat,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allowing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calculations.</w:t>
      </w:r>
    </w:p>
    <w:p w14:paraId="023B8DB1">
      <w:pPr>
        <w:pStyle w:val="12"/>
      </w:pPr>
    </w:p>
    <w:p w14:paraId="40327A08">
      <w:pPr>
        <w:pStyle w:val="12"/>
      </w:pPr>
    </w:p>
    <w:p w14:paraId="6D284A46">
      <w:pPr>
        <w:pStyle w:val="12"/>
        <w:spacing w:before="8"/>
      </w:pPr>
    </w:p>
    <w:p w14:paraId="7B8F8BBC">
      <w:pPr>
        <w:pStyle w:val="6"/>
        <w:numPr>
          <w:ilvl w:val="0"/>
          <w:numId w:val="7"/>
        </w:numPr>
        <w:tabs>
          <w:tab w:val="left" w:pos="785"/>
        </w:tabs>
        <w:spacing w:before="1" w:after="0" w:line="240" w:lineRule="auto"/>
        <w:ind w:left="785" w:right="0" w:hanging="333"/>
        <w:jc w:val="left"/>
      </w:pPr>
      <w:bookmarkStart w:id="6" w:name="➢​Taking Multiple Values "/>
      <w:bookmarkEnd w:id="6"/>
      <w:bookmarkStart w:id="7" w:name="➢​Lists and Other Data Structures "/>
      <w:bookmarkEnd w:id="7"/>
      <w:r>
        <w:rPr>
          <w:w w:val="90"/>
        </w:rPr>
        <w:t>Converting</w:t>
      </w:r>
      <w:r>
        <w:rPr>
          <w:spacing w:val="10"/>
        </w:rPr>
        <w:t xml:space="preserve"> </w:t>
      </w:r>
      <w:r>
        <w:rPr>
          <w:w w:val="90"/>
        </w:rPr>
        <w:t>user</w:t>
      </w:r>
      <w:r>
        <w:rPr>
          <w:spacing w:val="11"/>
        </w:rPr>
        <w:t xml:space="preserve"> </w:t>
      </w:r>
      <w:r>
        <w:rPr>
          <w:w w:val="90"/>
        </w:rPr>
        <w:t>input</w:t>
      </w:r>
      <w:r>
        <w:rPr>
          <w:spacing w:val="11"/>
        </w:rPr>
        <w:t xml:space="preserve"> </w:t>
      </w:r>
      <w:r>
        <w:rPr>
          <w:w w:val="90"/>
        </w:rPr>
        <w:t>into</w:t>
      </w:r>
      <w:r>
        <w:rPr>
          <w:spacing w:val="11"/>
        </w:rPr>
        <w:t xml:space="preserve"> </w:t>
      </w:r>
      <w:r>
        <w:rPr>
          <w:w w:val="90"/>
        </w:rPr>
        <w:t>different</w:t>
      </w:r>
      <w:r>
        <w:rPr>
          <w:spacing w:val="11"/>
        </w:rPr>
        <w:t xml:space="preserve"> </w:t>
      </w:r>
      <w:r>
        <w:rPr>
          <w:w w:val="90"/>
        </w:rPr>
        <w:t>data</w:t>
      </w:r>
      <w:r>
        <w:rPr>
          <w:spacing w:val="11"/>
        </w:rPr>
        <w:t xml:space="preserve"> </w:t>
      </w:r>
      <w:r>
        <w:rPr>
          <w:w w:val="90"/>
        </w:rPr>
        <w:t>types</w:t>
      </w:r>
      <w:r>
        <w:rPr>
          <w:spacing w:val="10"/>
        </w:rPr>
        <w:t xml:space="preserve"> </w:t>
      </w:r>
      <w:r>
        <w:rPr>
          <w:w w:val="90"/>
        </w:rPr>
        <w:t>(e.g.,</w:t>
      </w:r>
      <w:r>
        <w:rPr>
          <w:spacing w:val="11"/>
        </w:rPr>
        <w:t xml:space="preserve"> </w:t>
      </w:r>
      <w:r>
        <w:rPr>
          <w:w w:val="90"/>
        </w:rPr>
        <w:t>int,</w:t>
      </w:r>
      <w:r>
        <w:rPr>
          <w:spacing w:val="11"/>
        </w:rPr>
        <w:t xml:space="preserve"> </w:t>
      </w:r>
      <w:r>
        <w:rPr>
          <w:w w:val="90"/>
        </w:rPr>
        <w:t>ﬂoat,</w:t>
      </w:r>
      <w:r>
        <w:rPr>
          <w:spacing w:val="11"/>
        </w:rPr>
        <w:t xml:space="preserve"> </w:t>
      </w:r>
      <w:r>
        <w:rPr>
          <w:spacing w:val="-2"/>
          <w:w w:val="90"/>
        </w:rPr>
        <w:t>etc.).</w:t>
      </w:r>
    </w:p>
    <w:p w14:paraId="2E539EEA">
      <w:pPr>
        <w:pStyle w:val="12"/>
        <w:spacing w:before="7"/>
        <w:rPr>
          <w:b/>
          <w:sz w:val="30"/>
        </w:rPr>
      </w:pPr>
    </w:p>
    <w:p w14:paraId="71F92B23">
      <w:pPr>
        <w:pStyle w:val="12"/>
        <w:tabs>
          <w:tab w:val="left" w:pos="1589"/>
        </w:tabs>
        <w:spacing w:line="422" w:lineRule="auto"/>
        <w:ind w:left="452" w:right="526"/>
      </w:pPr>
      <w:r>
        <w:rPr>
          <w:b/>
          <w:spacing w:val="-4"/>
        </w:rPr>
        <w:t>Ans:</w:t>
      </w:r>
      <w:r>
        <w:rPr>
          <w:b/>
        </w:rPr>
        <w:tab/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Python,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input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input()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always</w:t>
      </w:r>
      <w:r>
        <w:rPr>
          <w:spacing w:val="-12"/>
        </w:rPr>
        <w:t xml:space="preserve"> </w:t>
      </w:r>
      <w:r>
        <w:rPr>
          <w:spacing w:val="-2"/>
        </w:rPr>
        <w:t>received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string.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input</w:t>
      </w:r>
      <w:r>
        <w:rPr>
          <w:spacing w:val="-18"/>
        </w:rPr>
        <w:t xml:space="preserve"> </w:t>
      </w:r>
      <w:r>
        <w:t>value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calculations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other</w:t>
      </w:r>
      <w:r>
        <w:rPr>
          <w:spacing w:val="-18"/>
        </w:rPr>
        <w:t xml:space="preserve"> </w:t>
      </w:r>
      <w:r>
        <w:t>operations,</w:t>
      </w:r>
      <w:r>
        <w:rPr>
          <w:spacing w:val="-18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must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explicitly</w:t>
      </w:r>
      <w:r>
        <w:rPr>
          <w:spacing w:val="-18"/>
        </w:rPr>
        <w:t xml:space="preserve"> </w:t>
      </w:r>
      <w:r>
        <w:t>converted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desired</w:t>
      </w:r>
      <w:r>
        <w:rPr>
          <w:spacing w:val="-18"/>
        </w:rPr>
        <w:t xml:space="preserve"> </w:t>
      </w:r>
      <w:r>
        <w:t>data type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built-in</w:t>
      </w:r>
      <w:r>
        <w:rPr>
          <w:spacing w:val="-10"/>
        </w:rPr>
        <w:t xml:space="preserve"> </w:t>
      </w:r>
      <w:r>
        <w:t>conversion</w:t>
      </w:r>
      <w:r>
        <w:rPr>
          <w:spacing w:val="-10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int(),</w:t>
      </w:r>
      <w:r>
        <w:rPr>
          <w:spacing w:val="-10"/>
        </w:rPr>
        <w:t xml:space="preserve"> </w:t>
      </w:r>
      <w:r>
        <w:t>ﬂoat(),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bool().</w:t>
      </w:r>
    </w:p>
    <w:p w14:paraId="073AD231">
      <w:pPr>
        <w:pStyle w:val="8"/>
        <w:numPr>
          <w:ilvl w:val="0"/>
          <w:numId w:val="8"/>
        </w:numPr>
        <w:tabs>
          <w:tab w:val="left" w:pos="586"/>
        </w:tabs>
        <w:spacing w:before="99" w:after="0" w:line="240" w:lineRule="auto"/>
        <w:ind w:left="586" w:right="0" w:hanging="359"/>
        <w:jc w:val="left"/>
      </w:pPr>
      <w:bookmarkStart w:id="8" w:name="➢​Converting to Integer "/>
      <w:bookmarkEnd w:id="8"/>
      <w:r>
        <w:rPr>
          <w:spacing w:val="-6"/>
        </w:rPr>
        <w:t>Converting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Integer</w:t>
      </w:r>
    </w:p>
    <w:p w14:paraId="6108E935">
      <w:pPr>
        <w:pStyle w:val="12"/>
        <w:spacing w:before="38"/>
        <w:rPr>
          <w:b/>
        </w:rPr>
      </w:pPr>
    </w:p>
    <w:p w14:paraId="28629FEC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integer:</w:t>
      </w:r>
    </w:p>
    <w:p w14:paraId="4283C4B2">
      <w:pPr>
        <w:pStyle w:val="12"/>
        <w:spacing w:before="49"/>
      </w:pPr>
    </w:p>
    <w:p w14:paraId="045BC645">
      <w:pPr>
        <w:pStyle w:val="12"/>
        <w:spacing w:before="1"/>
        <w:ind w:left="58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EFCC717">
      <w:pPr>
        <w:pStyle w:val="12"/>
        <w:spacing w:before="189"/>
        <w:rPr>
          <w:rFonts w:ascii="Courier New"/>
        </w:rPr>
      </w:pPr>
    </w:p>
    <w:p w14:paraId="59FB43BB">
      <w:pPr>
        <w:pStyle w:val="12"/>
        <w:ind w:left="1163"/>
        <w:rPr>
          <w:rFonts w:ascii="Courier New"/>
        </w:rPr>
      </w:pPr>
      <w:r>
        <w:rPr>
          <w:rFonts w:ascii="Courier New"/>
        </w:rPr>
        <w:t xml:space="preserve">num = int(input("Enter an integer: </w:t>
      </w:r>
      <w:r>
        <w:rPr>
          <w:rFonts w:ascii="Courier New"/>
          <w:spacing w:val="-5"/>
        </w:rPr>
        <w:t>"))</w:t>
      </w:r>
    </w:p>
    <w:p w14:paraId="38ED29B5">
      <w:pPr>
        <w:pStyle w:val="12"/>
        <w:spacing w:before="42"/>
        <w:rPr>
          <w:rFonts w:ascii="Courier New"/>
        </w:rPr>
      </w:pPr>
    </w:p>
    <w:p w14:paraId="182143F4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allows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arithmetic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integer-speciﬁc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45BF40D4">
      <w:pPr>
        <w:pStyle w:val="12"/>
      </w:pPr>
    </w:p>
    <w:p w14:paraId="3CA104C2">
      <w:pPr>
        <w:pStyle w:val="12"/>
      </w:pPr>
    </w:p>
    <w:p w14:paraId="3BE81636">
      <w:pPr>
        <w:pStyle w:val="12"/>
        <w:spacing w:before="210"/>
      </w:pPr>
    </w:p>
    <w:p w14:paraId="365DB9DB">
      <w:pPr>
        <w:pStyle w:val="8"/>
        <w:numPr>
          <w:ilvl w:val="0"/>
          <w:numId w:val="8"/>
        </w:numPr>
        <w:tabs>
          <w:tab w:val="left" w:pos="586"/>
        </w:tabs>
        <w:spacing w:before="0" w:after="0" w:line="240" w:lineRule="auto"/>
        <w:ind w:left="586" w:right="0" w:hanging="359"/>
        <w:jc w:val="left"/>
      </w:pPr>
      <w:bookmarkStart w:id="9" w:name="➢​Converting to Float "/>
      <w:bookmarkEnd w:id="9"/>
      <w:r>
        <w:rPr>
          <w:spacing w:val="-6"/>
        </w:rPr>
        <w:t>Converting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Float</w:t>
      </w:r>
    </w:p>
    <w:p w14:paraId="28CEDD2E">
      <w:pPr>
        <w:pStyle w:val="14"/>
        <w:numPr>
          <w:ilvl w:val="1"/>
          <w:numId w:val="9"/>
        </w:numPr>
        <w:tabs>
          <w:tab w:val="left" w:pos="586"/>
        </w:tabs>
        <w:spacing w:before="139" w:after="0" w:line="240" w:lineRule="auto"/>
        <w:ind w:left="586" w:right="0" w:hanging="359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convert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ﬂoating-point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number:</w:t>
      </w:r>
    </w:p>
    <w:p w14:paraId="35329231">
      <w:pPr>
        <w:pStyle w:val="12"/>
        <w:spacing w:before="80"/>
        <w:ind w:left="73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9934C87">
      <w:pPr>
        <w:pStyle w:val="12"/>
        <w:spacing w:before="189"/>
        <w:rPr>
          <w:rFonts w:ascii="Courier New"/>
        </w:rPr>
      </w:pPr>
    </w:p>
    <w:p w14:paraId="5541AEAA">
      <w:pPr>
        <w:pStyle w:val="12"/>
        <w:ind w:left="1163"/>
        <w:rPr>
          <w:rFonts w:ascii="Courier New"/>
        </w:rPr>
      </w:pPr>
      <w:r>
        <w:rPr>
          <w:rFonts w:ascii="Courier New"/>
        </w:rPr>
        <w:t xml:space="preserve">price = float(input("Enter a price: </w:t>
      </w:r>
      <w:r>
        <w:rPr>
          <w:rFonts w:ascii="Courier New"/>
          <w:spacing w:val="-5"/>
        </w:rPr>
        <w:t>"))</w:t>
      </w:r>
    </w:p>
    <w:p w14:paraId="2214EEEA">
      <w:pPr>
        <w:pStyle w:val="12"/>
        <w:spacing w:before="42"/>
        <w:rPr>
          <w:rFonts w:ascii="Courier New"/>
        </w:rPr>
      </w:pPr>
    </w:p>
    <w:p w14:paraId="12105AB0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useful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decimal</w:t>
      </w:r>
      <w:r>
        <w:rPr>
          <w:spacing w:val="-8"/>
          <w:sz w:val="24"/>
        </w:rPr>
        <w:t xml:space="preserve"> </w:t>
      </w:r>
      <w:r>
        <w:rPr>
          <w:sz w:val="24"/>
        </w:rPr>
        <w:t>numbers,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currency.</w:t>
      </w:r>
    </w:p>
    <w:p w14:paraId="57845980">
      <w:pPr>
        <w:pStyle w:val="12"/>
        <w:spacing w:before="119"/>
      </w:pPr>
    </w:p>
    <w:p w14:paraId="4BC743CF">
      <w:pPr>
        <w:pStyle w:val="8"/>
        <w:numPr>
          <w:ilvl w:val="0"/>
          <w:numId w:val="8"/>
        </w:numPr>
        <w:tabs>
          <w:tab w:val="left" w:pos="586"/>
        </w:tabs>
        <w:spacing w:before="1" w:after="0" w:line="240" w:lineRule="auto"/>
        <w:ind w:left="586" w:right="0" w:hanging="359"/>
        <w:jc w:val="left"/>
      </w:pPr>
      <w:bookmarkStart w:id="10" w:name="➢​Converting to Boolean "/>
      <w:bookmarkEnd w:id="10"/>
      <w:r>
        <w:rPr>
          <w:spacing w:val="-6"/>
        </w:rPr>
        <w:t>Converting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Boolean</w:t>
      </w:r>
    </w:p>
    <w:p w14:paraId="3067BCC0">
      <w:pPr>
        <w:pStyle w:val="12"/>
        <w:spacing w:before="4"/>
        <w:rPr>
          <w:b/>
        </w:rPr>
      </w:pPr>
    </w:p>
    <w:p w14:paraId="5DA26316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z w:val="24"/>
        </w:rPr>
        <w:t>Booleans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converted</w:t>
      </w:r>
      <w:r>
        <w:rPr>
          <w:spacing w:val="-14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this:</w:t>
      </w:r>
    </w:p>
    <w:p w14:paraId="38E50307">
      <w:pPr>
        <w:pStyle w:val="12"/>
        <w:spacing w:before="271"/>
        <w:ind w:left="73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C07F8CF">
      <w:pPr>
        <w:pStyle w:val="12"/>
        <w:spacing w:before="189"/>
        <w:rPr>
          <w:rFonts w:ascii="Courier New"/>
        </w:rPr>
      </w:pPr>
    </w:p>
    <w:p w14:paraId="3160A9D5">
      <w:pPr>
        <w:pStyle w:val="12"/>
        <w:spacing w:before="1"/>
        <w:ind w:left="1292"/>
        <w:rPr>
          <w:rFonts w:ascii="Courier New"/>
        </w:rPr>
      </w:pPr>
      <w:r>
        <w:rPr>
          <w:rFonts w:ascii="Courier New"/>
        </w:rPr>
        <w:t xml:space="preserve">flag = bool(int(input("Enter 1 for True, 0 for False: </w:t>
      </w:r>
      <w:r>
        <w:rPr>
          <w:rFonts w:ascii="Courier New"/>
          <w:spacing w:val="-4"/>
        </w:rPr>
        <w:t>")))</w:t>
      </w:r>
    </w:p>
    <w:p w14:paraId="12DAD3B1">
      <w:pPr>
        <w:pStyle w:val="12"/>
        <w:spacing w:before="41"/>
        <w:rPr>
          <w:rFonts w:ascii="Courier New"/>
        </w:rPr>
      </w:pPr>
    </w:p>
    <w:p w14:paraId="659BBFB8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z w:val="24"/>
        </w:rPr>
        <w:t>requires</w:t>
      </w:r>
      <w:r>
        <w:rPr>
          <w:spacing w:val="-16"/>
          <w:sz w:val="24"/>
        </w:rPr>
        <w:t xml:space="preserve"> </w:t>
      </w:r>
      <w:r>
        <w:rPr>
          <w:sz w:val="24"/>
        </w:rPr>
        <w:t>inputting</w:t>
      </w:r>
      <w:r>
        <w:rPr>
          <w:spacing w:val="-16"/>
          <w:sz w:val="24"/>
        </w:rPr>
        <w:t xml:space="preserve"> </w:t>
      </w:r>
      <w:r>
        <w:rPr>
          <w:sz w:val="24"/>
        </w:rPr>
        <w:t>0</w:t>
      </w:r>
      <w:r>
        <w:rPr>
          <w:spacing w:val="-16"/>
          <w:sz w:val="24"/>
        </w:rPr>
        <w:t xml:space="preserve"> </w:t>
      </w:r>
      <w:r>
        <w:rPr>
          <w:sz w:val="24"/>
        </w:rPr>
        <w:t>(False)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1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(True).</w:t>
      </w:r>
    </w:p>
    <w:p w14:paraId="3CEE1233">
      <w:pPr>
        <w:pStyle w:val="12"/>
        <w:spacing w:before="120"/>
      </w:pPr>
    </w:p>
    <w:p w14:paraId="17B0FA3E">
      <w:pPr>
        <w:pStyle w:val="8"/>
        <w:numPr>
          <w:ilvl w:val="0"/>
          <w:numId w:val="8"/>
        </w:numPr>
        <w:tabs>
          <w:tab w:val="left" w:pos="586"/>
        </w:tabs>
        <w:spacing w:before="0" w:after="0" w:line="240" w:lineRule="auto"/>
        <w:ind w:left="586" w:right="0" w:hanging="359"/>
        <w:jc w:val="left"/>
      </w:pPr>
      <w:bookmarkStart w:id="11" w:name="➢​Converting to String "/>
      <w:bookmarkEnd w:id="11"/>
      <w:r>
        <w:rPr>
          <w:spacing w:val="-6"/>
        </w:rPr>
        <w:t>Converting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String</w:t>
      </w:r>
    </w:p>
    <w:p w14:paraId="555E6995">
      <w:pPr>
        <w:pStyle w:val="12"/>
        <w:spacing w:before="4"/>
        <w:rPr>
          <w:b/>
        </w:rPr>
      </w:pPr>
    </w:p>
    <w:p w14:paraId="1C7694E9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pacing w:val="-4"/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input()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default,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explicit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conversion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done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str():</w:t>
      </w:r>
    </w:p>
    <w:p w14:paraId="6A326E7B">
      <w:pPr>
        <w:pStyle w:val="12"/>
        <w:spacing w:before="28"/>
      </w:pPr>
    </w:p>
    <w:p w14:paraId="49789652">
      <w:pPr>
        <w:pStyle w:val="12"/>
        <w:ind w:left="73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CBE40D4">
      <w:pPr>
        <w:pStyle w:val="12"/>
        <w:spacing w:before="190"/>
        <w:rPr>
          <w:rFonts w:ascii="Courier New"/>
        </w:rPr>
      </w:pPr>
    </w:p>
    <w:p w14:paraId="5DB9CC09">
      <w:pPr>
        <w:pStyle w:val="12"/>
        <w:ind w:left="1307"/>
        <w:rPr>
          <w:rFonts w:ascii="Courier New"/>
        </w:rPr>
      </w:pPr>
      <w:r>
        <w:rPr>
          <w:rFonts w:ascii="Courier New"/>
        </w:rPr>
        <w:t xml:space="preserve">text = str(input("Type anything: </w:t>
      </w:r>
      <w:r>
        <w:rPr>
          <w:rFonts w:ascii="Courier New"/>
          <w:spacing w:val="-5"/>
        </w:rPr>
        <w:t>"))</w:t>
      </w:r>
    </w:p>
    <w:p w14:paraId="04153C79">
      <w:pPr>
        <w:pStyle w:val="12"/>
        <w:spacing w:before="42"/>
        <w:rPr>
          <w:rFonts w:ascii="Courier New"/>
        </w:rPr>
      </w:pPr>
    </w:p>
    <w:p w14:paraId="578C01AF">
      <w:pPr>
        <w:pStyle w:val="14"/>
        <w:numPr>
          <w:ilvl w:val="1"/>
          <w:numId w:val="9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step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usually</w:t>
      </w:r>
      <w:r>
        <w:rPr>
          <w:spacing w:val="-8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7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input()</w:t>
      </w:r>
      <w:r>
        <w:rPr>
          <w:spacing w:val="-7"/>
          <w:sz w:val="24"/>
        </w:rPr>
        <w:t xml:space="preserve"> </w:t>
      </w:r>
      <w:r>
        <w:rPr>
          <w:sz w:val="24"/>
        </w:rPr>
        <w:t>always</w:t>
      </w:r>
      <w:r>
        <w:rPr>
          <w:spacing w:val="-8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29699D6E">
      <w:pPr>
        <w:pStyle w:val="12"/>
        <w:spacing w:before="119"/>
      </w:pPr>
    </w:p>
    <w:p w14:paraId="39F3DECA">
      <w:pPr>
        <w:pStyle w:val="14"/>
        <w:numPr>
          <w:ilvl w:val="0"/>
          <w:numId w:val="10"/>
        </w:numPr>
        <w:tabs>
          <w:tab w:val="left" w:pos="586"/>
        </w:tabs>
        <w:spacing w:before="59" w:after="0" w:line="240" w:lineRule="auto"/>
        <w:ind w:left="586" w:right="0" w:hanging="359"/>
        <w:jc w:val="left"/>
        <w:rPr>
          <w:b/>
          <w:sz w:val="30"/>
        </w:rPr>
      </w:pPr>
      <w:bookmarkStart w:id="12" w:name="➢​Handling Multiple Inputs "/>
      <w:bookmarkEnd w:id="12"/>
      <w:bookmarkStart w:id="13" w:name="❖​Summary Table "/>
      <w:bookmarkEnd w:id="13"/>
      <w:r>
        <w:rPr>
          <w:b/>
          <w:spacing w:val="-2"/>
          <w:sz w:val="30"/>
        </w:rPr>
        <w:t>Summary</w:t>
      </w:r>
      <w:r>
        <w:rPr>
          <w:b/>
          <w:spacing w:val="-10"/>
          <w:sz w:val="30"/>
        </w:rPr>
        <w:t xml:space="preserve"> </w:t>
      </w:r>
      <w:r>
        <w:rPr>
          <w:b/>
          <w:spacing w:val="-4"/>
          <w:sz w:val="30"/>
        </w:rPr>
        <w:t>Table</w:t>
      </w:r>
    </w:p>
    <w:p w14:paraId="5F306F5E">
      <w:pPr>
        <w:pStyle w:val="12"/>
        <w:spacing w:before="58"/>
        <w:rPr>
          <w:b/>
          <w:sz w:val="20"/>
        </w:rPr>
      </w:pPr>
    </w:p>
    <w:tbl>
      <w:tblPr>
        <w:tblStyle w:val="11"/>
        <w:tblW w:w="0" w:type="auto"/>
        <w:tblInd w:w="3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0"/>
        <w:gridCol w:w="7520"/>
      </w:tblGrid>
      <w:tr w14:paraId="6AD733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3020" w:type="dxa"/>
          </w:tcPr>
          <w:p w14:paraId="0026B6F1">
            <w:pPr>
              <w:pStyle w:val="15"/>
              <w:spacing w:before="84"/>
              <w:rPr>
                <w:rFonts w:ascii="Trebuchet MS"/>
                <w:b/>
                <w:sz w:val="24"/>
              </w:rPr>
            </w:pPr>
          </w:p>
          <w:p w14:paraId="430C1962">
            <w:pPr>
              <w:pStyle w:val="15"/>
              <w:ind w:left="5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Input</w:t>
            </w:r>
          </w:p>
        </w:tc>
        <w:tc>
          <w:tcPr>
            <w:tcW w:w="7520" w:type="dxa"/>
          </w:tcPr>
          <w:p w14:paraId="63E7F26C">
            <w:pPr>
              <w:pStyle w:val="15"/>
              <w:spacing w:before="84"/>
              <w:rPr>
                <w:rFonts w:ascii="Trebuchet MS"/>
                <w:b/>
                <w:sz w:val="24"/>
              </w:rPr>
            </w:pPr>
          </w:p>
          <w:p w14:paraId="688B93E7">
            <w:pPr>
              <w:pStyle w:val="15"/>
              <w:ind w:left="11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Conversion</w:t>
            </w:r>
            <w:r>
              <w:rPr>
                <w:rFonts w:ascii="Trebuchet MS"/>
                <w:b/>
                <w:spacing w:val="-2"/>
                <w:sz w:val="24"/>
              </w:rPr>
              <w:t xml:space="preserve"> Examples</w:t>
            </w:r>
          </w:p>
        </w:tc>
      </w:tr>
      <w:tr w14:paraId="51ECF9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3020" w:type="dxa"/>
          </w:tcPr>
          <w:p w14:paraId="1E3DC2CE">
            <w:pPr>
              <w:pStyle w:val="15"/>
              <w:spacing w:before="92"/>
              <w:rPr>
                <w:rFonts w:ascii="Trebuchet MS"/>
                <w:b/>
                <w:sz w:val="24"/>
              </w:rPr>
            </w:pPr>
          </w:p>
          <w:p w14:paraId="0F2D7895">
            <w:pPr>
              <w:pStyle w:val="15"/>
              <w:spacing w:before="1"/>
              <w:ind w:left="400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Integer</w:t>
            </w:r>
          </w:p>
        </w:tc>
        <w:tc>
          <w:tcPr>
            <w:tcW w:w="7520" w:type="dxa"/>
          </w:tcPr>
          <w:p w14:paraId="0CDE7C65">
            <w:pPr>
              <w:pStyle w:val="15"/>
              <w:spacing w:before="104"/>
              <w:rPr>
                <w:rFonts w:ascii="Trebuchet MS"/>
                <w:b/>
                <w:sz w:val="24"/>
              </w:rPr>
            </w:pPr>
          </w:p>
          <w:p w14:paraId="43DCE4BE">
            <w:pPr>
              <w:pStyle w:val="15"/>
              <w:ind w:left="11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int(input("Enter int: </w:t>
            </w:r>
            <w:r>
              <w:rPr>
                <w:rFonts w:ascii="Courier New"/>
                <w:spacing w:val="-5"/>
                <w:sz w:val="24"/>
              </w:rPr>
              <w:t>"))</w:t>
            </w:r>
          </w:p>
        </w:tc>
      </w:tr>
      <w:tr w14:paraId="20E805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3020" w:type="dxa"/>
          </w:tcPr>
          <w:p w14:paraId="3067F436">
            <w:pPr>
              <w:pStyle w:val="15"/>
              <w:spacing w:before="81"/>
              <w:rPr>
                <w:rFonts w:ascii="Trebuchet MS"/>
                <w:b/>
                <w:sz w:val="24"/>
              </w:rPr>
            </w:pPr>
          </w:p>
          <w:p w14:paraId="7F56F146">
            <w:pPr>
              <w:pStyle w:val="15"/>
              <w:ind w:left="400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Float</w:t>
            </w:r>
          </w:p>
        </w:tc>
        <w:tc>
          <w:tcPr>
            <w:tcW w:w="7520" w:type="dxa"/>
          </w:tcPr>
          <w:p w14:paraId="4AE410A2">
            <w:pPr>
              <w:pStyle w:val="15"/>
              <w:spacing w:before="92"/>
              <w:rPr>
                <w:rFonts w:ascii="Trebuchet MS"/>
                <w:b/>
                <w:sz w:val="24"/>
              </w:rPr>
            </w:pPr>
          </w:p>
          <w:p w14:paraId="3CB74634">
            <w:pPr>
              <w:pStyle w:val="15"/>
              <w:spacing w:before="1"/>
              <w:ind w:left="11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float(input("Enter float: </w:t>
            </w:r>
            <w:r>
              <w:rPr>
                <w:rFonts w:ascii="Courier New"/>
                <w:spacing w:val="-5"/>
                <w:sz w:val="24"/>
              </w:rPr>
              <w:t>"))</w:t>
            </w:r>
          </w:p>
        </w:tc>
      </w:tr>
      <w:tr w14:paraId="2F0463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3020" w:type="dxa"/>
          </w:tcPr>
          <w:p w14:paraId="4F4722AB">
            <w:pPr>
              <w:pStyle w:val="15"/>
              <w:spacing w:before="90"/>
              <w:rPr>
                <w:rFonts w:ascii="Trebuchet MS"/>
                <w:b/>
                <w:sz w:val="24"/>
              </w:rPr>
            </w:pPr>
          </w:p>
          <w:p w14:paraId="42D9BA78">
            <w:pPr>
              <w:pStyle w:val="15"/>
              <w:ind w:left="400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Boolean</w:t>
            </w:r>
          </w:p>
        </w:tc>
        <w:tc>
          <w:tcPr>
            <w:tcW w:w="7520" w:type="dxa"/>
          </w:tcPr>
          <w:p w14:paraId="4E5456F2">
            <w:pPr>
              <w:pStyle w:val="15"/>
              <w:spacing w:before="101"/>
              <w:rPr>
                <w:rFonts w:ascii="Trebuchet MS"/>
                <w:b/>
                <w:sz w:val="24"/>
              </w:rPr>
            </w:pPr>
          </w:p>
          <w:p w14:paraId="3A29337E">
            <w:pPr>
              <w:pStyle w:val="15"/>
              <w:ind w:left="11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bool(int(input("Enter 1 (True) or 0 (False): </w:t>
            </w:r>
            <w:r>
              <w:rPr>
                <w:rFonts w:ascii="Courier New"/>
                <w:spacing w:val="-4"/>
                <w:sz w:val="24"/>
              </w:rPr>
              <w:t>")))</w:t>
            </w:r>
          </w:p>
        </w:tc>
      </w:tr>
      <w:tr w14:paraId="03703B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3020" w:type="dxa"/>
          </w:tcPr>
          <w:p w14:paraId="43683BB0">
            <w:pPr>
              <w:pStyle w:val="15"/>
              <w:spacing w:before="79"/>
              <w:rPr>
                <w:rFonts w:ascii="Trebuchet MS"/>
                <w:b/>
                <w:sz w:val="24"/>
              </w:rPr>
            </w:pPr>
          </w:p>
          <w:p w14:paraId="426D8C14">
            <w:pPr>
              <w:pStyle w:val="15"/>
              <w:ind w:left="400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String</w:t>
            </w:r>
          </w:p>
        </w:tc>
        <w:tc>
          <w:tcPr>
            <w:tcW w:w="7520" w:type="dxa"/>
          </w:tcPr>
          <w:p w14:paraId="26577C36">
            <w:pPr>
              <w:pStyle w:val="15"/>
              <w:spacing w:before="90"/>
              <w:rPr>
                <w:rFonts w:ascii="Trebuchet MS"/>
                <w:b/>
                <w:sz w:val="24"/>
              </w:rPr>
            </w:pPr>
          </w:p>
          <w:p w14:paraId="50353A57">
            <w:pPr>
              <w:pStyle w:val="15"/>
              <w:ind w:left="11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str(input("Enter string: </w:t>
            </w:r>
            <w:r>
              <w:rPr>
                <w:rFonts w:ascii="Courier New"/>
                <w:spacing w:val="-5"/>
                <w:sz w:val="24"/>
              </w:rPr>
              <w:t>"))</w:t>
            </w:r>
          </w:p>
        </w:tc>
      </w:tr>
      <w:tr w14:paraId="4A141F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3020" w:type="dxa"/>
          </w:tcPr>
          <w:p w14:paraId="4167CE63">
            <w:pPr>
              <w:pStyle w:val="15"/>
              <w:spacing w:before="88"/>
              <w:rPr>
                <w:rFonts w:ascii="Trebuchet MS"/>
                <w:b/>
                <w:sz w:val="24"/>
              </w:rPr>
            </w:pPr>
          </w:p>
          <w:p w14:paraId="539479FA">
            <w:pPr>
              <w:pStyle w:val="15"/>
              <w:ind w:left="35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Multiple</w:t>
            </w:r>
          </w:p>
        </w:tc>
        <w:tc>
          <w:tcPr>
            <w:tcW w:w="7520" w:type="dxa"/>
          </w:tcPr>
          <w:p w14:paraId="2E3E6046">
            <w:pPr>
              <w:pStyle w:val="15"/>
              <w:spacing w:before="99"/>
              <w:rPr>
                <w:rFonts w:ascii="Trebuchet MS"/>
                <w:b/>
                <w:sz w:val="24"/>
              </w:rPr>
            </w:pPr>
          </w:p>
          <w:p w14:paraId="254B8DFF">
            <w:pPr>
              <w:pStyle w:val="15"/>
              <w:ind w:left="11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a, b = map(int, </w:t>
            </w:r>
            <w:r>
              <w:rPr>
                <w:rFonts w:ascii="Courier New"/>
                <w:spacing w:val="-2"/>
                <w:sz w:val="24"/>
              </w:rPr>
              <w:t>input().split())</w:t>
            </w:r>
          </w:p>
        </w:tc>
      </w:tr>
    </w:tbl>
    <w:p w14:paraId="27D56842">
      <w:pPr>
        <w:pStyle w:val="5"/>
        <w:numPr>
          <w:numId w:val="0"/>
        </w:numPr>
        <w:tabs>
          <w:tab w:val="left" w:pos="3001"/>
        </w:tabs>
        <w:spacing w:before="58" w:after="0" w:line="240" w:lineRule="auto"/>
        <w:ind w:left="2642" w:leftChars="0" w:right="0" w:rightChars="0"/>
        <w:jc w:val="left"/>
        <w:rPr>
          <w:rFonts w:ascii="Trebuchet MS" w:hAnsi="Trebuchet MS"/>
        </w:rPr>
      </w:pPr>
      <w:bookmarkStart w:id="14" w:name=" "/>
      <w:bookmarkEnd w:id="14"/>
    </w:p>
    <w:p w14:paraId="7B06D69B">
      <w:pPr>
        <w:pStyle w:val="5"/>
        <w:numPr>
          <w:ilvl w:val="1"/>
          <w:numId w:val="10"/>
        </w:numPr>
        <w:tabs>
          <w:tab w:val="left" w:pos="3001"/>
        </w:tabs>
        <w:spacing w:before="58" w:after="0" w:line="240" w:lineRule="auto"/>
        <w:ind w:left="3001" w:right="0" w:hanging="359"/>
        <w:jc w:val="left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3.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Opening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and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Closing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Files</w:t>
      </w:r>
    </w:p>
    <w:p w14:paraId="1ABB02B4">
      <w:pPr>
        <w:pStyle w:val="12"/>
        <w:rPr>
          <w:b/>
          <w:sz w:val="32"/>
        </w:rPr>
      </w:pPr>
    </w:p>
    <w:p w14:paraId="0600BC5E">
      <w:pPr>
        <w:pStyle w:val="12"/>
        <w:spacing w:before="120"/>
        <w:rPr>
          <w:b/>
          <w:sz w:val="32"/>
        </w:rPr>
      </w:pPr>
    </w:p>
    <w:p w14:paraId="41CCB009">
      <w:pPr>
        <w:pStyle w:val="14"/>
        <w:numPr>
          <w:ilvl w:val="0"/>
          <w:numId w:val="11"/>
        </w:numPr>
        <w:tabs>
          <w:tab w:val="left" w:pos="561"/>
        </w:tabs>
        <w:spacing w:before="0" w:after="0" w:line="240" w:lineRule="auto"/>
        <w:ind w:left="561" w:right="0" w:hanging="259"/>
        <w:jc w:val="left"/>
        <w:rPr>
          <w:b/>
          <w:sz w:val="28"/>
        </w:rPr>
      </w:pPr>
      <w:r>
        <w:rPr>
          <w:b/>
          <w:spacing w:val="-8"/>
          <w:sz w:val="30"/>
        </w:rPr>
        <w:t>Opening</w:t>
      </w:r>
      <w:r>
        <w:rPr>
          <w:b/>
          <w:spacing w:val="-9"/>
          <w:sz w:val="30"/>
        </w:rPr>
        <w:t xml:space="preserve"> </w:t>
      </w:r>
      <w:r>
        <w:rPr>
          <w:b/>
          <w:spacing w:val="-8"/>
          <w:sz w:val="30"/>
        </w:rPr>
        <w:t>ﬁles</w:t>
      </w:r>
      <w:r>
        <w:rPr>
          <w:b/>
          <w:spacing w:val="-9"/>
          <w:sz w:val="30"/>
        </w:rPr>
        <w:t xml:space="preserve"> </w:t>
      </w:r>
      <w:r>
        <w:rPr>
          <w:b/>
          <w:spacing w:val="-8"/>
          <w:sz w:val="30"/>
        </w:rPr>
        <w:t>in</w:t>
      </w:r>
      <w:r>
        <w:rPr>
          <w:b/>
          <w:spacing w:val="-9"/>
          <w:sz w:val="30"/>
        </w:rPr>
        <w:t xml:space="preserve"> </w:t>
      </w:r>
      <w:r>
        <w:rPr>
          <w:b/>
          <w:spacing w:val="-8"/>
          <w:sz w:val="30"/>
        </w:rPr>
        <w:t>different</w:t>
      </w:r>
      <w:r>
        <w:rPr>
          <w:b/>
          <w:spacing w:val="-9"/>
          <w:sz w:val="30"/>
        </w:rPr>
        <w:t xml:space="preserve"> </w:t>
      </w:r>
      <w:r>
        <w:rPr>
          <w:b/>
          <w:spacing w:val="-8"/>
          <w:sz w:val="30"/>
        </w:rPr>
        <w:t>modes</w:t>
      </w:r>
      <w:r>
        <w:rPr>
          <w:b/>
          <w:spacing w:val="-9"/>
          <w:sz w:val="30"/>
        </w:rPr>
        <w:t xml:space="preserve"> </w:t>
      </w:r>
      <w:r>
        <w:rPr>
          <w:b/>
          <w:spacing w:val="-8"/>
          <w:sz w:val="30"/>
        </w:rPr>
        <w:t>(</w:t>
      </w:r>
      <w:r>
        <w:rPr>
          <w:rFonts w:ascii="Courier New" w:hAnsi="Courier New"/>
          <w:b/>
          <w:spacing w:val="-8"/>
          <w:sz w:val="30"/>
        </w:rPr>
        <w:t>'r'</w:t>
      </w:r>
      <w:r>
        <w:rPr>
          <w:b/>
          <w:spacing w:val="-8"/>
          <w:sz w:val="30"/>
        </w:rPr>
        <w:t>,</w:t>
      </w:r>
      <w:r>
        <w:rPr>
          <w:b/>
          <w:spacing w:val="-9"/>
          <w:sz w:val="30"/>
        </w:rPr>
        <w:t xml:space="preserve"> </w:t>
      </w:r>
      <w:r>
        <w:rPr>
          <w:rFonts w:ascii="Courier New" w:hAnsi="Courier New"/>
          <w:b/>
          <w:spacing w:val="-8"/>
          <w:sz w:val="30"/>
        </w:rPr>
        <w:t>'w'</w:t>
      </w:r>
      <w:r>
        <w:rPr>
          <w:b/>
          <w:spacing w:val="-8"/>
          <w:sz w:val="30"/>
        </w:rPr>
        <w:t>,</w:t>
      </w:r>
      <w:r>
        <w:rPr>
          <w:b/>
          <w:spacing w:val="-9"/>
          <w:sz w:val="30"/>
        </w:rPr>
        <w:t xml:space="preserve"> </w:t>
      </w:r>
      <w:r>
        <w:rPr>
          <w:rFonts w:ascii="Courier New" w:hAnsi="Courier New"/>
          <w:b/>
          <w:spacing w:val="-8"/>
          <w:sz w:val="30"/>
        </w:rPr>
        <w:t>'a'</w:t>
      </w:r>
      <w:r>
        <w:rPr>
          <w:b/>
          <w:spacing w:val="-8"/>
          <w:sz w:val="30"/>
        </w:rPr>
        <w:t>,</w:t>
      </w:r>
      <w:r>
        <w:rPr>
          <w:b/>
          <w:spacing w:val="-9"/>
          <w:sz w:val="30"/>
        </w:rPr>
        <w:t xml:space="preserve"> </w:t>
      </w:r>
      <w:r>
        <w:rPr>
          <w:rFonts w:ascii="Courier New" w:hAnsi="Courier New"/>
          <w:b/>
          <w:spacing w:val="-8"/>
          <w:sz w:val="30"/>
        </w:rPr>
        <w:t>'r+'</w:t>
      </w:r>
      <w:r>
        <w:rPr>
          <w:b/>
          <w:spacing w:val="-8"/>
          <w:sz w:val="30"/>
        </w:rPr>
        <w:t>,</w:t>
      </w:r>
      <w:r>
        <w:rPr>
          <w:b/>
          <w:spacing w:val="-9"/>
          <w:sz w:val="30"/>
        </w:rPr>
        <w:t xml:space="preserve"> </w:t>
      </w:r>
      <w:r>
        <w:rPr>
          <w:rFonts w:ascii="Courier New" w:hAnsi="Courier New"/>
          <w:b/>
          <w:spacing w:val="-8"/>
          <w:sz w:val="30"/>
        </w:rPr>
        <w:t>'w+'</w:t>
      </w:r>
      <w:r>
        <w:rPr>
          <w:b/>
          <w:spacing w:val="-8"/>
          <w:sz w:val="30"/>
        </w:rPr>
        <w:t>).</w:t>
      </w:r>
    </w:p>
    <w:p w14:paraId="0061FEA9">
      <w:pPr>
        <w:pStyle w:val="12"/>
        <w:spacing w:before="9"/>
        <w:rPr>
          <w:b/>
          <w:sz w:val="30"/>
        </w:rPr>
      </w:pPr>
    </w:p>
    <w:p w14:paraId="041DE62C">
      <w:pPr>
        <w:pStyle w:val="7"/>
        <w:ind w:left="302"/>
      </w:pPr>
      <w:r>
        <w:rPr>
          <w:spacing w:val="-4"/>
        </w:rPr>
        <w:t>Ans:</w:t>
      </w:r>
    </w:p>
    <w:p w14:paraId="0D6B93A2">
      <w:pPr>
        <w:pStyle w:val="12"/>
        <w:spacing w:before="54"/>
        <w:rPr>
          <w:b/>
          <w:sz w:val="28"/>
        </w:rPr>
      </w:pPr>
    </w:p>
    <w:p w14:paraId="298641F5">
      <w:pPr>
        <w:pStyle w:val="12"/>
        <w:spacing w:line="436" w:lineRule="auto"/>
        <w:ind w:left="302" w:firstLine="834"/>
      </w:pPr>
      <w:r>
        <w:t>In</w:t>
      </w:r>
      <w:r>
        <w:rPr>
          <w:spacing w:val="-19"/>
        </w:rPr>
        <w:t xml:space="preserve"> </w:t>
      </w:r>
      <w:r>
        <w:t>Python,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open()</w:t>
      </w:r>
      <w:r>
        <w:rPr>
          <w:spacing w:val="-18"/>
        </w:rPr>
        <w:t xml:space="preserve"> </w:t>
      </w:r>
      <w:r>
        <w:t>function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open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ﬁle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speciﬁed</w:t>
      </w:r>
      <w:r>
        <w:rPr>
          <w:spacing w:val="-19"/>
        </w:rPr>
        <w:t xml:space="preserve"> </w:t>
      </w:r>
      <w:r>
        <w:t>mode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determines</w:t>
      </w:r>
      <w:r>
        <w:rPr>
          <w:spacing w:val="-18"/>
        </w:rPr>
        <w:t xml:space="preserve"> </w:t>
      </w:r>
      <w:r>
        <w:t>how the</w:t>
      </w:r>
      <w:r>
        <w:rPr>
          <w:spacing w:val="-7"/>
        </w:rPr>
        <w:t xml:space="preserve"> </w:t>
      </w:r>
      <w:r>
        <w:t>ﬁle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accessed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manipulated.</w:t>
      </w:r>
      <w:r>
        <w:rPr>
          <w:spacing w:val="-7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ﬁle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descriptions:</w:t>
      </w:r>
    </w:p>
    <w:p w14:paraId="06A40DFC">
      <w:pPr>
        <w:pStyle w:val="12"/>
        <w:rPr>
          <w:sz w:val="20"/>
        </w:rPr>
      </w:pPr>
    </w:p>
    <w:p w14:paraId="292312A1">
      <w:pPr>
        <w:pStyle w:val="12"/>
        <w:spacing w:before="190"/>
        <w:rPr>
          <w:sz w:val="20"/>
        </w:rPr>
      </w:pPr>
    </w:p>
    <w:tbl>
      <w:tblPr>
        <w:tblStyle w:val="11"/>
        <w:tblW w:w="0" w:type="auto"/>
        <w:tblInd w:w="3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9240"/>
      </w:tblGrid>
      <w:tr w14:paraId="297F68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1720" w:type="dxa"/>
          </w:tcPr>
          <w:p w14:paraId="314B01BD">
            <w:pPr>
              <w:pStyle w:val="15"/>
              <w:spacing w:before="71"/>
              <w:rPr>
                <w:rFonts w:ascii="Trebuchet MS"/>
                <w:sz w:val="24"/>
              </w:rPr>
            </w:pPr>
          </w:p>
          <w:p w14:paraId="4338A03D">
            <w:pPr>
              <w:pStyle w:val="15"/>
              <w:ind w:left="54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w w:val="105"/>
                <w:sz w:val="24"/>
              </w:rPr>
              <w:t>Mode</w:t>
            </w:r>
          </w:p>
        </w:tc>
        <w:tc>
          <w:tcPr>
            <w:tcW w:w="9240" w:type="dxa"/>
          </w:tcPr>
          <w:p w14:paraId="5FC1AEE1">
            <w:pPr>
              <w:pStyle w:val="15"/>
              <w:spacing w:before="71"/>
              <w:rPr>
                <w:rFonts w:ascii="Trebuchet MS"/>
                <w:sz w:val="24"/>
              </w:rPr>
            </w:pPr>
          </w:p>
          <w:p w14:paraId="3EBD6AD6">
            <w:pPr>
              <w:pStyle w:val="15"/>
              <w:ind w:left="24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Description</w:t>
            </w:r>
          </w:p>
        </w:tc>
      </w:tr>
      <w:tr w14:paraId="02A9C6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720" w:type="dxa"/>
          </w:tcPr>
          <w:p w14:paraId="3FF64B68">
            <w:pPr>
              <w:pStyle w:val="15"/>
              <w:spacing w:before="44"/>
              <w:rPr>
                <w:rFonts w:ascii="Trebuchet MS"/>
                <w:sz w:val="24"/>
              </w:rPr>
            </w:pPr>
          </w:p>
          <w:p w14:paraId="298BAE9F">
            <w:pPr>
              <w:pStyle w:val="15"/>
              <w:spacing w:before="1"/>
              <w:ind w:left="261" w:right="134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'r'</w:t>
            </w:r>
          </w:p>
        </w:tc>
        <w:tc>
          <w:tcPr>
            <w:tcW w:w="9240" w:type="dxa"/>
          </w:tcPr>
          <w:p w14:paraId="40AC4AD6">
            <w:pPr>
              <w:pStyle w:val="15"/>
              <w:spacing w:before="44"/>
              <w:rPr>
                <w:rFonts w:ascii="Trebuchet MS"/>
                <w:sz w:val="24"/>
              </w:rPr>
            </w:pPr>
          </w:p>
          <w:p w14:paraId="352C7EBD">
            <w:pPr>
              <w:pStyle w:val="15"/>
              <w:spacing w:before="1"/>
              <w:ind w:left="249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2"/>
                <w:sz w:val="24"/>
              </w:rPr>
              <w:t>Read-only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mode.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Opens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the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ﬁle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for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reading.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Raises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an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error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if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the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ﬁle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does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not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exist.</w:t>
            </w:r>
          </w:p>
        </w:tc>
      </w:tr>
      <w:tr w14:paraId="4E02DD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1720" w:type="dxa"/>
          </w:tcPr>
          <w:p w14:paraId="2BFAD0D2">
            <w:pPr>
              <w:pStyle w:val="15"/>
              <w:rPr>
                <w:rFonts w:ascii="Trebuchet MS"/>
                <w:sz w:val="24"/>
              </w:rPr>
            </w:pPr>
          </w:p>
          <w:p w14:paraId="7D4E8D59">
            <w:pPr>
              <w:pStyle w:val="15"/>
              <w:spacing w:before="31"/>
              <w:rPr>
                <w:rFonts w:ascii="Trebuchet MS"/>
                <w:sz w:val="24"/>
              </w:rPr>
            </w:pPr>
          </w:p>
          <w:p w14:paraId="0002242D">
            <w:pPr>
              <w:pStyle w:val="15"/>
              <w:spacing w:before="1"/>
              <w:ind w:left="261" w:right="36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w w:val="105"/>
                <w:sz w:val="24"/>
              </w:rPr>
              <w:t>'w'</w:t>
            </w:r>
          </w:p>
        </w:tc>
        <w:tc>
          <w:tcPr>
            <w:tcW w:w="9240" w:type="dxa"/>
          </w:tcPr>
          <w:p w14:paraId="2814AD7A">
            <w:pPr>
              <w:pStyle w:val="15"/>
              <w:spacing w:before="63"/>
              <w:rPr>
                <w:rFonts w:ascii="Trebuchet MS"/>
                <w:sz w:val="24"/>
              </w:rPr>
            </w:pPr>
          </w:p>
          <w:p w14:paraId="0DC54904">
            <w:pPr>
              <w:pStyle w:val="15"/>
              <w:spacing w:line="424" w:lineRule="auto"/>
              <w:ind w:left="249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Write-only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mode.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Opens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the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ﬁle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for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writing.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Overwrites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the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ﬁle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if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it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exists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or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creates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a </w:t>
            </w:r>
            <w:r>
              <w:rPr>
                <w:rFonts w:ascii="Trebuchet MS" w:hAnsi="Trebuchet MS"/>
                <w:sz w:val="24"/>
              </w:rPr>
              <w:t>new ﬁle if it doesn't.</w:t>
            </w:r>
          </w:p>
        </w:tc>
      </w:tr>
      <w:tr w14:paraId="2F8FBC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1720" w:type="dxa"/>
          </w:tcPr>
          <w:p w14:paraId="2386F9D2">
            <w:pPr>
              <w:pStyle w:val="15"/>
              <w:rPr>
                <w:rFonts w:ascii="Trebuchet MS"/>
                <w:sz w:val="24"/>
              </w:rPr>
            </w:pPr>
          </w:p>
          <w:p w14:paraId="62EBB300">
            <w:pPr>
              <w:pStyle w:val="15"/>
              <w:spacing w:before="24"/>
              <w:rPr>
                <w:rFonts w:ascii="Trebuchet MS"/>
                <w:sz w:val="24"/>
              </w:rPr>
            </w:pPr>
          </w:p>
          <w:p w14:paraId="3AB2A34D">
            <w:pPr>
              <w:pStyle w:val="15"/>
              <w:ind w:left="261" w:right="10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w w:val="105"/>
                <w:sz w:val="24"/>
              </w:rPr>
              <w:t>'a'</w:t>
            </w:r>
          </w:p>
        </w:tc>
        <w:tc>
          <w:tcPr>
            <w:tcW w:w="9240" w:type="dxa"/>
          </w:tcPr>
          <w:p w14:paraId="202A7939">
            <w:pPr>
              <w:pStyle w:val="15"/>
              <w:spacing w:before="56"/>
              <w:rPr>
                <w:rFonts w:ascii="Trebuchet MS"/>
                <w:sz w:val="24"/>
              </w:rPr>
            </w:pPr>
          </w:p>
          <w:p w14:paraId="1F4398BE">
            <w:pPr>
              <w:pStyle w:val="15"/>
              <w:spacing w:line="424" w:lineRule="auto"/>
              <w:ind w:left="249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2"/>
                <w:sz w:val="24"/>
              </w:rPr>
              <w:t>Append-only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mode.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Opens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the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ﬁle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for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writing,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but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adds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new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data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to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the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end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of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 xml:space="preserve">the </w:t>
            </w:r>
            <w:r>
              <w:rPr>
                <w:rFonts w:ascii="Trebuchet MS" w:hAnsi="Trebuchet MS"/>
                <w:sz w:val="24"/>
              </w:rPr>
              <w:t>ﬁle. Creates the ﬁle if missing.</w:t>
            </w:r>
          </w:p>
        </w:tc>
      </w:tr>
      <w:tr w14:paraId="1E7138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720" w:type="dxa"/>
          </w:tcPr>
          <w:p w14:paraId="5E6549B4">
            <w:pPr>
              <w:pStyle w:val="15"/>
              <w:spacing w:before="48"/>
              <w:rPr>
                <w:rFonts w:ascii="Trebuchet MS"/>
                <w:sz w:val="24"/>
              </w:rPr>
            </w:pPr>
          </w:p>
          <w:p w14:paraId="14DD2D12">
            <w:pPr>
              <w:pStyle w:val="15"/>
              <w:spacing w:before="1"/>
              <w:ind w:left="26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'r+'</w:t>
            </w:r>
          </w:p>
        </w:tc>
        <w:tc>
          <w:tcPr>
            <w:tcW w:w="9240" w:type="dxa"/>
          </w:tcPr>
          <w:p w14:paraId="535164EE">
            <w:pPr>
              <w:pStyle w:val="15"/>
              <w:spacing w:before="48"/>
              <w:rPr>
                <w:rFonts w:ascii="Trebuchet MS"/>
                <w:sz w:val="24"/>
              </w:rPr>
            </w:pPr>
          </w:p>
          <w:p w14:paraId="3A9C909F">
            <w:pPr>
              <w:pStyle w:val="15"/>
              <w:spacing w:before="1"/>
              <w:ind w:left="249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2"/>
                <w:sz w:val="24"/>
              </w:rPr>
              <w:t>Read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and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write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mode.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Opens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the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ﬁle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for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reading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and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writing.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File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must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exist.</w:t>
            </w:r>
          </w:p>
        </w:tc>
      </w:tr>
      <w:tr w14:paraId="54E704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1720" w:type="dxa"/>
          </w:tcPr>
          <w:p w14:paraId="2EF36C10">
            <w:pPr>
              <w:pStyle w:val="15"/>
              <w:rPr>
                <w:rFonts w:ascii="Trebuchet MS"/>
                <w:sz w:val="24"/>
              </w:rPr>
            </w:pPr>
          </w:p>
          <w:p w14:paraId="2656874A">
            <w:pPr>
              <w:pStyle w:val="15"/>
              <w:spacing w:before="15"/>
              <w:rPr>
                <w:rFonts w:ascii="Trebuchet MS"/>
                <w:sz w:val="24"/>
              </w:rPr>
            </w:pPr>
          </w:p>
          <w:p w14:paraId="1FE4BC22">
            <w:pPr>
              <w:pStyle w:val="15"/>
              <w:spacing w:before="1"/>
              <w:ind w:left="829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w w:val="105"/>
                <w:sz w:val="24"/>
              </w:rPr>
              <w:t>'w+'</w:t>
            </w:r>
          </w:p>
        </w:tc>
        <w:tc>
          <w:tcPr>
            <w:tcW w:w="9240" w:type="dxa"/>
          </w:tcPr>
          <w:p w14:paraId="0BACCBF0">
            <w:pPr>
              <w:pStyle w:val="15"/>
              <w:spacing w:before="47"/>
              <w:rPr>
                <w:rFonts w:ascii="Trebuchet MS"/>
                <w:sz w:val="24"/>
              </w:rPr>
            </w:pPr>
          </w:p>
          <w:p w14:paraId="4E49E32E">
            <w:pPr>
              <w:pStyle w:val="15"/>
              <w:spacing w:line="424" w:lineRule="auto"/>
              <w:ind w:left="114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Read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and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write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mode.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Opens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the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ﬁle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for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reading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and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writing.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Overwrites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the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ﬁle</w:t>
            </w:r>
            <w:r>
              <w:rPr>
                <w:rFonts w:ascii="Trebuchet MS" w:hAnsi="Trebuchet MS"/>
                <w:spacing w:val="-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or </w:t>
            </w:r>
            <w:r>
              <w:rPr>
                <w:rFonts w:ascii="Trebuchet MS" w:hAnsi="Trebuchet MS"/>
                <w:sz w:val="24"/>
              </w:rPr>
              <w:t>creates a new one.</w:t>
            </w:r>
          </w:p>
        </w:tc>
      </w:tr>
    </w:tbl>
    <w:p w14:paraId="00741731">
      <w:pPr>
        <w:pStyle w:val="8"/>
        <w:numPr>
          <w:ilvl w:val="1"/>
          <w:numId w:val="11"/>
        </w:numPr>
        <w:tabs>
          <w:tab w:val="left" w:pos="871"/>
        </w:tabs>
        <w:spacing w:before="63" w:after="0" w:line="240" w:lineRule="auto"/>
        <w:ind w:left="871" w:right="0" w:hanging="359"/>
        <w:jc w:val="left"/>
      </w:pPr>
      <w:bookmarkStart w:id="15" w:name="➢​Explanation of Each Mode "/>
      <w:bookmarkEnd w:id="15"/>
      <w:r>
        <w:rPr>
          <w:spacing w:val="-6"/>
        </w:rPr>
        <w:t>Explanation</w:t>
      </w:r>
      <w:r>
        <w:rPr>
          <w:spacing w:val="-7"/>
        </w:rPr>
        <w:t xml:space="preserve"> </w:t>
      </w:r>
      <w:r>
        <w:rPr>
          <w:spacing w:val="-6"/>
        </w:rPr>
        <w:t>of Each Mode</w:t>
      </w:r>
    </w:p>
    <w:p w14:paraId="7220B30B">
      <w:pPr>
        <w:pStyle w:val="12"/>
        <w:rPr>
          <w:b/>
        </w:rPr>
      </w:pPr>
    </w:p>
    <w:p w14:paraId="7B0300D9">
      <w:pPr>
        <w:pStyle w:val="12"/>
        <w:rPr>
          <w:b/>
        </w:rPr>
      </w:pPr>
    </w:p>
    <w:p w14:paraId="5A9C723C">
      <w:pPr>
        <w:pStyle w:val="14"/>
        <w:numPr>
          <w:ilvl w:val="0"/>
          <w:numId w:val="12"/>
        </w:numPr>
        <w:tabs>
          <w:tab w:val="left" w:pos="737"/>
        </w:tabs>
        <w:spacing w:before="0" w:after="0" w:line="396" w:lineRule="auto"/>
        <w:ind w:left="737" w:right="624" w:hanging="360"/>
        <w:jc w:val="left"/>
        <w:rPr>
          <w:sz w:val="24"/>
        </w:rPr>
      </w:pPr>
      <w:r>
        <w:rPr>
          <w:spacing w:val="-2"/>
          <w:sz w:val="24"/>
        </w:rPr>
        <w:t>'r'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(read):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just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want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read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pointer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placed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at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beginning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ﬁle.</w:t>
      </w:r>
      <w:r>
        <w:rPr>
          <w:spacing w:val="-16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z w:val="24"/>
        </w:rPr>
        <w:t>doesn't</w:t>
      </w:r>
      <w:r>
        <w:rPr>
          <w:spacing w:val="-16"/>
          <w:sz w:val="24"/>
        </w:rPr>
        <w:t xml:space="preserve"> </w:t>
      </w:r>
      <w:r>
        <w:rPr>
          <w:sz w:val="24"/>
        </w:rPr>
        <w:t>exist,</w:t>
      </w:r>
      <w:r>
        <w:rPr>
          <w:spacing w:val="-16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raises</w:t>
      </w:r>
      <w:r>
        <w:rPr>
          <w:spacing w:val="-16"/>
          <w:sz w:val="24"/>
        </w:rPr>
        <w:t xml:space="preserve"> </w:t>
      </w:r>
      <w:r>
        <w:rPr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z w:val="24"/>
        </w:rPr>
        <w:t>error.</w:t>
      </w:r>
    </w:p>
    <w:p w14:paraId="388F6003">
      <w:pPr>
        <w:pStyle w:val="12"/>
        <w:spacing w:before="83"/>
      </w:pPr>
    </w:p>
    <w:p w14:paraId="6E443925">
      <w:pPr>
        <w:pStyle w:val="14"/>
        <w:numPr>
          <w:ilvl w:val="0"/>
          <w:numId w:val="12"/>
        </w:numPr>
        <w:tabs>
          <w:tab w:val="left" w:pos="737"/>
        </w:tabs>
        <w:spacing w:before="0" w:after="0" w:line="396" w:lineRule="auto"/>
        <w:ind w:left="737" w:right="777" w:hanging="360"/>
        <w:jc w:val="left"/>
        <w:rPr>
          <w:sz w:val="24"/>
        </w:rPr>
      </w:pPr>
      <w:r>
        <w:rPr>
          <w:spacing w:val="-4"/>
          <w:sz w:val="24"/>
        </w:rPr>
        <w:t>'w'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(write):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Opens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writing.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already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exists,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contents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erased.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not,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spacing w:val="-2"/>
          <w:sz w:val="24"/>
        </w:rPr>
        <w:t>new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created.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pointer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start,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writing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begins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beginning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ﬁle.</w:t>
      </w:r>
    </w:p>
    <w:p w14:paraId="2389A783">
      <w:pPr>
        <w:pStyle w:val="12"/>
        <w:spacing w:before="83"/>
      </w:pPr>
    </w:p>
    <w:p w14:paraId="7E5DFDE3">
      <w:pPr>
        <w:pStyle w:val="14"/>
        <w:numPr>
          <w:ilvl w:val="0"/>
          <w:numId w:val="12"/>
        </w:numPr>
        <w:tabs>
          <w:tab w:val="left" w:pos="737"/>
        </w:tabs>
        <w:spacing w:before="1" w:after="0" w:line="396" w:lineRule="auto"/>
        <w:ind w:left="737" w:right="537" w:hanging="360"/>
        <w:jc w:val="left"/>
        <w:rPr>
          <w:sz w:val="24"/>
        </w:rPr>
      </w:pPr>
      <w:r>
        <w:rPr>
          <w:spacing w:val="-2"/>
          <w:sz w:val="24"/>
        </w:rPr>
        <w:t>'a'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(append):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Opens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writing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preserves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placing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write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pointer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at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end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ﬁle.</w:t>
      </w:r>
      <w:r>
        <w:rPr>
          <w:spacing w:val="-18"/>
          <w:sz w:val="24"/>
        </w:rPr>
        <w:t xml:space="preserve"> </w:t>
      </w:r>
      <w:r>
        <w:rPr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ﬁle</w:t>
      </w:r>
      <w:r>
        <w:rPr>
          <w:spacing w:val="-18"/>
          <w:sz w:val="24"/>
        </w:rPr>
        <w:t xml:space="preserve"> </w:t>
      </w:r>
      <w:r>
        <w:rPr>
          <w:sz w:val="24"/>
        </w:rPr>
        <w:t>doesn't</w:t>
      </w:r>
      <w:r>
        <w:rPr>
          <w:spacing w:val="-18"/>
          <w:sz w:val="24"/>
        </w:rPr>
        <w:t xml:space="preserve"> </w:t>
      </w:r>
      <w:r>
        <w:rPr>
          <w:sz w:val="24"/>
        </w:rPr>
        <w:t>exist,</w:t>
      </w:r>
      <w:r>
        <w:rPr>
          <w:spacing w:val="-18"/>
          <w:sz w:val="24"/>
        </w:rPr>
        <w:t xml:space="preserve"> </w:t>
      </w:r>
      <w:r>
        <w:rPr>
          <w:sz w:val="24"/>
        </w:rPr>
        <w:t>it</w:t>
      </w:r>
      <w:r>
        <w:rPr>
          <w:spacing w:val="-18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created.</w:t>
      </w:r>
    </w:p>
    <w:p w14:paraId="58E5A20B">
      <w:pPr>
        <w:pStyle w:val="12"/>
        <w:spacing w:before="83"/>
      </w:pPr>
    </w:p>
    <w:p w14:paraId="0DF867F4">
      <w:pPr>
        <w:pStyle w:val="14"/>
        <w:numPr>
          <w:ilvl w:val="0"/>
          <w:numId w:val="12"/>
        </w:numPr>
        <w:tabs>
          <w:tab w:val="left" w:pos="737"/>
        </w:tabs>
        <w:spacing w:before="0" w:after="0" w:line="396" w:lineRule="auto"/>
        <w:ind w:left="737" w:right="700" w:hanging="360"/>
        <w:jc w:val="left"/>
        <w:rPr>
          <w:sz w:val="24"/>
        </w:rPr>
      </w:pPr>
      <w:r>
        <w:rPr>
          <w:sz w:val="24"/>
        </w:rPr>
        <w:t>'r+'</w:t>
      </w:r>
      <w:r>
        <w:rPr>
          <w:spacing w:val="-17"/>
          <w:sz w:val="24"/>
        </w:rPr>
        <w:t xml:space="preserve"> </w:t>
      </w:r>
      <w:r>
        <w:rPr>
          <w:sz w:val="24"/>
        </w:rPr>
        <w:t>(read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write):</w:t>
      </w:r>
      <w:r>
        <w:rPr>
          <w:spacing w:val="-17"/>
          <w:sz w:val="24"/>
        </w:rPr>
        <w:t xml:space="preserve"> </w:t>
      </w:r>
      <w:r>
        <w:rPr>
          <w:sz w:val="24"/>
        </w:rPr>
        <w:t>Allows</w:t>
      </w:r>
      <w:r>
        <w:rPr>
          <w:spacing w:val="-17"/>
          <w:sz w:val="24"/>
        </w:rPr>
        <w:t xml:space="preserve"> </w:t>
      </w:r>
      <w:r>
        <w:rPr>
          <w:sz w:val="24"/>
        </w:rPr>
        <w:t>both</w:t>
      </w:r>
      <w:r>
        <w:rPr>
          <w:spacing w:val="-17"/>
          <w:sz w:val="24"/>
        </w:rPr>
        <w:t xml:space="preserve"> </w:t>
      </w:r>
      <w:r>
        <w:rPr>
          <w:sz w:val="24"/>
        </w:rPr>
        <w:t>reading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writing.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ﬁle</w:t>
      </w:r>
      <w:r>
        <w:rPr>
          <w:spacing w:val="-17"/>
          <w:sz w:val="24"/>
        </w:rPr>
        <w:t xml:space="preserve"> </w:t>
      </w:r>
      <w:r>
        <w:rPr>
          <w:sz w:val="24"/>
        </w:rPr>
        <w:t>pointer</w:t>
      </w:r>
      <w:r>
        <w:rPr>
          <w:spacing w:val="-17"/>
          <w:sz w:val="24"/>
        </w:rPr>
        <w:t xml:space="preserve"> </w:t>
      </w:r>
      <w:r>
        <w:rPr>
          <w:sz w:val="24"/>
        </w:rPr>
        <w:t>starts</w:t>
      </w:r>
      <w:r>
        <w:rPr>
          <w:spacing w:val="-17"/>
          <w:sz w:val="24"/>
        </w:rPr>
        <w:t xml:space="preserve"> </w:t>
      </w:r>
      <w:r>
        <w:rPr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beginning. </w:t>
      </w:r>
      <w:r>
        <w:rPr>
          <w:spacing w:val="-2"/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requires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pre-exist.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read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write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data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append</w:t>
      </w:r>
      <w:r>
        <w:rPr>
          <w:spacing w:val="-5"/>
          <w:sz w:val="24"/>
        </w:rPr>
        <w:t xml:space="preserve"> </w:t>
      </w:r>
      <w:r>
        <w:rPr>
          <w:sz w:val="24"/>
        </w:rPr>
        <w:t>depending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location.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seek()</w:t>
      </w:r>
      <w:r>
        <w:rPr>
          <w:sz w:val="24"/>
        </w:rPr>
        <w:t>.</w:t>
      </w:r>
    </w:p>
    <w:p w14:paraId="6C03683A">
      <w:pPr>
        <w:pStyle w:val="12"/>
        <w:spacing w:before="85"/>
      </w:pPr>
    </w:p>
    <w:p w14:paraId="00A9A874">
      <w:pPr>
        <w:pStyle w:val="14"/>
        <w:numPr>
          <w:ilvl w:val="0"/>
          <w:numId w:val="12"/>
        </w:numPr>
        <w:tabs>
          <w:tab w:val="left" w:pos="737"/>
        </w:tabs>
        <w:spacing w:before="0" w:after="0" w:line="372" w:lineRule="auto"/>
        <w:ind w:left="737" w:right="853" w:hanging="360"/>
        <w:jc w:val="left"/>
        <w:rPr>
          <w:sz w:val="24"/>
        </w:rPr>
      </w:pPr>
      <w:r>
        <w:rPr>
          <w:spacing w:val="-4"/>
          <w:sz w:val="24"/>
        </w:rPr>
        <w:t>'w+'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(write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read):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'w',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overwrites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creates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allows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reading.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ﬁle </w:t>
      </w:r>
      <w:r>
        <w:rPr>
          <w:sz w:val="24"/>
        </w:rPr>
        <w:t>pointer is at the beginning.</w:t>
      </w:r>
    </w:p>
    <w:p w14:paraId="065FD6CF">
      <w:pPr>
        <w:pStyle w:val="12"/>
        <w:spacing w:before="82"/>
      </w:pPr>
    </w:p>
    <w:p w14:paraId="4914653D">
      <w:pPr>
        <w:pStyle w:val="7"/>
        <w:numPr>
          <w:ilvl w:val="0"/>
          <w:numId w:val="11"/>
        </w:numPr>
        <w:tabs>
          <w:tab w:val="left" w:pos="1089"/>
        </w:tabs>
        <w:spacing w:before="0" w:after="0" w:line="240" w:lineRule="auto"/>
        <w:ind w:left="1089" w:right="0" w:hanging="502"/>
        <w:jc w:val="left"/>
        <w:rPr>
          <w:rFonts w:ascii="Courier New"/>
        </w:rPr>
      </w:pPr>
      <w:bookmarkStart w:id="16" w:name="Example Usage: "/>
      <w:bookmarkEnd w:id="16"/>
      <w:r>
        <w:rPr>
          <w:rFonts w:ascii="Courier New"/>
        </w:rPr>
        <w:t>Using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open()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function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create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access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files</w:t>
      </w:r>
    </w:p>
    <w:p w14:paraId="3CB630D5">
      <w:pPr>
        <w:pStyle w:val="12"/>
        <w:spacing w:before="1"/>
        <w:rPr>
          <w:rFonts w:ascii="Courier New"/>
          <w:b/>
          <w:sz w:val="28"/>
        </w:rPr>
      </w:pPr>
    </w:p>
    <w:p w14:paraId="5E08B2CF">
      <w:pPr>
        <w:pStyle w:val="12"/>
        <w:spacing w:line="391" w:lineRule="auto"/>
        <w:ind w:left="587"/>
      </w:pPr>
      <w:r>
        <w:rPr>
          <w:rFonts w:ascii="Courier New" w:hAnsi="Courier New"/>
          <w:b/>
          <w:sz w:val="28"/>
        </w:rPr>
        <w:t>Ans</w:t>
      </w:r>
      <w:r>
        <w:rPr>
          <w:rFonts w:ascii="Courier New" w:hAnsi="Courier New"/>
          <w:b/>
          <w:spacing w:val="-18"/>
          <w:sz w:val="28"/>
        </w:rPr>
        <w:t xml:space="preserve"> </w:t>
      </w:r>
      <w:r>
        <w:rPr>
          <w:rFonts w:ascii="Courier New" w:hAnsi="Courier New"/>
          <w:b/>
          <w:sz w:val="28"/>
        </w:rPr>
        <w:t>:</w:t>
      </w:r>
      <w:r>
        <w:rPr>
          <w:rFonts w:ascii="Courier New" w:hAnsi="Courier New"/>
          <w:b/>
          <w:spacing w:val="-16"/>
          <w:sz w:val="2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open()</w:t>
      </w:r>
      <w:r>
        <w:rPr>
          <w:spacing w:val="-18"/>
        </w:rPr>
        <w:t xml:space="preserve"> </w:t>
      </w:r>
      <w:r>
        <w:t>function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Python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ﬁles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reading,</w:t>
      </w:r>
      <w:r>
        <w:rPr>
          <w:spacing w:val="-19"/>
        </w:rPr>
        <w:t xml:space="preserve"> </w:t>
      </w:r>
      <w:r>
        <w:t>writing,</w:t>
      </w:r>
      <w:r>
        <w:rPr>
          <w:spacing w:val="-18"/>
        </w:rPr>
        <w:t xml:space="preserve"> </w:t>
      </w:r>
      <w:r>
        <w:t>or appending.</w:t>
      </w:r>
      <w:r>
        <w:rPr>
          <w:spacing w:val="-19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returns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ﬁle</w:t>
      </w:r>
      <w:r>
        <w:rPr>
          <w:spacing w:val="-18"/>
        </w:rPr>
        <w:t xml:space="preserve"> </w:t>
      </w:r>
      <w:r>
        <w:t>object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allows</w:t>
      </w:r>
      <w:r>
        <w:rPr>
          <w:spacing w:val="-18"/>
        </w:rPr>
        <w:t xml:space="preserve"> </w:t>
      </w:r>
      <w:r>
        <w:t>interaction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ﬁle's</w:t>
      </w:r>
      <w:r>
        <w:rPr>
          <w:spacing w:val="-18"/>
        </w:rPr>
        <w:t xml:space="preserve"> </w:t>
      </w:r>
      <w:r>
        <w:t>contents.</w:t>
      </w:r>
    </w:p>
    <w:p w14:paraId="16D237D5">
      <w:pPr>
        <w:pStyle w:val="12"/>
        <w:spacing w:before="96"/>
      </w:pPr>
    </w:p>
    <w:p w14:paraId="409CE9A7">
      <w:pPr>
        <w:pStyle w:val="8"/>
        <w:numPr>
          <w:ilvl w:val="0"/>
          <w:numId w:val="13"/>
        </w:numPr>
        <w:tabs>
          <w:tab w:val="left" w:pos="871"/>
        </w:tabs>
        <w:spacing w:before="0" w:after="0" w:line="240" w:lineRule="auto"/>
        <w:ind w:left="871" w:right="0" w:hanging="359"/>
        <w:jc w:val="left"/>
        <w:rPr>
          <w:rFonts w:ascii="Arial" w:hAnsi="Arial"/>
        </w:rPr>
      </w:pPr>
      <w:bookmarkStart w:id="17" w:name="●​Syntax "/>
      <w:bookmarkEnd w:id="17"/>
      <w:r>
        <w:rPr>
          <w:spacing w:val="-2"/>
        </w:rPr>
        <w:t>Syntax</w:t>
      </w:r>
    </w:p>
    <w:p w14:paraId="13D783C5">
      <w:pPr>
        <w:pStyle w:val="12"/>
        <w:rPr>
          <w:b/>
        </w:rPr>
      </w:pPr>
    </w:p>
    <w:p w14:paraId="1FED4FFD">
      <w:pPr>
        <w:pStyle w:val="12"/>
        <w:spacing w:before="41"/>
        <w:rPr>
          <w:b/>
        </w:rPr>
      </w:pPr>
    </w:p>
    <w:p w14:paraId="7337D3C2">
      <w:pPr>
        <w:pStyle w:val="12"/>
        <w:ind w:left="1877"/>
        <w:rPr>
          <w:rFonts w:ascii="Courier New"/>
        </w:rPr>
      </w:pPr>
      <w:bookmarkStart w:id="18" w:name="open(file_name, mode) "/>
      <w:bookmarkEnd w:id="18"/>
      <w:r>
        <w:rPr>
          <w:rFonts w:ascii="Courier New"/>
        </w:rPr>
        <w:t xml:space="preserve">open(file_name, </w:t>
      </w:r>
      <w:r>
        <w:rPr>
          <w:rFonts w:ascii="Courier New"/>
          <w:spacing w:val="-2"/>
        </w:rPr>
        <w:t>mode)</w:t>
      </w:r>
    </w:p>
    <w:p w14:paraId="64E9FBAA">
      <w:pPr>
        <w:pStyle w:val="12"/>
        <w:spacing w:before="2"/>
        <w:rPr>
          <w:rFonts w:ascii="Courier New"/>
        </w:rPr>
      </w:pPr>
    </w:p>
    <w:p w14:paraId="3FF23998">
      <w:pPr>
        <w:pStyle w:val="14"/>
        <w:numPr>
          <w:ilvl w:val="0"/>
          <w:numId w:val="13"/>
        </w:numPr>
        <w:tabs>
          <w:tab w:val="left" w:pos="871"/>
        </w:tabs>
        <w:spacing w:before="0" w:after="0" w:line="240" w:lineRule="auto"/>
        <w:ind w:left="871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spacing w:val="-2"/>
          <w:sz w:val="24"/>
        </w:rPr>
        <w:t>file_name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ﬁle.</w:t>
      </w:r>
    </w:p>
    <w:p w14:paraId="65B11F29">
      <w:pPr>
        <w:pStyle w:val="14"/>
        <w:numPr>
          <w:ilvl w:val="0"/>
          <w:numId w:val="13"/>
        </w:numPr>
        <w:tabs>
          <w:tab w:val="left" w:pos="871"/>
        </w:tabs>
        <w:spacing w:before="190" w:after="0" w:line="240" w:lineRule="auto"/>
        <w:ind w:left="871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spacing w:val="-6"/>
          <w:sz w:val="24"/>
        </w:rPr>
        <w:t>mode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Speciﬁes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ﬁle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opened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'r',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'w',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'a',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'x',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etc.).</w:t>
      </w:r>
    </w:p>
    <w:p w14:paraId="04EBC647">
      <w:pPr>
        <w:pStyle w:val="8"/>
        <w:numPr>
          <w:numId w:val="0"/>
        </w:numPr>
        <w:tabs>
          <w:tab w:val="left" w:pos="586"/>
        </w:tabs>
        <w:spacing w:before="63" w:after="0" w:line="240" w:lineRule="auto"/>
        <w:ind w:left="227" w:leftChars="0" w:right="0" w:rightChars="0"/>
        <w:jc w:val="left"/>
      </w:pPr>
      <w:bookmarkStart w:id="19" w:name="➢​Creating and Accessing Files with Mode"/>
      <w:bookmarkEnd w:id="19"/>
    </w:p>
    <w:p w14:paraId="50DCA649">
      <w:pPr>
        <w:pStyle w:val="8"/>
        <w:numPr>
          <w:ilvl w:val="0"/>
          <w:numId w:val="14"/>
        </w:numPr>
        <w:tabs>
          <w:tab w:val="left" w:pos="586"/>
        </w:tabs>
        <w:spacing w:before="63" w:after="0" w:line="240" w:lineRule="auto"/>
        <w:ind w:left="586" w:right="0" w:hanging="359"/>
        <w:jc w:val="left"/>
      </w:pPr>
      <w:r>
        <w:rPr>
          <w:spacing w:val="-2"/>
        </w:rPr>
        <w:t>Creating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Accessing</w:t>
      </w:r>
      <w:r>
        <w:rPr>
          <w:spacing w:val="-13"/>
        </w:rPr>
        <w:t xml:space="preserve"> </w:t>
      </w:r>
      <w:r>
        <w:rPr>
          <w:spacing w:val="-2"/>
        </w:rPr>
        <w:t>Files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Modes</w:t>
      </w:r>
    </w:p>
    <w:p w14:paraId="03E9F76B">
      <w:pPr>
        <w:pStyle w:val="12"/>
        <w:spacing w:before="5"/>
        <w:rPr>
          <w:b/>
        </w:rPr>
      </w:pPr>
    </w:p>
    <w:p w14:paraId="1543B619">
      <w:pPr>
        <w:pStyle w:val="14"/>
        <w:numPr>
          <w:ilvl w:val="1"/>
          <w:numId w:val="14"/>
        </w:numPr>
        <w:tabs>
          <w:tab w:val="left" w:pos="871"/>
        </w:tabs>
        <w:spacing w:before="0" w:after="0" w:line="240" w:lineRule="auto"/>
        <w:ind w:left="871" w:right="0" w:hanging="359"/>
        <w:jc w:val="left"/>
        <w:rPr>
          <w:sz w:val="24"/>
        </w:rPr>
      </w:pPr>
      <w:r>
        <w:rPr>
          <w:b/>
          <w:spacing w:val="-2"/>
          <w:sz w:val="24"/>
        </w:rPr>
        <w:t>Read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mod</w:t>
      </w:r>
      <w:r>
        <w:rPr>
          <w:spacing w:val="-2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('r'):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reading.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Raises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exist.</w:t>
      </w:r>
    </w:p>
    <w:p w14:paraId="019D6ECD">
      <w:pPr>
        <w:pStyle w:val="12"/>
        <w:spacing w:before="187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67D1642">
      <w:pPr>
        <w:pStyle w:val="12"/>
        <w:spacing w:before="189"/>
        <w:rPr>
          <w:rFonts w:ascii="Courier New"/>
        </w:rPr>
      </w:pPr>
    </w:p>
    <w:p w14:paraId="2D9D3E2B">
      <w:pPr>
        <w:pStyle w:val="12"/>
        <w:spacing w:line="559" w:lineRule="auto"/>
        <w:ind w:left="1292" w:right="5454"/>
        <w:rPr>
          <w:rFonts w:ascii="Courier New"/>
        </w:rPr>
      </w:pPr>
      <w:r>
        <w:rPr>
          <w:rFonts w:ascii="Courier New"/>
        </w:rPr>
        <w:t>f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open("example.txt",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"r") content = f.read()</w:t>
      </w:r>
    </w:p>
    <w:p w14:paraId="3AF9434E">
      <w:pPr>
        <w:pStyle w:val="12"/>
        <w:spacing w:before="2"/>
        <w:ind w:left="1292"/>
        <w:rPr>
          <w:rFonts w:ascii="Courier New"/>
        </w:rPr>
      </w:pPr>
      <w:r>
        <w:rPr>
          <w:rFonts w:ascii="Courier New"/>
          <w:spacing w:val="-2"/>
        </w:rPr>
        <w:t>f.close()</w:t>
      </w:r>
    </w:p>
    <w:p w14:paraId="756FB163">
      <w:pPr>
        <w:pStyle w:val="12"/>
        <w:spacing w:before="41"/>
        <w:rPr>
          <w:rFonts w:ascii="Courier New"/>
        </w:rPr>
      </w:pPr>
    </w:p>
    <w:p w14:paraId="226D6768">
      <w:pPr>
        <w:pStyle w:val="14"/>
        <w:numPr>
          <w:ilvl w:val="0"/>
          <w:numId w:val="15"/>
        </w:numPr>
        <w:tabs>
          <w:tab w:val="left" w:pos="736"/>
        </w:tabs>
        <w:spacing w:before="1" w:after="0" w:line="240" w:lineRule="auto"/>
        <w:ind w:left="736" w:right="0" w:hanging="359"/>
        <w:jc w:val="left"/>
        <w:rPr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mode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('w'):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Creates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truncates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writing.</w:t>
      </w:r>
    </w:p>
    <w:p w14:paraId="5E9F3E37">
      <w:pPr>
        <w:pStyle w:val="12"/>
        <w:spacing w:before="186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69E5692">
      <w:pPr>
        <w:pStyle w:val="12"/>
        <w:spacing w:before="190"/>
        <w:rPr>
          <w:rFonts w:ascii="Courier New"/>
        </w:rPr>
      </w:pPr>
    </w:p>
    <w:p w14:paraId="22940920">
      <w:pPr>
        <w:pStyle w:val="12"/>
        <w:spacing w:line="559" w:lineRule="auto"/>
        <w:ind w:left="1292" w:right="5454"/>
        <w:rPr>
          <w:rFonts w:ascii="Courier New"/>
        </w:rPr>
      </w:pPr>
      <w:r>
        <w:rPr>
          <w:rFonts w:ascii="Courier New"/>
        </w:rPr>
        <w:t>f = open("example.txt", "w") f.write("This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file.") </w:t>
      </w:r>
      <w:r>
        <w:rPr>
          <w:rFonts w:ascii="Courier New"/>
          <w:spacing w:val="-2"/>
        </w:rPr>
        <w:t>f.close()</w:t>
      </w:r>
    </w:p>
    <w:p w14:paraId="2565FF0B">
      <w:pPr>
        <w:pStyle w:val="12"/>
        <w:rPr>
          <w:rFonts w:ascii="Courier New"/>
        </w:rPr>
      </w:pPr>
    </w:p>
    <w:p w14:paraId="36E1AA87">
      <w:pPr>
        <w:pStyle w:val="12"/>
        <w:spacing w:before="18"/>
        <w:rPr>
          <w:rFonts w:ascii="Courier New"/>
        </w:rPr>
      </w:pPr>
    </w:p>
    <w:p w14:paraId="71DF2E82">
      <w:pPr>
        <w:pStyle w:val="14"/>
        <w:numPr>
          <w:ilvl w:val="0"/>
          <w:numId w:val="15"/>
        </w:numPr>
        <w:tabs>
          <w:tab w:val="left" w:pos="737"/>
        </w:tabs>
        <w:spacing w:before="0" w:after="0" w:line="372" w:lineRule="auto"/>
        <w:ind w:left="737" w:right="518" w:hanging="360"/>
        <w:jc w:val="left"/>
        <w:rPr>
          <w:sz w:val="24"/>
        </w:rPr>
      </w:pPr>
      <w:r>
        <w:rPr>
          <w:b/>
          <w:spacing w:val="-4"/>
          <w:sz w:val="24"/>
        </w:rPr>
        <w:t>Append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mode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('a'):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Opens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writing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appends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end.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Creates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it </w:t>
      </w:r>
      <w:r>
        <w:rPr>
          <w:sz w:val="24"/>
        </w:rPr>
        <w:t>doesn’t exist.</w:t>
      </w:r>
    </w:p>
    <w:p w14:paraId="4DEAF559">
      <w:pPr>
        <w:pStyle w:val="12"/>
        <w:spacing w:line="269" w:lineRule="exact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CB04412">
      <w:pPr>
        <w:pStyle w:val="12"/>
        <w:spacing w:before="190"/>
        <w:rPr>
          <w:rFonts w:ascii="Courier New"/>
        </w:rPr>
      </w:pPr>
    </w:p>
    <w:p w14:paraId="4AD05C09">
      <w:pPr>
        <w:pStyle w:val="12"/>
        <w:spacing w:line="559" w:lineRule="auto"/>
        <w:ind w:left="1292" w:right="4089"/>
        <w:rPr>
          <w:rFonts w:ascii="Courier New"/>
        </w:rPr>
      </w:pPr>
      <w:r>
        <w:rPr>
          <w:rFonts w:ascii="Courier New"/>
        </w:rPr>
        <w:t>f = open("example.txt", "a") f.write("\nAppending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some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text.") </w:t>
      </w:r>
      <w:r>
        <w:rPr>
          <w:rFonts w:ascii="Courier New"/>
          <w:spacing w:val="-2"/>
        </w:rPr>
        <w:t>f.close()</w:t>
      </w:r>
    </w:p>
    <w:p w14:paraId="62B760CD">
      <w:pPr>
        <w:pStyle w:val="4"/>
        <w:numPr>
          <w:ilvl w:val="0"/>
          <w:numId w:val="11"/>
        </w:numPr>
        <w:tabs>
          <w:tab w:val="left" w:pos="993"/>
        </w:tabs>
        <w:spacing w:before="0" w:after="0" w:line="240" w:lineRule="auto"/>
        <w:ind w:left="993" w:right="0" w:hanging="406"/>
        <w:jc w:val="left"/>
        <w:rPr>
          <w:sz w:val="32"/>
        </w:rPr>
      </w:pPr>
      <w:r>
        <w:t>Closing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close().</w:t>
      </w:r>
    </w:p>
    <w:p w14:paraId="354F178A">
      <w:pPr>
        <w:pStyle w:val="12"/>
        <w:spacing w:before="361" w:line="398" w:lineRule="auto"/>
        <w:ind w:left="587" w:right="435"/>
      </w:pPr>
      <w:r>
        <w:rPr>
          <w:rFonts w:ascii="Courier New" w:hAnsi="Courier New"/>
          <w:b/>
          <w:sz w:val="28"/>
        </w:rPr>
        <w:t>Ans:</w:t>
      </w:r>
      <w:r>
        <w:rPr>
          <w:rFonts w:ascii="Courier New" w:hAnsi="Courier New"/>
          <w:b/>
          <w:spacing w:val="80"/>
          <w:w w:val="150"/>
          <w:sz w:val="2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close()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ﬁle,</w:t>
      </w:r>
      <w:r>
        <w:rPr>
          <w:spacing w:val="-2"/>
        </w:rPr>
        <w:t xml:space="preserve"> </w:t>
      </w:r>
      <w:r>
        <w:t>releasing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system resources</w:t>
      </w:r>
      <w:r>
        <w:rPr>
          <w:spacing w:val="-18"/>
        </w:rPr>
        <w:t xml:space="preserve"> </w:t>
      </w:r>
      <w:r>
        <w:t>associated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it.</w:t>
      </w:r>
      <w:r>
        <w:rPr>
          <w:spacing w:val="-18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important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close</w:t>
      </w:r>
      <w:r>
        <w:rPr>
          <w:spacing w:val="-18"/>
        </w:rPr>
        <w:t xml:space="preserve"> </w:t>
      </w:r>
      <w:r>
        <w:t>ﬁles</w:t>
      </w:r>
      <w:r>
        <w:rPr>
          <w:spacing w:val="-18"/>
        </w:rPr>
        <w:t xml:space="preserve"> </w:t>
      </w:r>
      <w:r>
        <w:t>after</w:t>
      </w:r>
      <w:r>
        <w:rPr>
          <w:spacing w:val="-18"/>
        </w:rPr>
        <w:t xml:space="preserve"> </w:t>
      </w:r>
      <w:r>
        <w:t>completing</w:t>
      </w:r>
      <w:r>
        <w:rPr>
          <w:spacing w:val="-18"/>
        </w:rPr>
        <w:t xml:space="preserve"> </w:t>
      </w:r>
      <w:r>
        <w:t>operations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ensure data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>saved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0"/>
        </w:rPr>
        <w:t xml:space="preserve"> </w:t>
      </w:r>
      <w:r>
        <w:t>reaching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limit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ﬁles</w:t>
      </w:r>
      <w:r>
        <w:rPr>
          <w:spacing w:val="-10"/>
        </w:rPr>
        <w:t xml:space="preserve"> </w:t>
      </w:r>
      <w:r>
        <w:t>allowed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operating </w:t>
      </w:r>
      <w:r>
        <w:rPr>
          <w:spacing w:val="-2"/>
        </w:rPr>
        <w:t>system.</w:t>
      </w:r>
    </w:p>
    <w:p w14:paraId="7581CB08">
      <w:pPr>
        <w:pStyle w:val="12"/>
        <w:spacing w:before="281"/>
        <w:ind w:left="87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2885B7A">
      <w:pPr>
        <w:pStyle w:val="12"/>
        <w:spacing w:before="189"/>
        <w:rPr>
          <w:rFonts w:ascii="Courier New"/>
        </w:rPr>
      </w:pPr>
    </w:p>
    <w:p w14:paraId="721A08EC">
      <w:pPr>
        <w:pStyle w:val="12"/>
        <w:spacing w:before="1"/>
        <w:ind w:left="1442"/>
        <w:rPr>
          <w:rFonts w:ascii="Courier New"/>
        </w:rPr>
      </w:pPr>
      <w:r>
        <w:rPr>
          <w:rFonts w:ascii="Courier New"/>
        </w:rPr>
        <w:t xml:space="preserve">f = open("example.txt", </w:t>
      </w:r>
      <w:r>
        <w:rPr>
          <w:rFonts w:ascii="Courier New"/>
          <w:spacing w:val="-4"/>
        </w:rPr>
        <w:t>"w")</w:t>
      </w:r>
    </w:p>
    <w:p w14:paraId="15B4DD97">
      <w:pPr>
        <w:pStyle w:val="12"/>
        <w:spacing w:before="90"/>
        <w:rPr>
          <w:rFonts w:ascii="Courier New"/>
        </w:rPr>
      </w:pPr>
    </w:p>
    <w:p w14:paraId="5ACFA2B2">
      <w:pPr>
        <w:pStyle w:val="12"/>
        <w:ind w:left="1442"/>
        <w:rPr>
          <w:rFonts w:ascii="Courier New"/>
        </w:rPr>
      </w:pPr>
      <w:r>
        <w:rPr>
          <w:rFonts w:ascii="Courier New"/>
        </w:rPr>
        <w:t xml:space="preserve">f.write("Hello, </w:t>
      </w:r>
      <w:r>
        <w:rPr>
          <w:rFonts w:ascii="Courier New"/>
          <w:spacing w:val="-2"/>
        </w:rPr>
        <w:t>world!")</w:t>
      </w:r>
    </w:p>
    <w:p w14:paraId="394F1AC1">
      <w:pPr>
        <w:pStyle w:val="12"/>
        <w:spacing w:before="65"/>
        <w:rPr>
          <w:rFonts w:ascii="Courier New"/>
        </w:rPr>
      </w:pPr>
    </w:p>
    <w:p w14:paraId="582DEB5C">
      <w:pPr>
        <w:tabs>
          <w:tab w:val="left" w:pos="3026"/>
        </w:tabs>
        <w:spacing w:before="0"/>
        <w:ind w:left="1442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f.close()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71"/>
          <w:w w:val="150"/>
          <w:sz w:val="24"/>
        </w:rPr>
        <w:t xml:space="preserve"> </w:t>
      </w:r>
      <w:r>
        <w:rPr>
          <w:i/>
          <w:w w:val="110"/>
          <w:sz w:val="24"/>
        </w:rPr>
        <w:t>Close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w w:val="110"/>
          <w:sz w:val="24"/>
        </w:rPr>
        <w:t>the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w w:val="125"/>
          <w:sz w:val="24"/>
        </w:rPr>
        <w:t>file</w:t>
      </w:r>
      <w:r>
        <w:rPr>
          <w:i/>
          <w:spacing w:val="71"/>
          <w:w w:val="150"/>
          <w:sz w:val="24"/>
        </w:rPr>
        <w:t xml:space="preserve"> </w:t>
      </w:r>
      <w:r>
        <w:rPr>
          <w:i/>
          <w:w w:val="110"/>
          <w:sz w:val="24"/>
        </w:rPr>
        <w:t>to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w w:val="110"/>
          <w:sz w:val="24"/>
        </w:rPr>
        <w:t>save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w w:val="110"/>
          <w:sz w:val="24"/>
        </w:rPr>
        <w:t>changes</w:t>
      </w:r>
      <w:r>
        <w:rPr>
          <w:i/>
          <w:spacing w:val="71"/>
          <w:w w:val="150"/>
          <w:sz w:val="24"/>
        </w:rPr>
        <w:t xml:space="preserve"> </w:t>
      </w:r>
      <w:r>
        <w:rPr>
          <w:i/>
          <w:w w:val="110"/>
          <w:sz w:val="24"/>
        </w:rPr>
        <w:t>and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w w:val="110"/>
          <w:sz w:val="24"/>
        </w:rPr>
        <w:t>free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spacing w:val="-2"/>
          <w:w w:val="110"/>
          <w:sz w:val="24"/>
        </w:rPr>
        <w:t>resources</w:t>
      </w:r>
    </w:p>
    <w:p w14:paraId="07D8B6C8">
      <w:pPr>
        <w:pStyle w:val="12"/>
        <w:spacing w:before="253"/>
        <w:rPr>
          <w:i/>
        </w:rPr>
      </w:pPr>
    </w:p>
    <w:p w14:paraId="6F7894C9">
      <w:pPr>
        <w:pStyle w:val="7"/>
        <w:numPr>
          <w:ilvl w:val="1"/>
          <w:numId w:val="16"/>
        </w:numPr>
        <w:tabs>
          <w:tab w:val="left" w:pos="1021"/>
        </w:tabs>
        <w:spacing w:before="0" w:after="0" w:line="240" w:lineRule="auto"/>
        <w:ind w:left="1021" w:right="0" w:hanging="584"/>
        <w:jc w:val="left"/>
      </w:pPr>
      <w:bookmarkStart w:id="20" w:name="➢​Error Example After Closing "/>
      <w:bookmarkEnd w:id="20"/>
      <w:r>
        <w:rPr>
          <w:w w:val="90"/>
        </w:rPr>
        <w:t>Error</w:t>
      </w:r>
      <w:r>
        <w:rPr>
          <w:spacing w:val="14"/>
        </w:rPr>
        <w:t xml:space="preserve"> </w:t>
      </w:r>
      <w:r>
        <w:rPr>
          <w:w w:val="90"/>
        </w:rPr>
        <w:t>Example</w:t>
      </w:r>
      <w:r>
        <w:rPr>
          <w:spacing w:val="14"/>
        </w:rPr>
        <w:t xml:space="preserve"> </w:t>
      </w:r>
      <w:r>
        <w:rPr>
          <w:w w:val="90"/>
        </w:rPr>
        <w:t>After</w:t>
      </w:r>
      <w:r>
        <w:rPr>
          <w:spacing w:val="14"/>
        </w:rPr>
        <w:t xml:space="preserve"> </w:t>
      </w:r>
      <w:r>
        <w:rPr>
          <w:spacing w:val="-2"/>
          <w:w w:val="90"/>
        </w:rPr>
        <w:t>Closing</w:t>
      </w:r>
    </w:p>
    <w:p w14:paraId="5A67A007">
      <w:pPr>
        <w:pStyle w:val="12"/>
        <w:spacing w:before="281"/>
        <w:ind w:left="87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6C97A3C">
      <w:pPr>
        <w:pStyle w:val="12"/>
        <w:spacing w:before="190"/>
        <w:rPr>
          <w:rFonts w:ascii="Courier New"/>
        </w:rPr>
      </w:pPr>
    </w:p>
    <w:p w14:paraId="786A54A2">
      <w:pPr>
        <w:pStyle w:val="12"/>
        <w:spacing w:line="559" w:lineRule="auto"/>
        <w:ind w:left="1442" w:right="5454"/>
        <w:rPr>
          <w:rFonts w:ascii="Courier New"/>
        </w:rPr>
      </w:pPr>
      <w:r>
        <w:rPr>
          <w:rFonts w:ascii="Courier New"/>
        </w:rPr>
        <w:t>f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open("example.txt",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"w") </w:t>
      </w:r>
      <w:r>
        <w:rPr>
          <w:rFonts w:ascii="Courier New"/>
          <w:spacing w:val="-2"/>
        </w:rPr>
        <w:t>f.write("Hello")</w:t>
      </w:r>
    </w:p>
    <w:p w14:paraId="4053872B">
      <w:pPr>
        <w:pStyle w:val="12"/>
        <w:spacing w:before="2"/>
        <w:ind w:left="1442"/>
        <w:rPr>
          <w:rFonts w:ascii="Courier New"/>
        </w:rPr>
      </w:pPr>
      <w:r>
        <w:rPr>
          <w:rFonts w:ascii="Courier New"/>
          <w:spacing w:val="-2"/>
        </w:rPr>
        <w:t>f.close()</w:t>
      </w:r>
    </w:p>
    <w:p w14:paraId="7017C2FA">
      <w:pPr>
        <w:pStyle w:val="12"/>
        <w:spacing w:before="65"/>
        <w:rPr>
          <w:rFonts w:ascii="Courier New"/>
        </w:rPr>
      </w:pPr>
    </w:p>
    <w:p w14:paraId="6FB89043">
      <w:pPr>
        <w:tabs>
          <w:tab w:val="left" w:pos="4610"/>
        </w:tabs>
        <w:spacing w:before="0" w:line="415" w:lineRule="auto"/>
        <w:ind w:left="1442" w:right="1347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f.write("More</w:t>
      </w:r>
      <w:r>
        <w:rPr>
          <w:rFonts w:ascii="Courier New"/>
          <w:spacing w:val="-40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text")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>This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>will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>raise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>ValueError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>as</w:t>
      </w:r>
      <w:r>
        <w:rPr>
          <w:i/>
          <w:spacing w:val="80"/>
          <w:w w:val="140"/>
          <w:sz w:val="24"/>
        </w:rPr>
        <w:t xml:space="preserve"> </w:t>
      </w:r>
      <w:r>
        <w:rPr>
          <w:i/>
          <w:w w:val="140"/>
          <w:sz w:val="24"/>
        </w:rPr>
        <w:t>file</w:t>
      </w:r>
      <w:r>
        <w:rPr>
          <w:i/>
          <w:spacing w:val="68"/>
          <w:w w:val="140"/>
          <w:sz w:val="24"/>
        </w:rPr>
        <w:t xml:space="preserve"> </w:t>
      </w:r>
      <w:r>
        <w:rPr>
          <w:i/>
          <w:w w:val="140"/>
          <w:sz w:val="24"/>
        </w:rPr>
        <w:t xml:space="preserve">is </w:t>
      </w:r>
      <w:r>
        <w:rPr>
          <w:i/>
          <w:spacing w:val="-2"/>
          <w:w w:val="115"/>
          <w:sz w:val="24"/>
        </w:rPr>
        <w:t>closed</w:t>
      </w:r>
    </w:p>
    <w:p w14:paraId="0D47A736">
      <w:pPr>
        <w:pStyle w:val="12"/>
        <w:spacing w:before="81"/>
        <w:rPr>
          <w:i/>
        </w:rPr>
      </w:pPr>
    </w:p>
    <w:p w14:paraId="4CC9D40E">
      <w:pPr>
        <w:pStyle w:val="7"/>
        <w:numPr>
          <w:ilvl w:val="1"/>
          <w:numId w:val="16"/>
        </w:numPr>
        <w:tabs>
          <w:tab w:val="left" w:pos="1021"/>
        </w:tabs>
        <w:spacing w:before="1" w:after="0" w:line="240" w:lineRule="auto"/>
        <w:ind w:left="1021" w:right="0" w:hanging="569"/>
        <w:jc w:val="left"/>
      </w:pPr>
      <w:bookmarkStart w:id="21" w:name="➢​Recommended Pattern With Context Manag"/>
      <w:bookmarkEnd w:id="21"/>
      <w:r>
        <w:rPr>
          <w:spacing w:val="-8"/>
        </w:rPr>
        <w:t>Recommended</w:t>
      </w:r>
      <w:r>
        <w:rPr>
          <w:spacing w:val="-15"/>
        </w:rPr>
        <w:t xml:space="preserve"> </w:t>
      </w:r>
      <w:r>
        <w:rPr>
          <w:spacing w:val="-8"/>
        </w:rPr>
        <w:t>Pattern</w:t>
      </w:r>
      <w:r>
        <w:rPr>
          <w:spacing w:val="-15"/>
        </w:rPr>
        <w:t xml:space="preserve"> </w:t>
      </w:r>
      <w:r>
        <w:rPr>
          <w:spacing w:val="-8"/>
        </w:rPr>
        <w:t>With</w:t>
      </w:r>
      <w:r>
        <w:rPr>
          <w:spacing w:val="-15"/>
        </w:rPr>
        <w:t xml:space="preserve"> </w:t>
      </w:r>
      <w:r>
        <w:rPr>
          <w:spacing w:val="-8"/>
        </w:rPr>
        <w:t>Context</w:t>
      </w:r>
      <w:r>
        <w:rPr>
          <w:spacing w:val="-14"/>
        </w:rPr>
        <w:t xml:space="preserve"> </w:t>
      </w:r>
      <w:r>
        <w:rPr>
          <w:spacing w:val="-8"/>
        </w:rPr>
        <w:t>Manager</w:t>
      </w:r>
    </w:p>
    <w:p w14:paraId="7D17436B">
      <w:pPr>
        <w:pStyle w:val="12"/>
        <w:spacing w:before="281"/>
        <w:ind w:left="87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A457E5B">
      <w:pPr>
        <w:pStyle w:val="12"/>
        <w:spacing w:before="189"/>
        <w:rPr>
          <w:rFonts w:ascii="Courier New"/>
        </w:rPr>
      </w:pPr>
    </w:p>
    <w:p w14:paraId="25D9BCC3">
      <w:pPr>
        <w:pStyle w:val="12"/>
        <w:spacing w:before="1" w:line="559" w:lineRule="auto"/>
        <w:ind w:left="2147" w:right="4089" w:hanging="705"/>
        <w:rPr>
          <w:rFonts w:ascii="Courier New"/>
        </w:rPr>
      </w:pPr>
      <w:r>
        <w:rPr>
          <w:rFonts w:ascii="Courier New"/>
        </w:rPr>
        <w:t>with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open("example.txt",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"w")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f: f.write("Hello, world!")</w:t>
      </w:r>
    </w:p>
    <w:p w14:paraId="3B50FE69">
      <w:pPr>
        <w:spacing w:before="0" w:line="255" w:lineRule="exact"/>
        <w:ind w:left="1577" w:right="0" w:firstLine="0"/>
        <w:jc w:val="left"/>
        <w:rPr>
          <w:i/>
          <w:sz w:val="24"/>
        </w:rPr>
      </w:pPr>
      <w:r>
        <w:rPr>
          <w:i/>
          <w:w w:val="130"/>
          <w:sz w:val="24"/>
        </w:rPr>
        <w:t>#</w:t>
      </w:r>
      <w:r>
        <w:rPr>
          <w:i/>
          <w:spacing w:val="28"/>
          <w:w w:val="130"/>
          <w:sz w:val="24"/>
        </w:rPr>
        <w:t xml:space="preserve"> </w:t>
      </w:r>
      <w:r>
        <w:rPr>
          <w:i/>
          <w:w w:val="130"/>
          <w:sz w:val="24"/>
        </w:rPr>
        <w:t>File</w:t>
      </w:r>
      <w:r>
        <w:rPr>
          <w:i/>
          <w:spacing w:val="24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24"/>
          <w:w w:val="135"/>
          <w:sz w:val="24"/>
        </w:rPr>
        <w:t xml:space="preserve"> </w:t>
      </w:r>
      <w:r>
        <w:rPr>
          <w:i/>
          <w:w w:val="130"/>
          <w:sz w:val="24"/>
        </w:rPr>
        <w:t>automatically</w:t>
      </w:r>
      <w:r>
        <w:rPr>
          <w:i/>
          <w:spacing w:val="28"/>
          <w:w w:val="130"/>
          <w:sz w:val="24"/>
        </w:rPr>
        <w:t xml:space="preserve"> </w:t>
      </w:r>
      <w:r>
        <w:rPr>
          <w:i/>
          <w:w w:val="130"/>
          <w:sz w:val="24"/>
        </w:rPr>
        <w:t>closed</w:t>
      </w:r>
      <w:r>
        <w:rPr>
          <w:i/>
          <w:spacing w:val="28"/>
          <w:w w:val="130"/>
          <w:sz w:val="24"/>
        </w:rPr>
        <w:t xml:space="preserve"> </w:t>
      </w:r>
      <w:r>
        <w:rPr>
          <w:i/>
          <w:spacing w:val="-4"/>
          <w:w w:val="130"/>
          <w:sz w:val="24"/>
        </w:rPr>
        <w:t>here</w:t>
      </w:r>
    </w:p>
    <w:p w14:paraId="45F7A05A">
      <w:pPr>
        <w:spacing w:after="0" w:line="255" w:lineRule="exact"/>
        <w:jc w:val="left"/>
        <w:rPr>
          <w:i/>
          <w:sz w:val="24"/>
        </w:rPr>
        <w:sectPr>
          <w:footerReference r:id="rId5" w:type="default"/>
          <w:pgSz w:w="11920" w:h="16840"/>
          <w:pgMar w:top="1360" w:right="283" w:bottom="380" w:left="283" w:header="0" w:footer="192" w:gutter="0"/>
          <w:cols w:space="720" w:num="1"/>
        </w:sectPr>
      </w:pPr>
    </w:p>
    <w:p w14:paraId="51933104">
      <w:pPr>
        <w:pStyle w:val="3"/>
        <w:numPr>
          <w:ilvl w:val="2"/>
          <w:numId w:val="16"/>
        </w:numPr>
        <w:tabs>
          <w:tab w:val="left" w:pos="1877"/>
        </w:tabs>
        <w:spacing w:before="13" w:after="0" w:line="240" w:lineRule="auto"/>
        <w:ind w:left="1877" w:right="0" w:hanging="360"/>
        <w:jc w:val="left"/>
      </w:pPr>
      <w:r>
        <w:t xml:space="preserve">4. Reading and Writing </w:t>
      </w:r>
      <w:r>
        <w:rPr>
          <w:spacing w:val="-2"/>
        </w:rPr>
        <w:t>Files</w:t>
      </w:r>
    </w:p>
    <w:p w14:paraId="58C0D389">
      <w:pPr>
        <w:pStyle w:val="6"/>
        <w:numPr>
          <w:ilvl w:val="0"/>
          <w:numId w:val="17"/>
        </w:numPr>
        <w:tabs>
          <w:tab w:val="left" w:pos="527"/>
        </w:tabs>
        <w:spacing w:before="375" w:after="0" w:line="240" w:lineRule="auto"/>
        <w:ind w:left="527" w:right="0" w:hanging="360"/>
        <w:jc w:val="left"/>
        <w:rPr>
          <w:rFonts w:ascii="Courier New"/>
        </w:rPr>
      </w:pPr>
      <w:r>
        <w:rPr>
          <w:rFonts w:ascii="Courier New"/>
        </w:rPr>
        <w:t>Reading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 xml:space="preserve">from a file using read(), readline(), </w:t>
      </w:r>
      <w:r>
        <w:rPr>
          <w:rFonts w:ascii="Courier New"/>
          <w:spacing w:val="-2"/>
        </w:rPr>
        <w:t>readlines().</w:t>
      </w:r>
    </w:p>
    <w:p w14:paraId="717EC2D6">
      <w:pPr>
        <w:pStyle w:val="7"/>
        <w:spacing w:before="332"/>
        <w:ind w:left="302"/>
        <w:rPr>
          <w:rFonts w:ascii="Courier New"/>
        </w:rPr>
      </w:pPr>
      <w:r>
        <w:rPr>
          <w:rFonts w:ascii="Courier New"/>
        </w:rPr>
        <w:t>Ans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:</w:t>
      </w:r>
    </w:p>
    <w:p w14:paraId="596C3D38">
      <w:pPr>
        <w:pStyle w:val="12"/>
        <w:spacing w:before="9"/>
        <w:rPr>
          <w:rFonts w:ascii="Courier New"/>
          <w:b/>
          <w:sz w:val="28"/>
        </w:rPr>
      </w:pPr>
    </w:p>
    <w:p w14:paraId="2A4D0306">
      <w:pPr>
        <w:pStyle w:val="12"/>
        <w:spacing w:line="439" w:lineRule="auto"/>
        <w:ind w:left="302" w:firstLine="855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Python,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read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ﬁles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>important</w:t>
      </w:r>
      <w:r>
        <w:rPr>
          <w:spacing w:val="-15"/>
        </w:rPr>
        <w:t xml:space="preserve"> </w:t>
      </w:r>
      <w:r>
        <w:rPr>
          <w:spacing w:val="-2"/>
        </w:rPr>
        <w:t>methods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ﬁle</w:t>
      </w:r>
      <w:r>
        <w:rPr>
          <w:spacing w:val="-15"/>
        </w:rPr>
        <w:t xml:space="preserve"> </w:t>
      </w:r>
      <w:r>
        <w:rPr>
          <w:spacing w:val="-2"/>
        </w:rPr>
        <w:t>objects:</w:t>
      </w:r>
      <w:r>
        <w:rPr>
          <w:spacing w:val="-15"/>
        </w:rPr>
        <w:t xml:space="preserve"> </w:t>
      </w:r>
      <w:r>
        <w:rPr>
          <w:spacing w:val="-2"/>
        </w:rPr>
        <w:t xml:space="preserve">read(), </w:t>
      </w:r>
      <w:r>
        <w:t>readline(),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readlines().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speciﬁc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ﬁle</w:t>
      </w:r>
      <w:r>
        <w:rPr>
          <w:spacing w:val="-6"/>
        </w:rPr>
        <w:t xml:space="preserve"> </w:t>
      </w:r>
      <w:r>
        <w:t>contents.</w:t>
      </w:r>
    </w:p>
    <w:p w14:paraId="28C2D863">
      <w:pPr>
        <w:pStyle w:val="12"/>
        <w:spacing w:before="16"/>
      </w:pPr>
    </w:p>
    <w:p w14:paraId="7F1441FE">
      <w:pPr>
        <w:pStyle w:val="6"/>
        <w:numPr>
          <w:ilvl w:val="1"/>
          <w:numId w:val="17"/>
        </w:numPr>
        <w:tabs>
          <w:tab w:val="left" w:pos="871"/>
        </w:tabs>
        <w:spacing w:before="0" w:after="0" w:line="240" w:lineRule="auto"/>
        <w:ind w:left="871" w:right="0" w:hanging="569"/>
        <w:jc w:val="left"/>
        <w:rPr>
          <w:rFonts w:ascii="MS PGothic" w:hAnsi="MS PGothic"/>
          <w:b w:val="0"/>
        </w:rPr>
      </w:pPr>
      <w:bookmarkStart w:id="22" w:name="➢​read() Method "/>
      <w:bookmarkEnd w:id="22"/>
      <w:r>
        <w:rPr>
          <w:spacing w:val="-9"/>
        </w:rPr>
        <w:t>read()</w:t>
      </w:r>
      <w:r>
        <w:rPr>
          <w:spacing w:val="-14"/>
        </w:rPr>
        <w:t xml:space="preserve"> </w:t>
      </w:r>
      <w:r>
        <w:rPr>
          <w:spacing w:val="-2"/>
        </w:rPr>
        <w:t>Method</w:t>
      </w:r>
    </w:p>
    <w:p w14:paraId="4E304552">
      <w:pPr>
        <w:pStyle w:val="14"/>
        <w:numPr>
          <w:ilvl w:val="0"/>
          <w:numId w:val="18"/>
        </w:numPr>
        <w:tabs>
          <w:tab w:val="left" w:pos="871"/>
        </w:tabs>
        <w:spacing w:before="219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Reads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entire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63F8FB27">
      <w:pPr>
        <w:pStyle w:val="14"/>
        <w:numPr>
          <w:ilvl w:val="0"/>
          <w:numId w:val="18"/>
        </w:numPr>
        <w:tabs>
          <w:tab w:val="left" w:pos="871"/>
        </w:tabs>
        <w:spacing w:before="189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Useful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want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whole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once.</w:t>
      </w:r>
    </w:p>
    <w:p w14:paraId="51837A18">
      <w:pPr>
        <w:pStyle w:val="14"/>
        <w:numPr>
          <w:ilvl w:val="0"/>
          <w:numId w:val="18"/>
        </w:numPr>
        <w:tabs>
          <w:tab w:val="left" w:pos="871"/>
        </w:tabs>
        <w:spacing w:before="189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Example:</w:t>
      </w:r>
    </w:p>
    <w:p w14:paraId="4A593921">
      <w:pPr>
        <w:pStyle w:val="12"/>
        <w:spacing w:before="187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0FA1BC5">
      <w:pPr>
        <w:pStyle w:val="12"/>
        <w:spacing w:before="190"/>
        <w:rPr>
          <w:rFonts w:ascii="Courier New"/>
        </w:rPr>
      </w:pPr>
    </w:p>
    <w:p w14:paraId="72EF9D36">
      <w:pPr>
        <w:pStyle w:val="12"/>
        <w:spacing w:line="559" w:lineRule="auto"/>
        <w:ind w:left="2303" w:right="4490" w:hanging="577"/>
        <w:rPr>
          <w:rFonts w:ascii="Courier New"/>
        </w:rPr>
      </w:pPr>
      <w:r>
        <w:rPr>
          <w:rFonts w:ascii="Courier New"/>
        </w:rPr>
        <w:t>with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open("example.txt",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"r")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f: content = f.read() </w:t>
      </w:r>
      <w:r>
        <w:rPr>
          <w:rFonts w:ascii="Courier New"/>
          <w:spacing w:val="-2"/>
        </w:rPr>
        <w:t>print(content)</w:t>
      </w:r>
    </w:p>
    <w:p w14:paraId="34BD0CD8">
      <w:pPr>
        <w:pStyle w:val="6"/>
        <w:numPr>
          <w:ilvl w:val="1"/>
          <w:numId w:val="17"/>
        </w:numPr>
        <w:tabs>
          <w:tab w:val="left" w:pos="871"/>
        </w:tabs>
        <w:spacing w:before="20" w:after="0" w:line="240" w:lineRule="auto"/>
        <w:ind w:left="871" w:right="0" w:hanging="569"/>
        <w:jc w:val="left"/>
        <w:rPr>
          <w:rFonts w:ascii="MS PGothic" w:hAnsi="MS PGothic"/>
          <w:b w:val="0"/>
        </w:rPr>
      </w:pPr>
      <w:bookmarkStart w:id="23" w:name="➢​readline() Method "/>
      <w:bookmarkEnd w:id="23"/>
      <w:r>
        <w:rPr>
          <w:w w:val="90"/>
        </w:rPr>
        <w:t>readline()</w:t>
      </w:r>
      <w:r>
        <w:rPr>
          <w:spacing w:val="24"/>
        </w:rPr>
        <w:t xml:space="preserve"> </w:t>
      </w:r>
      <w:r>
        <w:rPr>
          <w:spacing w:val="-2"/>
        </w:rPr>
        <w:t>Method</w:t>
      </w:r>
    </w:p>
    <w:p w14:paraId="16709C62">
      <w:pPr>
        <w:pStyle w:val="12"/>
        <w:spacing w:before="5"/>
        <w:rPr>
          <w:b/>
          <w:sz w:val="30"/>
        </w:rPr>
      </w:pPr>
    </w:p>
    <w:p w14:paraId="5200B4F8">
      <w:pPr>
        <w:pStyle w:val="14"/>
        <w:numPr>
          <w:ilvl w:val="0"/>
          <w:numId w:val="19"/>
        </w:numPr>
        <w:tabs>
          <w:tab w:val="left" w:pos="871"/>
        </w:tabs>
        <w:spacing w:before="0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Reads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22A801E8">
      <w:pPr>
        <w:pStyle w:val="12"/>
        <w:spacing w:before="19"/>
      </w:pPr>
    </w:p>
    <w:p w14:paraId="34531890">
      <w:pPr>
        <w:pStyle w:val="14"/>
        <w:numPr>
          <w:ilvl w:val="0"/>
          <w:numId w:val="19"/>
        </w:numPr>
        <w:tabs>
          <w:tab w:val="left" w:pos="871"/>
        </w:tabs>
        <w:spacing w:before="0" w:after="0" w:line="240" w:lineRule="auto"/>
        <w:ind w:left="871" w:right="0" w:hanging="359"/>
        <w:jc w:val="left"/>
        <w:rPr>
          <w:sz w:val="24"/>
        </w:rPr>
      </w:pPr>
      <w:r>
        <w:rPr>
          <w:spacing w:val="-4"/>
          <w:sz w:val="24"/>
        </w:rPr>
        <w:t>Returns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trailing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newline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character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Courier New" w:hAnsi="Courier New"/>
          <w:color w:val="178037"/>
          <w:spacing w:val="-4"/>
          <w:sz w:val="19"/>
        </w:rPr>
        <w:t>\n</w:t>
      </w:r>
      <w:r>
        <w:rPr>
          <w:spacing w:val="-4"/>
          <w:sz w:val="24"/>
        </w:rPr>
        <w:t>).</w:t>
      </w:r>
    </w:p>
    <w:p w14:paraId="395BF604">
      <w:pPr>
        <w:pStyle w:val="14"/>
        <w:numPr>
          <w:ilvl w:val="0"/>
          <w:numId w:val="19"/>
        </w:numPr>
        <w:tabs>
          <w:tab w:val="left" w:pos="871"/>
        </w:tabs>
        <w:spacing w:before="185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repeatedly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subsequent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lines.</w:t>
      </w:r>
    </w:p>
    <w:p w14:paraId="79C14B19">
      <w:pPr>
        <w:pStyle w:val="14"/>
        <w:numPr>
          <w:ilvl w:val="0"/>
          <w:numId w:val="19"/>
        </w:numPr>
        <w:tabs>
          <w:tab w:val="left" w:pos="871"/>
        </w:tabs>
        <w:spacing w:before="190" w:after="0" w:line="240" w:lineRule="auto"/>
        <w:ind w:left="871" w:right="0" w:hanging="359"/>
        <w:jc w:val="left"/>
        <w:rPr>
          <w:sz w:val="24"/>
        </w:rPr>
      </w:pPr>
      <w:r>
        <w:rPr>
          <w:spacing w:val="-4"/>
          <w:sz w:val="24"/>
        </w:rPr>
        <w:t>Optionally,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specify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bytes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line.</w:t>
      </w:r>
    </w:p>
    <w:p w14:paraId="0C1673E5">
      <w:pPr>
        <w:pStyle w:val="14"/>
        <w:numPr>
          <w:ilvl w:val="0"/>
          <w:numId w:val="19"/>
        </w:numPr>
        <w:tabs>
          <w:tab w:val="left" w:pos="871"/>
        </w:tabs>
        <w:spacing w:before="189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Example:</w:t>
      </w:r>
    </w:p>
    <w:p w14:paraId="733F79BC">
      <w:pPr>
        <w:pStyle w:val="12"/>
        <w:spacing w:before="187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B90D340">
      <w:pPr>
        <w:pStyle w:val="12"/>
        <w:spacing w:before="190"/>
        <w:rPr>
          <w:rFonts w:ascii="Courier New"/>
        </w:rPr>
      </w:pPr>
    </w:p>
    <w:p w14:paraId="67666256">
      <w:pPr>
        <w:pStyle w:val="12"/>
        <w:spacing w:line="559" w:lineRule="auto"/>
        <w:ind w:left="2303" w:right="4490" w:hanging="577"/>
        <w:rPr>
          <w:rFonts w:ascii="Courier New"/>
        </w:rPr>
      </w:pPr>
      <w:r>
        <w:rPr>
          <w:rFonts w:ascii="Courier New"/>
        </w:rPr>
        <w:t>with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open("example.txt",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"r")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f: line1 = f.readline()</w:t>
      </w:r>
    </w:p>
    <w:p w14:paraId="1D6D4711">
      <w:pPr>
        <w:pStyle w:val="12"/>
        <w:spacing w:before="1"/>
        <w:ind w:left="2303"/>
        <w:rPr>
          <w:rFonts w:ascii="Courier New"/>
        </w:rPr>
      </w:pPr>
      <w:r>
        <w:rPr>
          <w:rFonts w:ascii="Courier New"/>
        </w:rPr>
        <w:t xml:space="preserve">line2 = </w:t>
      </w:r>
      <w:r>
        <w:rPr>
          <w:rFonts w:ascii="Courier New"/>
          <w:spacing w:val="-2"/>
        </w:rPr>
        <w:t>f.readline()</w:t>
      </w:r>
    </w:p>
    <w:p w14:paraId="6388C388">
      <w:pPr>
        <w:pStyle w:val="12"/>
        <w:spacing w:after="0"/>
        <w:rPr>
          <w:rFonts w:ascii="Courier New"/>
        </w:rPr>
        <w:sectPr>
          <w:pgSz w:w="11920" w:h="16840"/>
          <w:pgMar w:top="1360" w:right="283" w:bottom="380" w:left="283" w:header="0" w:footer="192" w:gutter="0"/>
          <w:cols w:space="720" w:num="1"/>
        </w:sectPr>
      </w:pPr>
    </w:p>
    <w:p w14:paraId="5016208A">
      <w:pPr>
        <w:pStyle w:val="12"/>
        <w:spacing w:before="131" w:line="559" w:lineRule="auto"/>
        <w:ind w:left="2303" w:right="6226"/>
        <w:rPr>
          <w:rFonts w:ascii="Courier New"/>
        </w:rPr>
      </w:pPr>
      <w:r>
        <w:rPr>
          <w:rFonts w:ascii="Courier New"/>
          <w:spacing w:val="-2"/>
        </w:rPr>
        <w:t>print(line1) print(line2)</w:t>
      </w:r>
    </w:p>
    <w:p w14:paraId="7F91CC35">
      <w:pPr>
        <w:pStyle w:val="14"/>
        <w:numPr>
          <w:ilvl w:val="0"/>
          <w:numId w:val="19"/>
        </w:numPr>
        <w:tabs>
          <w:tab w:val="left" w:pos="871"/>
        </w:tabs>
        <w:spacing w:before="0" w:after="0" w:line="231" w:lineRule="exact"/>
        <w:ind w:left="871" w:right="0" w:hanging="359"/>
        <w:jc w:val="left"/>
        <w:rPr>
          <w:sz w:val="24"/>
        </w:rPr>
      </w:pPr>
      <w:r>
        <w:rPr>
          <w:spacing w:val="-4"/>
          <w:sz w:val="24"/>
        </w:rPr>
        <w:t>Useful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processing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ﬁles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line-by-line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loading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entire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memory.</w:t>
      </w:r>
    </w:p>
    <w:p w14:paraId="6A5D1830">
      <w:pPr>
        <w:pStyle w:val="6"/>
        <w:numPr>
          <w:ilvl w:val="1"/>
          <w:numId w:val="17"/>
        </w:numPr>
        <w:tabs>
          <w:tab w:val="left" w:pos="871"/>
        </w:tabs>
        <w:spacing w:before="275" w:after="0" w:line="240" w:lineRule="auto"/>
        <w:ind w:left="871" w:right="0" w:hanging="569"/>
        <w:jc w:val="left"/>
        <w:rPr>
          <w:rFonts w:ascii="MS PGothic" w:hAnsi="MS PGothic"/>
          <w:b w:val="0"/>
        </w:rPr>
      </w:pPr>
      <w:bookmarkStart w:id="24" w:name="➢​readlines() Method "/>
      <w:bookmarkEnd w:id="24"/>
      <w:r>
        <w:rPr>
          <w:spacing w:val="-7"/>
        </w:rPr>
        <w:t>readlines()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374FB2A8">
      <w:pPr>
        <w:pStyle w:val="12"/>
        <w:spacing w:before="4"/>
        <w:rPr>
          <w:b/>
          <w:sz w:val="30"/>
        </w:rPr>
      </w:pPr>
    </w:p>
    <w:p w14:paraId="04EBE5FE">
      <w:pPr>
        <w:pStyle w:val="14"/>
        <w:numPr>
          <w:ilvl w:val="0"/>
          <w:numId w:val="20"/>
        </w:numPr>
        <w:tabs>
          <w:tab w:val="left" w:pos="871"/>
        </w:tabs>
        <w:spacing w:before="1" w:after="0" w:line="240" w:lineRule="auto"/>
        <w:ind w:left="871" w:right="0" w:hanging="359"/>
        <w:jc w:val="left"/>
        <w:rPr>
          <w:sz w:val="24"/>
        </w:rPr>
      </w:pPr>
      <w:r>
        <w:rPr>
          <w:sz w:val="24"/>
        </w:rPr>
        <w:t>Reads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lines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z w:val="24"/>
        </w:rPr>
        <w:t>once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returns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list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strings.</w:t>
      </w:r>
    </w:p>
    <w:p w14:paraId="0595050D">
      <w:pPr>
        <w:pStyle w:val="14"/>
        <w:numPr>
          <w:ilvl w:val="0"/>
          <w:numId w:val="20"/>
        </w:numPr>
        <w:tabs>
          <w:tab w:val="left" w:pos="871"/>
        </w:tabs>
        <w:spacing w:before="189" w:after="0" w:line="240" w:lineRule="auto"/>
        <w:ind w:left="871" w:right="0" w:hanging="359"/>
        <w:jc w:val="left"/>
        <w:rPr>
          <w:sz w:val="24"/>
        </w:rPr>
      </w:pPr>
      <w:r>
        <w:rPr>
          <w:spacing w:val="-4"/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ﬁle,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newline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characters.</w:t>
      </w:r>
    </w:p>
    <w:p w14:paraId="35A939EA">
      <w:pPr>
        <w:pStyle w:val="14"/>
        <w:numPr>
          <w:ilvl w:val="0"/>
          <w:numId w:val="20"/>
        </w:numPr>
        <w:tabs>
          <w:tab w:val="left" w:pos="871"/>
        </w:tabs>
        <w:spacing w:before="189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specify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hint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limit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bytes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read.</w:t>
      </w:r>
    </w:p>
    <w:p w14:paraId="3E326737">
      <w:pPr>
        <w:pStyle w:val="14"/>
        <w:numPr>
          <w:ilvl w:val="0"/>
          <w:numId w:val="20"/>
        </w:numPr>
        <w:tabs>
          <w:tab w:val="left" w:pos="871"/>
        </w:tabs>
        <w:spacing w:before="190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Example:</w:t>
      </w:r>
    </w:p>
    <w:p w14:paraId="5FDB7856">
      <w:pPr>
        <w:pStyle w:val="12"/>
        <w:spacing w:before="187"/>
        <w:ind w:left="73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EBFFE55">
      <w:pPr>
        <w:pStyle w:val="12"/>
        <w:spacing w:before="189"/>
        <w:rPr>
          <w:rFonts w:ascii="Courier New"/>
        </w:rPr>
      </w:pPr>
    </w:p>
    <w:p w14:paraId="32DE7AEA">
      <w:pPr>
        <w:pStyle w:val="12"/>
        <w:spacing w:line="559" w:lineRule="auto"/>
        <w:ind w:left="2303" w:right="4490" w:hanging="577"/>
        <w:rPr>
          <w:rFonts w:ascii="Courier New"/>
        </w:rPr>
      </w:pPr>
      <w:r>
        <w:rPr>
          <w:rFonts w:ascii="Courier New"/>
        </w:rPr>
        <w:t>with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open("example.txt",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"r")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f: lines = f.readlines() </w:t>
      </w:r>
      <w:r>
        <w:rPr>
          <w:rFonts w:ascii="Courier New"/>
          <w:spacing w:val="-2"/>
        </w:rPr>
        <w:t>print(lines)</w:t>
      </w:r>
    </w:p>
    <w:p w14:paraId="19CD524F">
      <w:pPr>
        <w:pStyle w:val="14"/>
        <w:numPr>
          <w:ilvl w:val="0"/>
          <w:numId w:val="20"/>
        </w:numPr>
        <w:tabs>
          <w:tab w:val="left" w:pos="871"/>
        </w:tabs>
        <w:spacing w:before="0" w:after="0" w:line="232" w:lineRule="exact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Handy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want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iterate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lines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easily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704405B4">
      <w:pPr>
        <w:pStyle w:val="14"/>
        <w:numPr>
          <w:ilvl w:val="1"/>
          <w:numId w:val="20"/>
        </w:numPr>
        <w:tabs>
          <w:tab w:val="left" w:pos="1876"/>
        </w:tabs>
        <w:spacing w:before="166" w:after="0" w:line="240" w:lineRule="auto"/>
        <w:ind w:left="1876" w:right="0" w:hanging="359"/>
        <w:jc w:val="left"/>
        <w:rPr>
          <w:b/>
          <w:sz w:val="30"/>
        </w:rPr>
      </w:pPr>
      <w:bookmarkStart w:id="25" w:name="❖​Summary "/>
      <w:bookmarkEnd w:id="25"/>
      <w:r>
        <w:rPr>
          <w:b/>
          <w:spacing w:val="-2"/>
          <w:sz w:val="30"/>
        </w:rPr>
        <w:t>Summary</w:t>
      </w:r>
    </w:p>
    <w:p w14:paraId="750DA376">
      <w:pPr>
        <w:pStyle w:val="12"/>
        <w:spacing w:before="5"/>
        <w:rPr>
          <w:b/>
          <w:sz w:val="10"/>
        </w:rPr>
      </w:pPr>
    </w:p>
    <w:tbl>
      <w:tblPr>
        <w:tblStyle w:val="11"/>
        <w:tblW w:w="0" w:type="auto"/>
        <w:tblInd w:w="117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2560"/>
        <w:gridCol w:w="2260"/>
        <w:gridCol w:w="3500"/>
      </w:tblGrid>
      <w:tr w14:paraId="58F90F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1360" w:type="dxa"/>
          </w:tcPr>
          <w:p w14:paraId="3EB5BE97">
            <w:pPr>
              <w:pStyle w:val="15"/>
              <w:spacing w:before="120"/>
              <w:rPr>
                <w:rFonts w:ascii="Trebuchet MS"/>
                <w:b/>
                <w:sz w:val="19"/>
              </w:rPr>
            </w:pPr>
          </w:p>
          <w:p w14:paraId="78E5D118">
            <w:pPr>
              <w:pStyle w:val="15"/>
              <w:ind w:left="109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sz w:val="19"/>
              </w:rPr>
              <w:t>Method</w:t>
            </w:r>
          </w:p>
        </w:tc>
        <w:tc>
          <w:tcPr>
            <w:tcW w:w="2560" w:type="dxa"/>
          </w:tcPr>
          <w:p w14:paraId="13EC88A4">
            <w:pPr>
              <w:pStyle w:val="15"/>
              <w:spacing w:before="120"/>
              <w:rPr>
                <w:rFonts w:ascii="Trebuchet MS"/>
                <w:b/>
                <w:sz w:val="19"/>
              </w:rPr>
            </w:pPr>
          </w:p>
          <w:p w14:paraId="2AEEC25F">
            <w:pPr>
              <w:pStyle w:val="15"/>
              <w:ind w:left="11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sz w:val="19"/>
              </w:rPr>
              <w:t>Description</w:t>
            </w:r>
          </w:p>
        </w:tc>
        <w:tc>
          <w:tcPr>
            <w:tcW w:w="2260" w:type="dxa"/>
          </w:tcPr>
          <w:p w14:paraId="07E2A88E">
            <w:pPr>
              <w:pStyle w:val="15"/>
              <w:spacing w:before="120"/>
              <w:rPr>
                <w:rFonts w:ascii="Trebuchet MS"/>
                <w:b/>
                <w:sz w:val="19"/>
              </w:rPr>
            </w:pPr>
          </w:p>
          <w:p w14:paraId="68A32AC6">
            <w:pPr>
              <w:pStyle w:val="15"/>
              <w:ind w:left="119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sz w:val="19"/>
              </w:rPr>
              <w:t>Returns</w:t>
            </w:r>
          </w:p>
        </w:tc>
        <w:tc>
          <w:tcPr>
            <w:tcW w:w="3500" w:type="dxa"/>
          </w:tcPr>
          <w:p w14:paraId="5AB30B7E">
            <w:pPr>
              <w:pStyle w:val="15"/>
              <w:spacing w:before="120"/>
              <w:rPr>
                <w:rFonts w:ascii="Trebuchet MS"/>
                <w:b/>
                <w:sz w:val="19"/>
              </w:rPr>
            </w:pPr>
          </w:p>
          <w:p w14:paraId="15EC10E3">
            <w:pPr>
              <w:pStyle w:val="15"/>
              <w:ind w:left="109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w:t>Use</w:t>
            </w:r>
            <w:r>
              <w:rPr>
                <w:rFonts w:ascii="Trebuchet MS"/>
                <w:b/>
                <w:spacing w:val="-9"/>
                <w:sz w:val="19"/>
              </w:rPr>
              <w:t xml:space="preserve"> </w:t>
            </w:r>
            <w:r>
              <w:rPr>
                <w:rFonts w:ascii="Trebuchet MS"/>
                <w:b/>
                <w:spacing w:val="-4"/>
                <w:sz w:val="19"/>
              </w:rPr>
              <w:t>Case</w:t>
            </w:r>
          </w:p>
        </w:tc>
      </w:tr>
      <w:tr w14:paraId="2204D0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360" w:type="dxa"/>
          </w:tcPr>
          <w:p w14:paraId="0EF50D64">
            <w:pPr>
              <w:pStyle w:val="15"/>
              <w:spacing w:before="111"/>
              <w:rPr>
                <w:rFonts w:ascii="Trebuchet MS"/>
                <w:b/>
                <w:sz w:val="19"/>
              </w:rPr>
            </w:pPr>
          </w:p>
          <w:p w14:paraId="52B2DC92">
            <w:pPr>
              <w:pStyle w:val="15"/>
              <w:ind w:left="10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sz w:val="19"/>
              </w:rPr>
              <w:t>read()</w:t>
            </w:r>
          </w:p>
        </w:tc>
        <w:tc>
          <w:tcPr>
            <w:tcW w:w="2560" w:type="dxa"/>
          </w:tcPr>
          <w:p w14:paraId="1211E947">
            <w:pPr>
              <w:pStyle w:val="15"/>
              <w:spacing w:before="111"/>
              <w:rPr>
                <w:rFonts w:ascii="Trebuchet MS"/>
                <w:b/>
                <w:sz w:val="19"/>
              </w:rPr>
            </w:pPr>
          </w:p>
          <w:p w14:paraId="065CA0F9">
            <w:pPr>
              <w:pStyle w:val="15"/>
              <w:ind w:left="114"/>
              <w:rPr>
                <w:rFonts w:ascii="Trebuchet MS" w:hAnsi="Trebuchet MS"/>
                <w:sz w:val="19"/>
              </w:rPr>
            </w:pPr>
            <w:r>
              <w:rPr>
                <w:rFonts w:ascii="Trebuchet MS" w:hAnsi="Trebuchet MS"/>
                <w:spacing w:val="-2"/>
                <w:sz w:val="19"/>
              </w:rPr>
              <w:t>Reads</w:t>
            </w:r>
            <w:r>
              <w:rPr>
                <w:rFonts w:ascii="Trebuchet MS" w:hAnsi="Trebuchet MS"/>
                <w:spacing w:val="-12"/>
                <w:sz w:val="19"/>
              </w:rPr>
              <w:t xml:space="preserve"> </w:t>
            </w:r>
            <w:r>
              <w:rPr>
                <w:rFonts w:ascii="Trebuchet MS" w:hAnsi="Trebuchet MS"/>
                <w:spacing w:val="-2"/>
                <w:sz w:val="19"/>
              </w:rPr>
              <w:t>full</w:t>
            </w:r>
            <w:r>
              <w:rPr>
                <w:rFonts w:ascii="Trebuchet MS" w:hAnsi="Trebuchet MS"/>
                <w:spacing w:val="-11"/>
                <w:sz w:val="19"/>
              </w:rPr>
              <w:t xml:space="preserve"> </w:t>
            </w:r>
            <w:r>
              <w:rPr>
                <w:rFonts w:ascii="Trebuchet MS" w:hAnsi="Trebuchet MS"/>
                <w:spacing w:val="-2"/>
                <w:sz w:val="19"/>
              </w:rPr>
              <w:t>ﬁle</w:t>
            </w:r>
            <w:r>
              <w:rPr>
                <w:rFonts w:ascii="Trebuchet MS" w:hAnsi="Trebuchet MS"/>
                <w:spacing w:val="-11"/>
                <w:sz w:val="19"/>
              </w:rPr>
              <w:t xml:space="preserve"> </w:t>
            </w:r>
            <w:r>
              <w:rPr>
                <w:rFonts w:ascii="Trebuchet MS" w:hAnsi="Trebuchet MS"/>
                <w:spacing w:val="-2"/>
                <w:sz w:val="19"/>
              </w:rPr>
              <w:t>content</w:t>
            </w:r>
          </w:p>
        </w:tc>
        <w:tc>
          <w:tcPr>
            <w:tcW w:w="2260" w:type="dxa"/>
          </w:tcPr>
          <w:p w14:paraId="7C0E9BCC">
            <w:pPr>
              <w:pStyle w:val="15"/>
              <w:spacing w:before="111"/>
              <w:rPr>
                <w:rFonts w:ascii="Trebuchet MS"/>
                <w:b/>
                <w:sz w:val="19"/>
              </w:rPr>
            </w:pPr>
          </w:p>
          <w:p w14:paraId="6F4C5679">
            <w:pPr>
              <w:pStyle w:val="15"/>
              <w:ind w:left="119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w:t>Single</w:t>
            </w:r>
            <w:r>
              <w:rPr>
                <w:rFonts w:ascii="Trebuchet MS"/>
                <w:spacing w:val="-5"/>
                <w:sz w:val="19"/>
              </w:rPr>
              <w:t xml:space="preserve"> </w:t>
            </w:r>
            <w:r>
              <w:rPr>
                <w:rFonts w:ascii="Trebuchet MS"/>
                <w:spacing w:val="-2"/>
                <w:sz w:val="19"/>
              </w:rPr>
              <w:t>string</w:t>
            </w:r>
          </w:p>
        </w:tc>
        <w:tc>
          <w:tcPr>
            <w:tcW w:w="3500" w:type="dxa"/>
          </w:tcPr>
          <w:p w14:paraId="29C1FC9F">
            <w:pPr>
              <w:pStyle w:val="15"/>
              <w:spacing w:before="111"/>
              <w:rPr>
                <w:rFonts w:ascii="Trebuchet MS"/>
                <w:b/>
                <w:sz w:val="19"/>
              </w:rPr>
            </w:pPr>
          </w:p>
          <w:p w14:paraId="6C6D4550">
            <w:pPr>
              <w:pStyle w:val="15"/>
              <w:ind w:left="109"/>
              <w:rPr>
                <w:rFonts w:ascii="Trebuchet MS" w:hAnsi="Trebuchet MS"/>
                <w:sz w:val="19"/>
              </w:rPr>
            </w:pPr>
            <w:r>
              <w:rPr>
                <w:rFonts w:ascii="Trebuchet MS" w:hAnsi="Trebuchet MS"/>
                <w:spacing w:val="-6"/>
                <w:sz w:val="19"/>
              </w:rPr>
              <w:t>Smaller</w:t>
            </w:r>
            <w:r>
              <w:rPr>
                <w:rFonts w:ascii="Trebuchet MS" w:hAnsi="Trebuchet MS"/>
                <w:spacing w:val="-4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ﬁles,</w:t>
            </w:r>
            <w:r>
              <w:rPr>
                <w:rFonts w:ascii="Trebuchet MS" w:hAnsi="Trebuchet MS"/>
                <w:spacing w:val="-3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entire</w:t>
            </w:r>
            <w:r>
              <w:rPr>
                <w:rFonts w:ascii="Trebuchet MS" w:hAnsi="Trebuchet MS"/>
                <w:spacing w:val="-3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content</w:t>
            </w:r>
          </w:p>
        </w:tc>
      </w:tr>
      <w:tr w14:paraId="6EF034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360" w:type="dxa"/>
          </w:tcPr>
          <w:p w14:paraId="606F9C5A">
            <w:pPr>
              <w:pStyle w:val="15"/>
              <w:spacing w:before="107"/>
              <w:rPr>
                <w:rFonts w:ascii="Trebuchet MS"/>
                <w:b/>
                <w:sz w:val="19"/>
              </w:rPr>
            </w:pPr>
          </w:p>
          <w:p w14:paraId="7DF1D1D5">
            <w:pPr>
              <w:pStyle w:val="15"/>
              <w:ind w:left="10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sz w:val="19"/>
              </w:rPr>
              <w:t>readline()</w:t>
            </w:r>
          </w:p>
        </w:tc>
        <w:tc>
          <w:tcPr>
            <w:tcW w:w="2560" w:type="dxa"/>
          </w:tcPr>
          <w:p w14:paraId="4D707C47">
            <w:pPr>
              <w:pStyle w:val="15"/>
              <w:spacing w:before="107"/>
              <w:rPr>
                <w:rFonts w:ascii="Trebuchet MS"/>
                <w:b/>
                <w:sz w:val="19"/>
              </w:rPr>
            </w:pPr>
          </w:p>
          <w:p w14:paraId="2202ADEF">
            <w:pPr>
              <w:pStyle w:val="15"/>
              <w:ind w:left="114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w:t>Reads</w:t>
            </w:r>
            <w:r>
              <w:rPr>
                <w:rFonts w:ascii="Trebuchet MS"/>
                <w:spacing w:val="-8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next</w:t>
            </w:r>
            <w:r>
              <w:rPr>
                <w:rFonts w:ascii="Trebuchet MS"/>
                <w:spacing w:val="-8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single</w:t>
            </w:r>
            <w:r>
              <w:rPr>
                <w:rFonts w:ascii="Trebuchet MS"/>
                <w:spacing w:val="-8"/>
                <w:sz w:val="19"/>
              </w:rPr>
              <w:t xml:space="preserve"> </w:t>
            </w:r>
            <w:r>
              <w:rPr>
                <w:rFonts w:ascii="Trebuchet MS"/>
                <w:spacing w:val="-4"/>
                <w:sz w:val="19"/>
              </w:rPr>
              <w:t>line</w:t>
            </w:r>
          </w:p>
        </w:tc>
        <w:tc>
          <w:tcPr>
            <w:tcW w:w="2260" w:type="dxa"/>
          </w:tcPr>
          <w:p w14:paraId="7047AF09">
            <w:pPr>
              <w:pStyle w:val="15"/>
              <w:spacing w:before="107"/>
              <w:rPr>
                <w:rFonts w:ascii="Trebuchet MS"/>
                <w:b/>
                <w:sz w:val="19"/>
              </w:rPr>
            </w:pPr>
          </w:p>
          <w:p w14:paraId="73751E51">
            <w:pPr>
              <w:pStyle w:val="15"/>
              <w:ind w:left="119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w:t>Single</w:t>
            </w:r>
            <w:r>
              <w:rPr>
                <w:rFonts w:ascii="Trebuchet MS"/>
                <w:spacing w:val="-10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string</w:t>
            </w:r>
            <w:r>
              <w:rPr>
                <w:rFonts w:ascii="Trebuchet MS"/>
                <w:spacing w:val="-10"/>
                <w:sz w:val="19"/>
              </w:rPr>
              <w:t xml:space="preserve"> </w:t>
            </w:r>
            <w:r>
              <w:rPr>
                <w:rFonts w:ascii="Trebuchet MS"/>
                <w:spacing w:val="-2"/>
                <w:sz w:val="19"/>
              </w:rPr>
              <w:t>(line)</w:t>
            </w:r>
          </w:p>
        </w:tc>
        <w:tc>
          <w:tcPr>
            <w:tcW w:w="3500" w:type="dxa"/>
          </w:tcPr>
          <w:p w14:paraId="309CD485">
            <w:pPr>
              <w:pStyle w:val="15"/>
              <w:spacing w:before="107"/>
              <w:rPr>
                <w:rFonts w:ascii="Trebuchet MS"/>
                <w:b/>
                <w:sz w:val="19"/>
              </w:rPr>
            </w:pPr>
          </w:p>
          <w:p w14:paraId="28143BE3">
            <w:pPr>
              <w:pStyle w:val="15"/>
              <w:ind w:left="109"/>
              <w:rPr>
                <w:rFonts w:ascii="Trebuchet MS" w:hAnsi="Trebuchet MS"/>
                <w:sz w:val="19"/>
              </w:rPr>
            </w:pPr>
            <w:r>
              <w:rPr>
                <w:rFonts w:ascii="Trebuchet MS" w:hAnsi="Trebuchet MS"/>
                <w:spacing w:val="-6"/>
                <w:sz w:val="19"/>
              </w:rPr>
              <w:t>Large</w:t>
            </w:r>
            <w:r>
              <w:rPr>
                <w:rFonts w:ascii="Trebuchet MS" w:hAnsi="Trebuchet MS"/>
                <w:spacing w:val="-5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ﬁles,</w:t>
            </w:r>
            <w:r>
              <w:rPr>
                <w:rFonts w:ascii="Trebuchet MS" w:hAnsi="Trebuchet MS"/>
                <w:spacing w:val="-4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line</w:t>
            </w:r>
            <w:r>
              <w:rPr>
                <w:rFonts w:ascii="Trebuchet MS" w:hAnsi="Trebuchet MS"/>
                <w:spacing w:val="-4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by</w:t>
            </w:r>
            <w:r>
              <w:rPr>
                <w:rFonts w:ascii="Trebuchet MS" w:hAnsi="Trebuchet MS"/>
                <w:spacing w:val="-5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line</w:t>
            </w:r>
            <w:r>
              <w:rPr>
                <w:rFonts w:ascii="Trebuchet MS" w:hAnsi="Trebuchet MS"/>
                <w:spacing w:val="-4"/>
                <w:sz w:val="19"/>
              </w:rPr>
              <w:t xml:space="preserve"> </w:t>
            </w:r>
            <w:r>
              <w:rPr>
                <w:rFonts w:ascii="Trebuchet MS" w:hAnsi="Trebuchet MS"/>
                <w:spacing w:val="-6"/>
                <w:sz w:val="19"/>
              </w:rPr>
              <w:t>reading</w:t>
            </w:r>
          </w:p>
        </w:tc>
      </w:tr>
      <w:tr w14:paraId="3A453D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360" w:type="dxa"/>
          </w:tcPr>
          <w:p w14:paraId="406AD079">
            <w:pPr>
              <w:pStyle w:val="15"/>
              <w:spacing w:before="103"/>
              <w:rPr>
                <w:rFonts w:ascii="Trebuchet MS"/>
                <w:b/>
                <w:sz w:val="19"/>
              </w:rPr>
            </w:pPr>
          </w:p>
          <w:p w14:paraId="4514E207">
            <w:pPr>
              <w:pStyle w:val="15"/>
              <w:ind w:left="10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sz w:val="19"/>
              </w:rPr>
              <w:t>readlines()</w:t>
            </w:r>
          </w:p>
        </w:tc>
        <w:tc>
          <w:tcPr>
            <w:tcW w:w="2560" w:type="dxa"/>
          </w:tcPr>
          <w:p w14:paraId="00C5E796">
            <w:pPr>
              <w:pStyle w:val="15"/>
              <w:spacing w:before="103"/>
              <w:rPr>
                <w:rFonts w:ascii="Trebuchet MS"/>
                <w:b/>
                <w:sz w:val="19"/>
              </w:rPr>
            </w:pPr>
          </w:p>
          <w:p w14:paraId="196649DF">
            <w:pPr>
              <w:pStyle w:val="15"/>
              <w:ind w:left="114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w:t>Reads</w:t>
            </w:r>
            <w:r>
              <w:rPr>
                <w:rFonts w:ascii="Trebuchet MS"/>
                <w:spacing w:val="-10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all</w:t>
            </w:r>
            <w:r>
              <w:rPr>
                <w:rFonts w:ascii="Trebuchet MS"/>
                <w:spacing w:val="-9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lines</w:t>
            </w:r>
            <w:r>
              <w:rPr>
                <w:rFonts w:ascii="Trebuchet MS"/>
                <w:spacing w:val="-9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as</w:t>
            </w:r>
            <w:r>
              <w:rPr>
                <w:rFonts w:ascii="Trebuchet MS"/>
                <w:spacing w:val="-10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list</w:t>
            </w:r>
            <w:r>
              <w:rPr>
                <w:rFonts w:ascii="Trebuchet MS"/>
                <w:spacing w:val="-9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of</w:t>
            </w:r>
            <w:r>
              <w:rPr>
                <w:rFonts w:ascii="Trebuchet MS"/>
                <w:spacing w:val="-9"/>
                <w:sz w:val="19"/>
              </w:rPr>
              <w:t xml:space="preserve"> </w:t>
            </w:r>
            <w:r>
              <w:rPr>
                <w:rFonts w:ascii="Trebuchet MS"/>
                <w:spacing w:val="-4"/>
                <w:sz w:val="19"/>
              </w:rPr>
              <w:t>strin</w:t>
            </w:r>
          </w:p>
        </w:tc>
        <w:tc>
          <w:tcPr>
            <w:tcW w:w="2260" w:type="dxa"/>
          </w:tcPr>
          <w:p w14:paraId="7823DAC0">
            <w:pPr>
              <w:pStyle w:val="15"/>
              <w:spacing w:before="103"/>
              <w:rPr>
                <w:rFonts w:ascii="Trebuchet MS"/>
                <w:b/>
                <w:sz w:val="19"/>
              </w:rPr>
            </w:pPr>
          </w:p>
          <w:p w14:paraId="20B0DF19">
            <w:pPr>
              <w:pStyle w:val="15"/>
              <w:ind w:left="119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w:t>List</w:t>
            </w:r>
            <w:r>
              <w:rPr>
                <w:rFonts w:ascii="Trebuchet MS"/>
                <w:spacing w:val="-5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of</w:t>
            </w:r>
            <w:r>
              <w:rPr>
                <w:rFonts w:ascii="Trebuchet MS"/>
                <w:spacing w:val="-5"/>
                <w:sz w:val="19"/>
              </w:rPr>
              <w:t xml:space="preserve"> </w:t>
            </w:r>
            <w:r>
              <w:rPr>
                <w:rFonts w:ascii="Trebuchet MS"/>
                <w:sz w:val="19"/>
              </w:rPr>
              <w:t>strings</w:t>
            </w:r>
            <w:r>
              <w:rPr>
                <w:rFonts w:ascii="Trebuchet MS"/>
                <w:spacing w:val="-5"/>
                <w:sz w:val="19"/>
              </w:rPr>
              <w:t xml:space="preserve"> </w:t>
            </w:r>
            <w:r>
              <w:rPr>
                <w:rFonts w:ascii="Trebuchet MS"/>
                <w:spacing w:val="-2"/>
                <w:sz w:val="19"/>
              </w:rPr>
              <w:t>(lines)</w:t>
            </w:r>
          </w:p>
        </w:tc>
        <w:tc>
          <w:tcPr>
            <w:tcW w:w="3500" w:type="dxa"/>
          </w:tcPr>
          <w:p w14:paraId="30BE8522">
            <w:pPr>
              <w:pStyle w:val="15"/>
              <w:spacing w:before="103"/>
              <w:rPr>
                <w:rFonts w:ascii="Trebuchet MS"/>
                <w:b/>
                <w:sz w:val="19"/>
              </w:rPr>
            </w:pPr>
          </w:p>
          <w:p w14:paraId="5506F3A7">
            <w:pPr>
              <w:pStyle w:val="15"/>
              <w:ind w:left="10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6"/>
                <w:sz w:val="19"/>
              </w:rPr>
              <w:t>File</w:t>
            </w:r>
            <w:r>
              <w:rPr>
                <w:rFonts w:ascii="Trebuchet MS"/>
                <w:spacing w:val="-4"/>
                <w:sz w:val="19"/>
              </w:rPr>
              <w:t xml:space="preserve"> </w:t>
            </w:r>
            <w:r>
              <w:rPr>
                <w:rFonts w:ascii="Trebuchet MS"/>
                <w:spacing w:val="-6"/>
                <w:sz w:val="19"/>
              </w:rPr>
              <w:t>as</w:t>
            </w:r>
            <w:r>
              <w:rPr>
                <w:rFonts w:ascii="Trebuchet MS"/>
                <w:spacing w:val="-4"/>
                <w:sz w:val="19"/>
              </w:rPr>
              <w:t xml:space="preserve"> </w:t>
            </w:r>
            <w:r>
              <w:rPr>
                <w:rFonts w:ascii="Trebuchet MS"/>
                <w:spacing w:val="-6"/>
                <w:sz w:val="19"/>
              </w:rPr>
              <w:t>list</w:t>
            </w:r>
            <w:r>
              <w:rPr>
                <w:rFonts w:ascii="Trebuchet MS"/>
                <w:spacing w:val="-3"/>
                <w:sz w:val="19"/>
              </w:rPr>
              <w:t xml:space="preserve"> </w:t>
            </w:r>
            <w:r>
              <w:rPr>
                <w:rFonts w:ascii="Trebuchet MS"/>
                <w:spacing w:val="-6"/>
                <w:sz w:val="19"/>
              </w:rPr>
              <w:t>to</w:t>
            </w:r>
            <w:r>
              <w:rPr>
                <w:rFonts w:ascii="Trebuchet MS"/>
                <w:spacing w:val="-4"/>
                <w:sz w:val="19"/>
              </w:rPr>
              <w:t xml:space="preserve"> </w:t>
            </w:r>
            <w:r>
              <w:rPr>
                <w:rFonts w:ascii="Trebuchet MS"/>
                <w:spacing w:val="-6"/>
                <w:sz w:val="19"/>
              </w:rPr>
              <w:t>iterate</w:t>
            </w:r>
            <w:r>
              <w:rPr>
                <w:rFonts w:ascii="Trebuchet MS"/>
                <w:spacing w:val="-4"/>
                <w:sz w:val="19"/>
              </w:rPr>
              <w:t xml:space="preserve"> </w:t>
            </w:r>
            <w:r>
              <w:rPr>
                <w:rFonts w:ascii="Trebuchet MS"/>
                <w:spacing w:val="-6"/>
                <w:sz w:val="19"/>
              </w:rPr>
              <w:t>conveniently</w:t>
            </w:r>
          </w:p>
        </w:tc>
      </w:tr>
    </w:tbl>
    <w:p w14:paraId="0D39D1C7">
      <w:pPr>
        <w:pStyle w:val="15"/>
        <w:spacing w:after="0"/>
        <w:rPr>
          <w:rFonts w:ascii="Trebuchet MS"/>
          <w:sz w:val="19"/>
        </w:rPr>
        <w:sectPr>
          <w:pgSz w:w="11920" w:h="16840"/>
          <w:pgMar w:top="1360" w:right="283" w:bottom="380" w:left="283" w:header="0" w:footer="192" w:gutter="0"/>
          <w:cols w:space="720" w:num="1"/>
        </w:sectPr>
      </w:pPr>
    </w:p>
    <w:p w14:paraId="4677E895">
      <w:pPr>
        <w:pStyle w:val="4"/>
        <w:numPr>
          <w:ilvl w:val="1"/>
          <w:numId w:val="21"/>
        </w:numPr>
        <w:tabs>
          <w:tab w:val="left" w:pos="2297"/>
        </w:tabs>
        <w:spacing w:before="0" w:after="0" w:line="240" w:lineRule="auto"/>
        <w:ind w:left="2297" w:right="0" w:hanging="360"/>
        <w:jc w:val="left"/>
      </w:pPr>
      <w:r>
        <w:t>5.</w:t>
      </w:r>
      <w:r>
        <w:rPr>
          <w:spacing w:val="-6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5B7399E0">
      <w:pPr>
        <w:pStyle w:val="7"/>
        <w:numPr>
          <w:ilvl w:val="0"/>
          <w:numId w:val="22"/>
        </w:numPr>
        <w:tabs>
          <w:tab w:val="left" w:pos="921"/>
        </w:tabs>
        <w:spacing w:before="361" w:after="0" w:line="391" w:lineRule="auto"/>
        <w:ind w:left="587" w:right="353" w:firstLine="0"/>
        <w:jc w:val="left"/>
        <w:rPr>
          <w:rFonts w:ascii="Courier New"/>
        </w:rPr>
      </w:pPr>
      <w:r>
        <w:rPr>
          <w:rFonts w:ascii="Courier New"/>
        </w:rPr>
        <w:t>Introduction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exceptions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how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handle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using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try, except, and finally.</w:t>
      </w:r>
    </w:p>
    <w:p w14:paraId="0F9BE5CD">
      <w:pPr>
        <w:pStyle w:val="12"/>
        <w:spacing w:before="117" w:line="367" w:lineRule="auto"/>
        <w:ind w:left="587" w:right="435"/>
      </w:pPr>
      <w:r>
        <w:rPr>
          <w:rFonts w:ascii="Courier New" w:hAnsi="Courier New"/>
          <w:b/>
          <w:sz w:val="28"/>
        </w:rPr>
        <w:t>Ans</w:t>
      </w:r>
      <w:r>
        <w:rPr>
          <w:rFonts w:ascii="Courier New" w:hAnsi="Courier New"/>
          <w:b/>
          <w:spacing w:val="40"/>
          <w:sz w:val="28"/>
        </w:rPr>
        <w:t xml:space="preserve"> </w:t>
      </w:r>
      <w:r>
        <w:rPr>
          <w:rFonts w:ascii="Courier New" w:hAnsi="Courier New"/>
          <w:b/>
          <w:sz w:val="34"/>
        </w:rPr>
        <w:t>:</w:t>
      </w:r>
      <w:r>
        <w:t>An</w:t>
      </w:r>
      <w:r>
        <w:rPr>
          <w:spacing w:val="-9"/>
        </w:rPr>
        <w:t xml:space="preserve"> </w:t>
      </w:r>
      <w:r>
        <w:t>exception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unexpected</w:t>
      </w:r>
      <w:r>
        <w:rPr>
          <w:spacing w:val="-9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runtime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occurs</w:t>
      </w:r>
      <w:r>
        <w:rPr>
          <w:spacing w:val="-9"/>
        </w:rPr>
        <w:t xml:space="preserve"> </w:t>
      </w:r>
      <w:r>
        <w:t xml:space="preserve">during </w:t>
      </w:r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execution,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disrupt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normal</w:t>
      </w:r>
      <w:r>
        <w:rPr>
          <w:spacing w:val="-16"/>
        </w:rPr>
        <w:t xml:space="preserve"> </w:t>
      </w:r>
      <w:r>
        <w:rPr>
          <w:spacing w:val="-2"/>
        </w:rPr>
        <w:t>ﬂow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program.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example,</w:t>
      </w:r>
      <w:r>
        <w:rPr>
          <w:spacing w:val="-16"/>
        </w:rPr>
        <w:t xml:space="preserve"> </w:t>
      </w:r>
      <w:r>
        <w:rPr>
          <w:spacing w:val="-2"/>
        </w:rPr>
        <w:t>dividing</w:t>
      </w:r>
      <w:r>
        <w:rPr>
          <w:spacing w:val="-16"/>
        </w:rPr>
        <w:t xml:space="preserve"> </w:t>
      </w:r>
      <w:r>
        <w:rPr>
          <w:spacing w:val="-2"/>
        </w:rPr>
        <w:t xml:space="preserve">a </w:t>
      </w:r>
      <w:r>
        <w:t>number by zero results in a ZeroDivisionError exception.</w:t>
      </w:r>
    </w:p>
    <w:p w14:paraId="09193202">
      <w:pPr>
        <w:pStyle w:val="12"/>
        <w:spacing w:before="242" w:line="362" w:lineRule="auto"/>
        <w:ind w:left="587" w:right="1347" w:firstLine="952"/>
      </w:pPr>
      <w:r>
        <w:t>Python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handle</w:t>
      </w:r>
      <w:r>
        <w:rPr>
          <w:spacing w:val="-15"/>
        </w:rPr>
        <w:t xml:space="preserve"> </w:t>
      </w:r>
      <w:r>
        <w:t>exceptions</w:t>
      </w:r>
      <w:r>
        <w:rPr>
          <w:spacing w:val="-15"/>
        </w:rPr>
        <w:t xml:space="preserve"> </w:t>
      </w:r>
      <w:r>
        <w:t>gracefully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rFonts w:ascii="Courier New"/>
          <w:b/>
          <w:color w:val="178037"/>
          <w:sz w:val="23"/>
        </w:rPr>
        <w:t>try</w:t>
      </w:r>
      <w:r>
        <w:rPr>
          <w:b/>
          <w:sz w:val="26"/>
        </w:rPr>
        <w:t>,</w:t>
      </w:r>
      <w:r>
        <w:rPr>
          <w:b/>
          <w:spacing w:val="-17"/>
          <w:sz w:val="26"/>
        </w:rPr>
        <w:t xml:space="preserve"> </w:t>
      </w:r>
      <w:r>
        <w:rPr>
          <w:rFonts w:ascii="Courier New"/>
          <w:b/>
          <w:color w:val="178037"/>
          <w:sz w:val="23"/>
        </w:rPr>
        <w:t>except</w:t>
      </w:r>
      <w:r>
        <w:rPr>
          <w:b/>
          <w:sz w:val="26"/>
        </w:rPr>
        <w:t xml:space="preserve">, </w:t>
      </w:r>
      <w:r>
        <w:rPr>
          <w:rFonts w:ascii="Courier New"/>
          <w:b/>
          <w:color w:val="178037"/>
          <w:spacing w:val="-2"/>
          <w:sz w:val="23"/>
        </w:rPr>
        <w:t>else</w:t>
      </w:r>
      <w:r>
        <w:rPr>
          <w:b/>
          <w:spacing w:val="-2"/>
          <w:sz w:val="26"/>
        </w:rPr>
        <w:t>,</w:t>
      </w:r>
      <w:r>
        <w:rPr>
          <w:b/>
          <w:spacing w:val="-12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rFonts w:ascii="Courier New"/>
          <w:b/>
          <w:color w:val="178037"/>
          <w:spacing w:val="-2"/>
          <w:sz w:val="23"/>
        </w:rPr>
        <w:t>finally</w:t>
      </w:r>
      <w:r>
        <w:rPr>
          <w:rFonts w:ascii="Courier New"/>
          <w:b/>
          <w:color w:val="178037"/>
          <w:spacing w:val="-72"/>
          <w:sz w:val="23"/>
        </w:rPr>
        <w:t xml:space="preserve"> </w:t>
      </w:r>
      <w:r>
        <w:rPr>
          <w:spacing w:val="-2"/>
        </w:rPr>
        <w:t>blocks,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catch</w:t>
      </w:r>
      <w:r>
        <w:rPr>
          <w:spacing w:val="-11"/>
        </w:rPr>
        <w:t xml:space="preserve"> </w:t>
      </w:r>
      <w:r>
        <w:rPr>
          <w:spacing w:val="-2"/>
        </w:rPr>
        <w:t>errors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either</w:t>
      </w:r>
      <w:r>
        <w:rPr>
          <w:spacing w:val="-11"/>
        </w:rPr>
        <w:t xml:space="preserve"> </w:t>
      </w:r>
      <w:r>
        <w:rPr>
          <w:spacing w:val="-2"/>
        </w:rPr>
        <w:t>respond</w:t>
      </w:r>
      <w:r>
        <w:rPr>
          <w:spacing w:val="-11"/>
        </w:rPr>
        <w:t xml:space="preserve"> </w:t>
      </w:r>
      <w:r>
        <w:rPr>
          <w:spacing w:val="-2"/>
        </w:rPr>
        <w:t xml:space="preserve">to </w:t>
      </w:r>
      <w:r>
        <w:t>them or clean up resources.</w:t>
      </w:r>
    </w:p>
    <w:p w14:paraId="35256A38">
      <w:pPr>
        <w:pStyle w:val="12"/>
        <w:spacing w:before="82"/>
      </w:pPr>
    </w:p>
    <w:p w14:paraId="6086CB62">
      <w:pPr>
        <w:pStyle w:val="14"/>
        <w:numPr>
          <w:ilvl w:val="1"/>
          <w:numId w:val="17"/>
        </w:numPr>
        <w:tabs>
          <w:tab w:val="left" w:pos="736"/>
        </w:tabs>
        <w:spacing w:before="0" w:after="0" w:line="240" w:lineRule="auto"/>
        <w:ind w:left="736" w:right="0" w:hanging="434"/>
        <w:jc w:val="left"/>
        <w:rPr>
          <w:rFonts w:ascii="MS PGothic" w:hAnsi="MS PGothic"/>
          <w:sz w:val="32"/>
        </w:rPr>
      </w:pPr>
      <w:bookmarkStart w:id="26" w:name="➢​The try and except Blocks "/>
      <w:bookmarkEnd w:id="26"/>
      <w:r>
        <w:rPr>
          <w:b/>
          <w:spacing w:val="-4"/>
          <w:sz w:val="32"/>
        </w:rPr>
        <w:t>The</w:t>
      </w:r>
      <w:r>
        <w:rPr>
          <w:b/>
          <w:spacing w:val="-16"/>
          <w:sz w:val="32"/>
        </w:rPr>
        <w:t xml:space="preserve"> </w:t>
      </w:r>
      <w:r>
        <w:rPr>
          <w:rFonts w:ascii="Courier New" w:hAnsi="Courier New"/>
          <w:b/>
          <w:color w:val="178037"/>
          <w:spacing w:val="-4"/>
          <w:sz w:val="28"/>
        </w:rPr>
        <w:t>try</w:t>
      </w:r>
      <w:r>
        <w:rPr>
          <w:rFonts w:ascii="Courier New" w:hAnsi="Courier New"/>
          <w:b/>
          <w:color w:val="178037"/>
          <w:spacing w:val="-87"/>
          <w:sz w:val="28"/>
        </w:rPr>
        <w:t xml:space="preserve"> </w:t>
      </w:r>
      <w:r>
        <w:rPr>
          <w:b/>
          <w:spacing w:val="-4"/>
          <w:sz w:val="32"/>
        </w:rPr>
        <w:t>and</w:t>
      </w:r>
      <w:r>
        <w:rPr>
          <w:b/>
          <w:spacing w:val="-15"/>
          <w:sz w:val="32"/>
        </w:rPr>
        <w:t xml:space="preserve"> </w:t>
      </w:r>
      <w:r>
        <w:rPr>
          <w:rFonts w:ascii="Courier New" w:hAnsi="Courier New"/>
          <w:b/>
          <w:color w:val="178037"/>
          <w:spacing w:val="-4"/>
          <w:sz w:val="28"/>
        </w:rPr>
        <w:t>except</w:t>
      </w:r>
      <w:r>
        <w:rPr>
          <w:rFonts w:ascii="Courier New" w:hAnsi="Courier New"/>
          <w:b/>
          <w:color w:val="178037"/>
          <w:spacing w:val="-87"/>
          <w:sz w:val="28"/>
        </w:rPr>
        <w:t xml:space="preserve"> </w:t>
      </w:r>
      <w:r>
        <w:rPr>
          <w:b/>
          <w:spacing w:val="-4"/>
          <w:sz w:val="32"/>
        </w:rPr>
        <w:t>Blocks</w:t>
      </w:r>
    </w:p>
    <w:p w14:paraId="338F2269">
      <w:pPr>
        <w:pStyle w:val="14"/>
        <w:numPr>
          <w:ilvl w:val="0"/>
          <w:numId w:val="23"/>
        </w:numPr>
        <w:tabs>
          <w:tab w:val="left" w:pos="871"/>
        </w:tabs>
        <w:spacing w:before="240" w:after="0" w:line="240" w:lineRule="auto"/>
        <w:ind w:left="871" w:right="0" w:hanging="359"/>
        <w:jc w:val="left"/>
        <w:rPr>
          <w:sz w:val="24"/>
        </w:rPr>
      </w:pPr>
      <w:r>
        <w:rPr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might</w:t>
      </w:r>
      <w:r>
        <w:rPr>
          <w:spacing w:val="-15"/>
          <w:sz w:val="24"/>
        </w:rPr>
        <w:t xml:space="preserve"> </w:t>
      </w:r>
      <w:r>
        <w:rPr>
          <w:sz w:val="24"/>
        </w:rPr>
        <w:t>cause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z w:val="24"/>
        </w:rPr>
        <w:t>exception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placed</w:t>
      </w:r>
      <w:r>
        <w:rPr>
          <w:spacing w:val="-15"/>
          <w:sz w:val="24"/>
        </w:rPr>
        <w:t xml:space="preserve"> </w:t>
      </w:r>
      <w:r>
        <w:rPr>
          <w:sz w:val="24"/>
        </w:rPr>
        <w:t>inside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b/>
          <w:sz w:val="25"/>
        </w:rPr>
        <w:t>try</w:t>
      </w:r>
      <w:r>
        <w:rPr>
          <w:rFonts w:ascii="Courier New" w:hAnsi="Courier New"/>
          <w:b/>
          <w:spacing w:val="-91"/>
          <w:sz w:val="25"/>
        </w:rPr>
        <w:t xml:space="preserve"> </w:t>
      </w:r>
      <w:r>
        <w:rPr>
          <w:spacing w:val="-2"/>
          <w:sz w:val="24"/>
        </w:rPr>
        <w:t>block.</w:t>
      </w:r>
    </w:p>
    <w:p w14:paraId="5FEA4A44">
      <w:pPr>
        <w:pStyle w:val="14"/>
        <w:numPr>
          <w:ilvl w:val="0"/>
          <w:numId w:val="23"/>
        </w:numPr>
        <w:tabs>
          <w:tab w:val="left" w:pos="871"/>
        </w:tabs>
        <w:spacing w:before="192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exception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occurs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b/>
          <w:spacing w:val="-2"/>
          <w:sz w:val="25"/>
        </w:rPr>
        <w:t>try</w:t>
      </w:r>
      <w:r>
        <w:rPr>
          <w:rFonts w:ascii="Courier New" w:hAnsi="Courier New"/>
          <w:b/>
          <w:spacing w:val="-91"/>
          <w:sz w:val="25"/>
        </w:rPr>
        <w:t xml:space="preserve"> </w:t>
      </w:r>
      <w:r>
        <w:rPr>
          <w:spacing w:val="-2"/>
          <w:sz w:val="24"/>
        </w:rPr>
        <w:t>block,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skipped.</w:t>
      </w:r>
    </w:p>
    <w:p w14:paraId="49AE6800">
      <w:pPr>
        <w:pStyle w:val="14"/>
        <w:numPr>
          <w:ilvl w:val="0"/>
          <w:numId w:val="23"/>
        </w:numPr>
        <w:tabs>
          <w:tab w:val="left" w:pos="871"/>
        </w:tabs>
        <w:spacing w:before="192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matching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b/>
          <w:spacing w:val="-2"/>
          <w:sz w:val="25"/>
        </w:rPr>
        <w:t>except</w:t>
      </w:r>
      <w:r>
        <w:rPr>
          <w:rFonts w:ascii="Courier New" w:hAnsi="Courier New"/>
          <w:b/>
          <w:spacing w:val="-88"/>
          <w:sz w:val="25"/>
        </w:rPr>
        <w:t xml:space="preserve"> </w:t>
      </w:r>
      <w:r>
        <w:rPr>
          <w:spacing w:val="-2"/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executes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exception.</w:t>
      </w:r>
    </w:p>
    <w:p w14:paraId="50CE97B7">
      <w:pPr>
        <w:pStyle w:val="14"/>
        <w:numPr>
          <w:ilvl w:val="0"/>
          <w:numId w:val="23"/>
        </w:numPr>
        <w:tabs>
          <w:tab w:val="left" w:pos="871"/>
        </w:tabs>
        <w:spacing w:before="192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exception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occurs,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b/>
          <w:spacing w:val="-2"/>
          <w:sz w:val="25"/>
        </w:rPr>
        <w:t>except</w:t>
      </w:r>
      <w:r>
        <w:rPr>
          <w:rFonts w:ascii="Courier New" w:hAnsi="Courier New"/>
          <w:b/>
          <w:spacing w:val="-87"/>
          <w:sz w:val="25"/>
        </w:rPr>
        <w:t xml:space="preserve"> </w:t>
      </w:r>
      <w:r>
        <w:rPr>
          <w:spacing w:val="-2"/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skipped.</w:t>
      </w:r>
    </w:p>
    <w:p w14:paraId="649CE755">
      <w:pPr>
        <w:pStyle w:val="14"/>
        <w:numPr>
          <w:ilvl w:val="0"/>
          <w:numId w:val="23"/>
        </w:numPr>
        <w:tabs>
          <w:tab w:val="left" w:pos="871"/>
        </w:tabs>
        <w:spacing w:before="192" w:after="0" w:line="240" w:lineRule="auto"/>
        <w:ind w:left="871" w:right="0" w:hanging="359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37"/>
          <w:sz w:val="24"/>
        </w:rPr>
        <w:t xml:space="preserve"> </w:t>
      </w:r>
      <w:r>
        <w:rPr>
          <w:rFonts w:ascii="Courier New" w:hAnsi="Courier New"/>
          <w:b/>
          <w:sz w:val="25"/>
        </w:rPr>
        <w:t>except</w:t>
      </w:r>
      <w:r>
        <w:rPr>
          <w:rFonts w:ascii="Courier New" w:hAnsi="Courier New"/>
          <w:b/>
          <w:spacing w:val="44"/>
          <w:sz w:val="25"/>
        </w:rPr>
        <w:t xml:space="preserve"> </w:t>
      </w:r>
      <w:r>
        <w:rPr>
          <w:sz w:val="24"/>
        </w:rPr>
        <w:t>blocks</w:t>
      </w:r>
      <w:r>
        <w:rPr>
          <w:spacing w:val="-17"/>
          <w:sz w:val="24"/>
        </w:rPr>
        <w:t xml:space="preserve"> </w:t>
      </w:r>
      <w:r>
        <w:rPr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z w:val="24"/>
        </w:rPr>
        <w:t>catch</w:t>
      </w:r>
      <w:r>
        <w:rPr>
          <w:spacing w:val="-17"/>
          <w:sz w:val="24"/>
        </w:rPr>
        <w:t xml:space="preserve"> </w:t>
      </w:r>
      <w:r>
        <w:rPr>
          <w:sz w:val="24"/>
        </w:rPr>
        <w:t>different</w:t>
      </w:r>
      <w:r>
        <w:rPr>
          <w:spacing w:val="-18"/>
          <w:sz w:val="24"/>
        </w:rPr>
        <w:t xml:space="preserve"> </w:t>
      </w:r>
      <w:r>
        <w:rPr>
          <w:sz w:val="24"/>
        </w:rPr>
        <w:t>types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exceptions.</w:t>
      </w:r>
    </w:p>
    <w:p w14:paraId="26867984">
      <w:pPr>
        <w:pStyle w:val="8"/>
        <w:spacing w:before="82"/>
        <w:ind w:left="587"/>
      </w:pPr>
      <w:r>
        <w:rPr>
          <w:spacing w:val="-2"/>
        </w:rPr>
        <w:t>Example:</w:t>
      </w:r>
    </w:p>
    <w:p w14:paraId="10471755">
      <w:pPr>
        <w:pStyle w:val="12"/>
        <w:spacing w:before="28"/>
        <w:rPr>
          <w:b/>
        </w:rPr>
      </w:pPr>
    </w:p>
    <w:p w14:paraId="2623A36A">
      <w:pPr>
        <w:pStyle w:val="12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09F07E0">
      <w:pPr>
        <w:pStyle w:val="12"/>
        <w:spacing w:before="190"/>
        <w:rPr>
          <w:rFonts w:ascii="Courier New"/>
        </w:rPr>
      </w:pPr>
    </w:p>
    <w:p w14:paraId="663DC35C">
      <w:pPr>
        <w:pStyle w:val="12"/>
        <w:spacing w:line="559" w:lineRule="auto"/>
        <w:ind w:left="1733" w:right="7532" w:hanging="577"/>
        <w:rPr>
          <w:rFonts w:ascii="Courier New"/>
        </w:rPr>
      </w:pPr>
      <w:r>
        <w:rPr>
          <w:rFonts w:ascii="Courier New"/>
        </w:rPr>
        <w:t>def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divide(x,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y): </w:t>
      </w:r>
      <w:r>
        <w:rPr>
          <w:rFonts w:ascii="Courier New"/>
          <w:spacing w:val="-4"/>
        </w:rPr>
        <w:t>try:</w:t>
      </w:r>
    </w:p>
    <w:p w14:paraId="23739365">
      <w:pPr>
        <w:tabs>
          <w:tab w:val="left" w:pos="4757"/>
        </w:tabs>
        <w:spacing w:before="0" w:line="274" w:lineRule="exact"/>
        <w:ind w:left="2309" w:right="0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result</w:t>
      </w:r>
      <w:r>
        <w:rPr>
          <w:rFonts w:ascii="Courier New"/>
          <w:spacing w:val="-2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=</w:t>
      </w:r>
      <w:r>
        <w:rPr>
          <w:rFonts w:ascii="Courier New"/>
          <w:spacing w:val="-25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x</w:t>
      </w:r>
      <w:r>
        <w:rPr>
          <w:rFonts w:ascii="Courier New"/>
          <w:spacing w:val="-25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//</w:t>
      </w:r>
      <w:r>
        <w:rPr>
          <w:rFonts w:ascii="Courier New"/>
          <w:spacing w:val="-25"/>
          <w:w w:val="105"/>
          <w:sz w:val="24"/>
        </w:rPr>
        <w:t xml:space="preserve"> </w:t>
      </w:r>
      <w:r>
        <w:rPr>
          <w:rFonts w:ascii="Courier New"/>
          <w:spacing w:val="-10"/>
          <w:w w:val="105"/>
          <w:sz w:val="24"/>
        </w:rPr>
        <w:t>y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w w:val="115"/>
          <w:sz w:val="24"/>
        </w:rPr>
        <w:t>Integer</w:t>
      </w:r>
      <w:r>
        <w:rPr>
          <w:i/>
          <w:spacing w:val="72"/>
          <w:w w:val="150"/>
          <w:sz w:val="24"/>
        </w:rPr>
        <w:t xml:space="preserve"> </w:t>
      </w:r>
      <w:r>
        <w:rPr>
          <w:i/>
          <w:spacing w:val="-2"/>
          <w:w w:val="115"/>
          <w:sz w:val="24"/>
        </w:rPr>
        <w:t>division</w:t>
      </w:r>
    </w:p>
    <w:p w14:paraId="7EC5EB87">
      <w:pPr>
        <w:pStyle w:val="12"/>
        <w:spacing w:before="84"/>
        <w:rPr>
          <w:i/>
        </w:rPr>
      </w:pPr>
    </w:p>
    <w:p w14:paraId="79B185FB">
      <w:pPr>
        <w:pStyle w:val="12"/>
        <w:spacing w:line="559" w:lineRule="auto"/>
        <w:ind w:left="1733" w:right="5454" w:firstLine="576"/>
        <w:rPr>
          <w:rFonts w:ascii="Courier New"/>
        </w:rPr>
      </w:pPr>
      <w:r>
        <w:rPr>
          <w:rFonts w:ascii="Courier New"/>
        </w:rPr>
        <w:t>print("Result:",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result) except ZeroDivisionError:</w:t>
      </w:r>
    </w:p>
    <w:p w14:paraId="0CA7B4F9">
      <w:pPr>
        <w:pStyle w:val="12"/>
        <w:spacing w:before="2"/>
        <w:ind w:left="2309"/>
        <w:rPr>
          <w:rFonts w:ascii="Courier New"/>
        </w:rPr>
      </w:pPr>
      <w:r>
        <w:rPr>
          <w:rFonts w:ascii="Courier New"/>
        </w:rPr>
        <w:t xml:space="preserve">print("Error: Cannot divide by </w:t>
      </w:r>
      <w:r>
        <w:rPr>
          <w:rFonts w:ascii="Courier New"/>
          <w:spacing w:val="-2"/>
        </w:rPr>
        <w:t>zero.")</w:t>
      </w:r>
    </w:p>
    <w:p w14:paraId="2F323A36">
      <w:pPr>
        <w:pStyle w:val="12"/>
        <w:rPr>
          <w:rFonts w:ascii="Courier New"/>
        </w:rPr>
      </w:pPr>
    </w:p>
    <w:p w14:paraId="0FAE8B5F">
      <w:pPr>
        <w:pStyle w:val="12"/>
        <w:rPr>
          <w:rFonts w:ascii="Courier New"/>
        </w:rPr>
      </w:pPr>
    </w:p>
    <w:p w14:paraId="3221FB85">
      <w:pPr>
        <w:pStyle w:val="12"/>
        <w:spacing w:before="155"/>
        <w:rPr>
          <w:rFonts w:ascii="Courier New"/>
        </w:rPr>
      </w:pPr>
    </w:p>
    <w:p w14:paraId="33265A33">
      <w:pPr>
        <w:spacing w:before="0"/>
        <w:ind w:left="1157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#</w:t>
      </w:r>
      <w:r>
        <w:rPr>
          <w:i/>
          <w:spacing w:val="6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Usage</w:t>
      </w:r>
    </w:p>
    <w:p w14:paraId="7E17A557">
      <w:pPr>
        <w:pStyle w:val="12"/>
        <w:spacing w:before="77"/>
        <w:rPr>
          <w:i/>
        </w:rPr>
      </w:pPr>
    </w:p>
    <w:p w14:paraId="4729E42F">
      <w:pPr>
        <w:tabs>
          <w:tab w:val="left" w:pos="3317"/>
        </w:tabs>
        <w:spacing w:before="0"/>
        <w:ind w:left="1157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divide(10, </w:t>
      </w:r>
      <w:r>
        <w:rPr>
          <w:rFonts w:ascii="Courier New"/>
          <w:spacing w:val="-5"/>
          <w:w w:val="110"/>
          <w:sz w:val="24"/>
        </w:rPr>
        <w:t>2)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29"/>
          <w:w w:val="115"/>
          <w:sz w:val="24"/>
        </w:rPr>
        <w:t xml:space="preserve">  </w:t>
      </w:r>
      <w:r>
        <w:rPr>
          <w:i/>
          <w:w w:val="115"/>
          <w:sz w:val="24"/>
        </w:rPr>
        <w:t>Prints:</w:t>
      </w:r>
      <w:r>
        <w:rPr>
          <w:i/>
          <w:spacing w:val="29"/>
          <w:w w:val="115"/>
          <w:sz w:val="24"/>
        </w:rPr>
        <w:t xml:space="preserve">  </w:t>
      </w:r>
      <w:r>
        <w:rPr>
          <w:i/>
          <w:w w:val="115"/>
          <w:sz w:val="24"/>
        </w:rPr>
        <w:t>Result:</w:t>
      </w:r>
      <w:r>
        <w:rPr>
          <w:i/>
          <w:spacing w:val="29"/>
          <w:w w:val="115"/>
          <w:sz w:val="24"/>
        </w:rPr>
        <w:t xml:space="preserve">  </w:t>
      </w:r>
      <w:r>
        <w:rPr>
          <w:i/>
          <w:spacing w:val="-10"/>
          <w:w w:val="110"/>
          <w:sz w:val="24"/>
        </w:rPr>
        <w:t>5</w:t>
      </w:r>
    </w:p>
    <w:p w14:paraId="307C2EB4">
      <w:pPr>
        <w:pStyle w:val="12"/>
        <w:spacing w:before="58"/>
        <w:rPr>
          <w:i/>
        </w:rPr>
      </w:pPr>
    </w:p>
    <w:p w14:paraId="4261F05F">
      <w:pPr>
        <w:tabs>
          <w:tab w:val="left" w:pos="3317"/>
        </w:tabs>
        <w:spacing w:before="1"/>
        <w:ind w:left="1157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divide(10, </w:t>
      </w:r>
      <w:r>
        <w:rPr>
          <w:rFonts w:ascii="Courier New"/>
          <w:spacing w:val="-5"/>
          <w:w w:val="120"/>
          <w:sz w:val="24"/>
        </w:rPr>
        <w:t>0)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72"/>
          <w:w w:val="120"/>
          <w:sz w:val="24"/>
        </w:rPr>
        <w:t xml:space="preserve"> </w:t>
      </w:r>
      <w:r>
        <w:rPr>
          <w:i/>
          <w:w w:val="120"/>
          <w:sz w:val="24"/>
        </w:rPr>
        <w:t>Prints:</w:t>
      </w:r>
      <w:r>
        <w:rPr>
          <w:i/>
          <w:spacing w:val="73"/>
          <w:w w:val="120"/>
          <w:sz w:val="24"/>
        </w:rPr>
        <w:t xml:space="preserve"> </w:t>
      </w:r>
      <w:r>
        <w:rPr>
          <w:i/>
          <w:w w:val="120"/>
          <w:sz w:val="24"/>
        </w:rPr>
        <w:t>Error:</w:t>
      </w:r>
      <w:r>
        <w:rPr>
          <w:i/>
          <w:spacing w:val="73"/>
          <w:w w:val="120"/>
          <w:sz w:val="24"/>
        </w:rPr>
        <w:t xml:space="preserve"> </w:t>
      </w:r>
      <w:r>
        <w:rPr>
          <w:i/>
          <w:w w:val="120"/>
          <w:sz w:val="24"/>
        </w:rPr>
        <w:t>Cannot</w:t>
      </w:r>
      <w:r>
        <w:rPr>
          <w:i/>
          <w:spacing w:val="73"/>
          <w:w w:val="120"/>
          <w:sz w:val="24"/>
        </w:rPr>
        <w:t xml:space="preserve"> </w:t>
      </w:r>
      <w:r>
        <w:rPr>
          <w:i/>
          <w:w w:val="120"/>
          <w:sz w:val="24"/>
        </w:rPr>
        <w:t>divide</w:t>
      </w:r>
      <w:r>
        <w:rPr>
          <w:i/>
          <w:spacing w:val="73"/>
          <w:w w:val="120"/>
          <w:sz w:val="24"/>
        </w:rPr>
        <w:t xml:space="preserve"> </w:t>
      </w:r>
      <w:r>
        <w:rPr>
          <w:i/>
          <w:w w:val="120"/>
          <w:sz w:val="24"/>
        </w:rPr>
        <w:t>by</w:t>
      </w:r>
      <w:r>
        <w:rPr>
          <w:i/>
          <w:spacing w:val="73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zero.</w:t>
      </w:r>
    </w:p>
    <w:p w14:paraId="0E03A2EC">
      <w:pPr>
        <w:pStyle w:val="12"/>
        <w:spacing w:before="250"/>
        <w:rPr>
          <w:i/>
        </w:rPr>
      </w:pPr>
    </w:p>
    <w:p w14:paraId="308AD622">
      <w:pPr>
        <w:pStyle w:val="14"/>
        <w:numPr>
          <w:ilvl w:val="1"/>
          <w:numId w:val="17"/>
        </w:numPr>
        <w:tabs>
          <w:tab w:val="left" w:pos="736"/>
        </w:tabs>
        <w:spacing w:before="0" w:after="0" w:line="240" w:lineRule="auto"/>
        <w:ind w:left="736" w:right="0" w:hanging="434"/>
        <w:jc w:val="left"/>
        <w:rPr>
          <w:rFonts w:ascii="MS PGothic" w:hAnsi="MS PGothic"/>
          <w:sz w:val="32"/>
        </w:rPr>
      </w:pPr>
      <w:bookmarkStart w:id="27" w:name="➢​The else Block "/>
      <w:bookmarkEnd w:id="27"/>
      <w:r>
        <w:rPr>
          <w:b/>
          <w:spacing w:val="-4"/>
          <w:sz w:val="32"/>
        </w:rPr>
        <w:t>The</w:t>
      </w:r>
      <w:r>
        <w:rPr>
          <w:b/>
          <w:spacing w:val="-17"/>
          <w:sz w:val="32"/>
        </w:rPr>
        <w:t xml:space="preserve"> </w:t>
      </w:r>
      <w:r>
        <w:rPr>
          <w:rFonts w:ascii="Courier New" w:hAnsi="Courier New"/>
          <w:b/>
          <w:color w:val="178037"/>
          <w:spacing w:val="-4"/>
          <w:sz w:val="28"/>
        </w:rPr>
        <w:t>else</w:t>
      </w:r>
      <w:r>
        <w:rPr>
          <w:rFonts w:ascii="Courier New" w:hAnsi="Courier New"/>
          <w:b/>
          <w:color w:val="178037"/>
          <w:spacing w:val="-89"/>
          <w:sz w:val="28"/>
        </w:rPr>
        <w:t xml:space="preserve"> </w:t>
      </w:r>
      <w:r>
        <w:rPr>
          <w:b/>
          <w:spacing w:val="-4"/>
          <w:sz w:val="32"/>
        </w:rPr>
        <w:t>Block</w:t>
      </w:r>
    </w:p>
    <w:p w14:paraId="3195F9F7">
      <w:pPr>
        <w:pStyle w:val="14"/>
        <w:numPr>
          <w:ilvl w:val="0"/>
          <w:numId w:val="24"/>
        </w:numPr>
        <w:tabs>
          <w:tab w:val="left" w:pos="871"/>
        </w:tabs>
        <w:spacing w:before="239" w:after="0" w:line="240" w:lineRule="auto"/>
        <w:ind w:left="871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optional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b/>
          <w:sz w:val="24"/>
        </w:rPr>
        <w:t>else</w:t>
      </w:r>
      <w:r>
        <w:rPr>
          <w:rFonts w:ascii="Courier New" w:hAnsi="Courier New"/>
          <w:b/>
          <w:spacing w:val="-85"/>
          <w:sz w:val="24"/>
        </w:rPr>
        <w:t xml:space="preserve"> </w:t>
      </w:r>
      <w:r>
        <w:rPr>
          <w:sz w:val="24"/>
        </w:rPr>
        <w:t>block</w:t>
      </w:r>
      <w:r>
        <w:rPr>
          <w:spacing w:val="-18"/>
          <w:sz w:val="24"/>
        </w:rPr>
        <w:t xml:space="preserve"> </w:t>
      </w:r>
      <w:r>
        <w:rPr>
          <w:sz w:val="24"/>
        </w:rPr>
        <w:t>runs</w:t>
      </w:r>
      <w:r>
        <w:rPr>
          <w:spacing w:val="-16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z w:val="24"/>
        </w:rPr>
        <w:t>exceptions</w:t>
      </w:r>
      <w:r>
        <w:rPr>
          <w:spacing w:val="-16"/>
          <w:sz w:val="24"/>
        </w:rPr>
        <w:t xml:space="preserve"> </w:t>
      </w:r>
      <w:r>
        <w:rPr>
          <w:sz w:val="24"/>
        </w:rPr>
        <w:t>occur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b/>
          <w:sz w:val="24"/>
        </w:rPr>
        <w:t>try</w:t>
      </w:r>
      <w:r>
        <w:rPr>
          <w:rFonts w:ascii="Courier New" w:hAnsi="Courier New"/>
          <w:b/>
          <w:spacing w:val="-85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7CFB2F64">
      <w:pPr>
        <w:pStyle w:val="14"/>
        <w:numPr>
          <w:ilvl w:val="0"/>
          <w:numId w:val="24"/>
        </w:numPr>
        <w:tabs>
          <w:tab w:val="left" w:pos="871"/>
        </w:tabs>
        <w:spacing w:before="190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useful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everything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b/>
          <w:spacing w:val="-2"/>
          <w:sz w:val="24"/>
        </w:rPr>
        <w:t>try</w:t>
      </w:r>
      <w:r>
        <w:rPr>
          <w:rFonts w:ascii="Courier New" w:hAnsi="Courier New"/>
          <w:b/>
          <w:spacing w:val="-84"/>
          <w:sz w:val="24"/>
        </w:rPr>
        <w:t xml:space="preserve"> </w:t>
      </w:r>
      <w:r>
        <w:rPr>
          <w:spacing w:val="-2"/>
          <w:sz w:val="24"/>
        </w:rPr>
        <w:t>succeeds.</w:t>
      </w:r>
    </w:p>
    <w:p w14:paraId="015F06E8">
      <w:pPr>
        <w:pStyle w:val="14"/>
        <w:numPr>
          <w:ilvl w:val="1"/>
          <w:numId w:val="17"/>
        </w:numPr>
        <w:tabs>
          <w:tab w:val="left" w:pos="736"/>
        </w:tabs>
        <w:spacing w:before="166" w:after="0" w:line="240" w:lineRule="auto"/>
        <w:ind w:left="736" w:right="0" w:hanging="434"/>
        <w:jc w:val="left"/>
        <w:rPr>
          <w:rFonts w:ascii="MS PGothic" w:hAnsi="MS PGothic"/>
          <w:sz w:val="32"/>
        </w:rPr>
      </w:pPr>
      <w:bookmarkStart w:id="28" w:name="➢​The finally Block "/>
      <w:bookmarkEnd w:id="28"/>
      <w:r>
        <w:rPr>
          <w:b/>
          <w:spacing w:val="-4"/>
          <w:sz w:val="32"/>
        </w:rPr>
        <w:t>The</w:t>
      </w:r>
      <w:r>
        <w:rPr>
          <w:b/>
          <w:spacing w:val="-13"/>
          <w:sz w:val="32"/>
        </w:rPr>
        <w:t xml:space="preserve"> </w:t>
      </w:r>
      <w:r>
        <w:rPr>
          <w:rFonts w:ascii="Courier New" w:hAnsi="Courier New"/>
          <w:b/>
          <w:color w:val="178037"/>
          <w:spacing w:val="-4"/>
          <w:sz w:val="28"/>
        </w:rPr>
        <w:t>finally</w:t>
      </w:r>
      <w:r>
        <w:rPr>
          <w:rFonts w:ascii="Courier New" w:hAnsi="Courier New"/>
          <w:b/>
          <w:color w:val="178037"/>
          <w:spacing w:val="-84"/>
          <w:sz w:val="28"/>
        </w:rPr>
        <w:t xml:space="preserve"> </w:t>
      </w:r>
      <w:r>
        <w:rPr>
          <w:b/>
          <w:spacing w:val="-4"/>
          <w:sz w:val="32"/>
        </w:rPr>
        <w:t>Block</w:t>
      </w:r>
    </w:p>
    <w:p w14:paraId="441C0EC7">
      <w:pPr>
        <w:pStyle w:val="14"/>
        <w:numPr>
          <w:ilvl w:val="0"/>
          <w:numId w:val="25"/>
        </w:numPr>
        <w:tabs>
          <w:tab w:val="left" w:pos="872"/>
        </w:tabs>
        <w:spacing w:before="239" w:after="0" w:line="393" w:lineRule="auto"/>
        <w:ind w:left="872" w:right="143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rFonts w:ascii="Courier New" w:hAnsi="Courier New"/>
          <w:b/>
          <w:sz w:val="24"/>
        </w:rPr>
        <w:t>finally</w:t>
      </w:r>
      <w:r>
        <w:rPr>
          <w:rFonts w:ascii="Courier New" w:hAnsi="Courier New"/>
          <w:b/>
          <w:spacing w:val="-85"/>
          <w:sz w:val="24"/>
        </w:rPr>
        <w:t xml:space="preserve"> </w:t>
      </w:r>
      <w:r>
        <w:rPr>
          <w:sz w:val="24"/>
        </w:rPr>
        <w:t>block</w:t>
      </w:r>
      <w:r>
        <w:rPr>
          <w:spacing w:val="-18"/>
          <w:sz w:val="24"/>
        </w:rPr>
        <w:t xml:space="preserve"> </w:t>
      </w:r>
      <w:r>
        <w:rPr>
          <w:sz w:val="24"/>
        </w:rPr>
        <w:t>always</w:t>
      </w:r>
      <w:r>
        <w:rPr>
          <w:spacing w:val="-18"/>
          <w:sz w:val="24"/>
        </w:rPr>
        <w:t xml:space="preserve"> </w:t>
      </w:r>
      <w:r>
        <w:rPr>
          <w:sz w:val="24"/>
        </w:rPr>
        <w:t>executes,</w:t>
      </w:r>
      <w:r>
        <w:rPr>
          <w:spacing w:val="-18"/>
          <w:sz w:val="24"/>
        </w:rPr>
        <w:t xml:space="preserve"> </w:t>
      </w:r>
      <w:r>
        <w:rPr>
          <w:sz w:val="24"/>
        </w:rPr>
        <w:t>regardless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whether</w:t>
      </w:r>
      <w:r>
        <w:rPr>
          <w:spacing w:val="-18"/>
          <w:sz w:val="24"/>
        </w:rPr>
        <w:t xml:space="preserve"> </w:t>
      </w:r>
      <w:r>
        <w:rPr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z w:val="24"/>
        </w:rPr>
        <w:t>exception</w:t>
      </w:r>
      <w:r>
        <w:rPr>
          <w:spacing w:val="-18"/>
          <w:sz w:val="24"/>
        </w:rPr>
        <w:t xml:space="preserve"> </w:t>
      </w:r>
      <w:r>
        <w:rPr>
          <w:sz w:val="24"/>
        </w:rPr>
        <w:t>occurred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4"/>
          <w:sz w:val="24"/>
        </w:rPr>
        <w:t>not.</w:t>
      </w:r>
    </w:p>
    <w:p w14:paraId="3FBA2D87">
      <w:pPr>
        <w:pStyle w:val="14"/>
        <w:numPr>
          <w:ilvl w:val="0"/>
          <w:numId w:val="25"/>
        </w:numPr>
        <w:tabs>
          <w:tab w:val="left" w:pos="871"/>
        </w:tabs>
        <w:spacing w:before="23" w:after="0" w:line="240" w:lineRule="auto"/>
        <w:ind w:left="871" w:right="0" w:hanging="359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typically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cleanup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tasks,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closing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ﬁles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releasing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resources.</w:t>
      </w:r>
    </w:p>
    <w:p w14:paraId="05DC91EB">
      <w:pPr>
        <w:pStyle w:val="14"/>
        <w:numPr>
          <w:ilvl w:val="0"/>
          <w:numId w:val="25"/>
        </w:numPr>
        <w:tabs>
          <w:tab w:val="left" w:pos="872"/>
        </w:tabs>
        <w:spacing w:before="190" w:after="0" w:line="393" w:lineRule="auto"/>
        <w:ind w:left="872" w:right="1284" w:hanging="360"/>
        <w:jc w:val="left"/>
        <w:rPr>
          <w:sz w:val="24"/>
        </w:rPr>
      </w:pPr>
      <w:r>
        <w:rPr>
          <w:spacing w:val="-2"/>
          <w:sz w:val="24"/>
        </w:rPr>
        <w:t>Even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b/>
          <w:spacing w:val="-2"/>
          <w:sz w:val="24"/>
        </w:rPr>
        <w:t>try</w:t>
      </w:r>
      <w:r>
        <w:rPr>
          <w:rFonts w:ascii="Courier New" w:hAnsi="Courier New"/>
          <w:b/>
          <w:spacing w:val="-8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b/>
          <w:spacing w:val="-2"/>
          <w:sz w:val="24"/>
        </w:rPr>
        <w:t>except</w:t>
      </w:r>
      <w:r>
        <w:rPr>
          <w:rFonts w:ascii="Courier New" w:hAnsi="Courier New"/>
          <w:b/>
          <w:spacing w:val="-83"/>
          <w:sz w:val="24"/>
        </w:rPr>
        <w:t xml:space="preserve"> </w:t>
      </w:r>
      <w:r>
        <w:rPr>
          <w:spacing w:val="-2"/>
          <w:sz w:val="24"/>
        </w:rPr>
        <w:t>blocks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contain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b/>
          <w:spacing w:val="-2"/>
          <w:sz w:val="24"/>
        </w:rPr>
        <w:t>return</w:t>
      </w:r>
      <w:r>
        <w:rPr>
          <w:rFonts w:ascii="Courier New" w:hAnsi="Courier New"/>
          <w:b/>
          <w:spacing w:val="-83"/>
          <w:sz w:val="24"/>
        </w:rPr>
        <w:t xml:space="preserve"> </w:t>
      </w:r>
      <w:r>
        <w:rPr>
          <w:spacing w:val="-2"/>
          <w:sz w:val="24"/>
        </w:rPr>
        <w:t>statements,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b/>
          <w:spacing w:val="-2"/>
          <w:sz w:val="24"/>
        </w:rPr>
        <w:t>finally</w:t>
      </w:r>
      <w:r>
        <w:rPr>
          <w:rFonts w:ascii="Courier New" w:hAnsi="Courier New"/>
          <w:b/>
          <w:spacing w:val="-83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still runs.</w:t>
      </w:r>
    </w:p>
    <w:p w14:paraId="69090C90">
      <w:pPr>
        <w:pStyle w:val="7"/>
        <w:numPr>
          <w:ilvl w:val="0"/>
          <w:numId w:val="22"/>
        </w:numPr>
        <w:tabs>
          <w:tab w:val="left" w:pos="1089"/>
        </w:tabs>
        <w:spacing w:before="80" w:after="0" w:line="240" w:lineRule="auto"/>
        <w:ind w:left="1089" w:right="0" w:hanging="502"/>
        <w:jc w:val="left"/>
        <w:rPr>
          <w:rFonts w:ascii="Courier New"/>
        </w:rPr>
      </w:pPr>
      <w:r>
        <w:rPr>
          <w:rFonts w:ascii="Courier New"/>
        </w:rPr>
        <w:t>Understanding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multiple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exceptions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custom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exceptions.</w:t>
      </w:r>
    </w:p>
    <w:p w14:paraId="2FBF7238">
      <w:pPr>
        <w:pStyle w:val="12"/>
        <w:spacing w:before="1"/>
        <w:rPr>
          <w:rFonts w:ascii="Courier New"/>
          <w:b/>
          <w:sz w:val="28"/>
        </w:rPr>
      </w:pPr>
    </w:p>
    <w:p w14:paraId="6A6BE0E5">
      <w:pPr>
        <w:pStyle w:val="12"/>
        <w:spacing w:line="391" w:lineRule="auto"/>
        <w:ind w:left="587" w:right="435"/>
      </w:pPr>
      <w:r>
        <w:rPr>
          <w:rFonts w:ascii="Courier New"/>
          <w:b/>
          <w:sz w:val="28"/>
        </w:rPr>
        <w:t>Ans:</w:t>
      </w:r>
      <w:r>
        <w:rPr>
          <w:rFonts w:ascii="Courier New"/>
          <w:b/>
          <w:spacing w:val="-11"/>
          <w:sz w:val="2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Python,</w:t>
      </w:r>
      <w:r>
        <w:rPr>
          <w:spacing w:val="-17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handle</w:t>
      </w:r>
      <w:r>
        <w:rPr>
          <w:spacing w:val="-17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exceptions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also</w:t>
      </w:r>
      <w:r>
        <w:rPr>
          <w:spacing w:val="-17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own</w:t>
      </w:r>
      <w:r>
        <w:rPr>
          <w:spacing w:val="-17"/>
        </w:rPr>
        <w:t xml:space="preserve"> </w:t>
      </w:r>
      <w:r>
        <w:t>custom exceptions for more precise error management.</w:t>
      </w:r>
    </w:p>
    <w:p w14:paraId="31DD41E2">
      <w:pPr>
        <w:pStyle w:val="12"/>
        <w:spacing w:before="73"/>
      </w:pPr>
    </w:p>
    <w:p w14:paraId="7D21D909">
      <w:pPr>
        <w:pStyle w:val="6"/>
        <w:numPr>
          <w:ilvl w:val="2"/>
          <w:numId w:val="17"/>
        </w:numPr>
        <w:tabs>
          <w:tab w:val="left" w:pos="1021"/>
        </w:tabs>
        <w:spacing w:before="0" w:after="0" w:line="240" w:lineRule="auto"/>
        <w:ind w:left="1021" w:right="0" w:hanging="569"/>
        <w:jc w:val="left"/>
      </w:pPr>
      <w:bookmarkStart w:id="29" w:name="➢​Handling Multiple Exceptions "/>
      <w:bookmarkEnd w:id="29"/>
      <w:r>
        <w:rPr>
          <w:spacing w:val="-4"/>
        </w:rPr>
        <w:t>Handling</w:t>
      </w:r>
      <w:r>
        <w:rPr>
          <w:spacing w:val="-14"/>
        </w:rPr>
        <w:t xml:space="preserve"> </w:t>
      </w:r>
      <w:r>
        <w:rPr>
          <w:spacing w:val="-4"/>
        </w:rPr>
        <w:t>Multiple</w:t>
      </w:r>
      <w:r>
        <w:rPr>
          <w:spacing w:val="-13"/>
        </w:rPr>
        <w:t xml:space="preserve"> </w:t>
      </w:r>
      <w:r>
        <w:rPr>
          <w:spacing w:val="-4"/>
        </w:rPr>
        <w:t>Exceptions</w:t>
      </w:r>
    </w:p>
    <w:p w14:paraId="4068F6D8">
      <w:pPr>
        <w:pStyle w:val="12"/>
        <w:spacing w:before="338" w:line="393" w:lineRule="auto"/>
        <w:ind w:left="1157" w:right="1347"/>
      </w:pPr>
      <w:r>
        <w:t>You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catch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exceptions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3"/>
        </w:rPr>
        <w:t xml:space="preserve"> </w:t>
      </w:r>
      <w:r>
        <w:rPr>
          <w:rFonts w:ascii="Courier New"/>
          <w:color w:val="178037"/>
          <w:sz w:val="21"/>
        </w:rPr>
        <w:t>except</w:t>
      </w:r>
      <w:r>
        <w:rPr>
          <w:rFonts w:ascii="Courier New"/>
          <w:color w:val="178037"/>
          <w:spacing w:val="-67"/>
          <w:sz w:val="21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specifying</w:t>
      </w:r>
      <w:r>
        <w:rPr>
          <w:spacing w:val="-13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 tuple.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exceptions.</w:t>
      </w:r>
    </w:p>
    <w:p w14:paraId="1C4A5DDD">
      <w:pPr>
        <w:pStyle w:val="8"/>
        <w:spacing w:before="257"/>
        <w:ind w:left="587"/>
        <w:rPr>
          <w:b w:val="0"/>
        </w:rPr>
      </w:pPr>
      <w:r>
        <w:rPr>
          <w:spacing w:val="-2"/>
        </w:rPr>
        <w:t>Syntax</w:t>
      </w:r>
      <w:r>
        <w:rPr>
          <w:b w:val="0"/>
          <w:spacing w:val="-2"/>
        </w:rPr>
        <w:t>:</w:t>
      </w:r>
    </w:p>
    <w:p w14:paraId="31632F67">
      <w:pPr>
        <w:pStyle w:val="12"/>
        <w:spacing w:before="28"/>
      </w:pPr>
    </w:p>
    <w:p w14:paraId="51734943">
      <w:pPr>
        <w:pStyle w:val="12"/>
        <w:spacing w:before="1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73E3441">
      <w:pPr>
        <w:pStyle w:val="12"/>
        <w:spacing w:before="189"/>
        <w:rPr>
          <w:rFonts w:ascii="Courier New"/>
        </w:rPr>
      </w:pPr>
    </w:p>
    <w:p w14:paraId="23C1DF5A">
      <w:pPr>
        <w:pStyle w:val="12"/>
        <w:ind w:left="1577"/>
        <w:rPr>
          <w:rFonts w:ascii="Courier New"/>
        </w:rPr>
      </w:pPr>
      <w:r>
        <w:rPr>
          <w:rFonts w:ascii="Courier New"/>
          <w:spacing w:val="-4"/>
        </w:rPr>
        <w:t>try:</w:t>
      </w:r>
    </w:p>
    <w:p w14:paraId="2931ABCC">
      <w:pPr>
        <w:pStyle w:val="12"/>
        <w:spacing w:before="65"/>
        <w:rPr>
          <w:rFonts w:ascii="Courier New"/>
        </w:rPr>
      </w:pPr>
    </w:p>
    <w:p w14:paraId="46C53DE7">
      <w:pPr>
        <w:spacing w:before="0"/>
        <w:ind w:left="2153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#</w:t>
      </w:r>
      <w:r>
        <w:rPr>
          <w:i/>
          <w:spacing w:val="60"/>
          <w:w w:val="115"/>
          <w:sz w:val="24"/>
        </w:rPr>
        <w:t xml:space="preserve"> </w:t>
      </w:r>
      <w:r>
        <w:rPr>
          <w:i/>
          <w:w w:val="115"/>
          <w:sz w:val="24"/>
        </w:rPr>
        <w:t>code</w:t>
      </w:r>
      <w:r>
        <w:rPr>
          <w:i/>
          <w:spacing w:val="61"/>
          <w:w w:val="115"/>
          <w:sz w:val="24"/>
        </w:rPr>
        <w:t xml:space="preserve"> </w:t>
      </w:r>
      <w:r>
        <w:rPr>
          <w:i/>
          <w:w w:val="115"/>
          <w:sz w:val="24"/>
        </w:rPr>
        <w:t>that</w:t>
      </w:r>
      <w:r>
        <w:rPr>
          <w:i/>
          <w:spacing w:val="61"/>
          <w:w w:val="115"/>
          <w:sz w:val="24"/>
        </w:rPr>
        <w:t xml:space="preserve"> </w:t>
      </w:r>
      <w:r>
        <w:rPr>
          <w:i/>
          <w:w w:val="115"/>
          <w:sz w:val="24"/>
        </w:rPr>
        <w:t>may</w:t>
      </w:r>
      <w:r>
        <w:rPr>
          <w:i/>
          <w:spacing w:val="61"/>
          <w:w w:val="115"/>
          <w:sz w:val="24"/>
        </w:rPr>
        <w:t xml:space="preserve"> </w:t>
      </w:r>
      <w:r>
        <w:rPr>
          <w:i/>
          <w:w w:val="115"/>
          <w:sz w:val="24"/>
        </w:rPr>
        <w:t>raise</w:t>
      </w:r>
      <w:r>
        <w:rPr>
          <w:i/>
          <w:spacing w:val="60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exceptions</w:t>
      </w:r>
    </w:p>
    <w:p w14:paraId="3304FFF6">
      <w:pPr>
        <w:pStyle w:val="12"/>
        <w:spacing w:before="103"/>
        <w:rPr>
          <w:i/>
        </w:rPr>
      </w:pPr>
    </w:p>
    <w:p w14:paraId="7A1BBEB9">
      <w:pPr>
        <w:pStyle w:val="12"/>
        <w:spacing w:line="559" w:lineRule="auto"/>
        <w:ind w:left="2153" w:right="2711" w:hanging="577"/>
        <w:rPr>
          <w:rFonts w:ascii="Courier New"/>
        </w:rPr>
      </w:pPr>
      <w:r>
        <w:rPr>
          <w:rFonts w:ascii="Courier New"/>
        </w:rPr>
        <w:t>except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(ExceptionType1,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ExceptionType2)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e: print(f"An error occurred: {e}")</w:t>
      </w:r>
    </w:p>
    <w:p w14:paraId="3B8C5B5E">
      <w:pPr>
        <w:pStyle w:val="6"/>
        <w:numPr>
          <w:ilvl w:val="2"/>
          <w:numId w:val="17"/>
        </w:numPr>
        <w:tabs>
          <w:tab w:val="left" w:pos="1021"/>
        </w:tabs>
        <w:spacing w:before="0" w:after="0" w:line="379" w:lineRule="exact"/>
        <w:ind w:left="1021" w:right="0" w:hanging="569"/>
        <w:jc w:val="left"/>
      </w:pPr>
      <w:bookmarkStart w:id="30" w:name="➢​Creating Custom Exceptions "/>
      <w:bookmarkEnd w:id="30"/>
      <w:r>
        <w:rPr>
          <w:spacing w:val="-2"/>
        </w:rPr>
        <w:t>Creating</w:t>
      </w:r>
      <w:r>
        <w:rPr>
          <w:spacing w:val="-19"/>
        </w:rPr>
        <w:t xml:space="preserve"> </w:t>
      </w:r>
      <w:r>
        <w:rPr>
          <w:spacing w:val="-2"/>
        </w:rPr>
        <w:t>Custom</w:t>
      </w:r>
      <w:r>
        <w:rPr>
          <w:spacing w:val="-19"/>
        </w:rPr>
        <w:t xml:space="preserve"> </w:t>
      </w:r>
      <w:r>
        <w:rPr>
          <w:spacing w:val="-2"/>
        </w:rPr>
        <w:t>Exceptions</w:t>
      </w:r>
    </w:p>
    <w:p w14:paraId="67700EB0">
      <w:pPr>
        <w:pStyle w:val="14"/>
        <w:numPr>
          <w:ilvl w:val="0"/>
          <w:numId w:val="26"/>
        </w:numPr>
        <w:tabs>
          <w:tab w:val="left" w:pos="1021"/>
        </w:tabs>
        <w:spacing w:before="219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8"/>
          <w:sz w:val="24"/>
        </w:rPr>
        <w:t xml:space="preserve"> </w:t>
      </w:r>
      <w:r>
        <w:rPr>
          <w:sz w:val="24"/>
        </w:rPr>
        <w:t>allows</w:t>
      </w:r>
      <w:r>
        <w:rPr>
          <w:spacing w:val="-17"/>
          <w:sz w:val="24"/>
        </w:rPr>
        <w:t xml:space="preserve"> </w:t>
      </w:r>
      <w:r>
        <w:rPr>
          <w:sz w:val="24"/>
        </w:rPr>
        <w:t>deﬁning</w:t>
      </w:r>
      <w:r>
        <w:rPr>
          <w:spacing w:val="-18"/>
          <w:sz w:val="24"/>
        </w:rPr>
        <w:t xml:space="preserve"> </w:t>
      </w:r>
      <w:r>
        <w:rPr>
          <w:sz w:val="24"/>
        </w:rPr>
        <w:t>custom</w:t>
      </w:r>
      <w:r>
        <w:rPr>
          <w:spacing w:val="-17"/>
          <w:sz w:val="24"/>
        </w:rPr>
        <w:t xml:space="preserve"> </w:t>
      </w:r>
      <w:r>
        <w:rPr>
          <w:sz w:val="24"/>
        </w:rPr>
        <w:t>exception</w:t>
      </w:r>
      <w:r>
        <w:rPr>
          <w:spacing w:val="-17"/>
          <w:sz w:val="24"/>
        </w:rPr>
        <w:t xml:space="preserve"> </w:t>
      </w:r>
      <w:r>
        <w:rPr>
          <w:sz w:val="24"/>
        </w:rPr>
        <w:t>classes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inheriting</w:t>
      </w:r>
      <w:r>
        <w:rPr>
          <w:spacing w:val="-17"/>
          <w:sz w:val="24"/>
        </w:rPr>
        <w:t xml:space="preserve"> </w:t>
      </w:r>
      <w:r>
        <w:rPr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built-</w:t>
      </w:r>
      <w:r>
        <w:rPr>
          <w:spacing w:val="-5"/>
          <w:sz w:val="24"/>
        </w:rPr>
        <w:t>in</w:t>
      </w:r>
    </w:p>
    <w:p w14:paraId="471C6BF7">
      <w:pPr>
        <w:pStyle w:val="12"/>
        <w:spacing w:before="189"/>
        <w:ind w:left="1022"/>
      </w:pPr>
      <w:r>
        <w:rPr>
          <w:rFonts w:ascii="Courier New" w:hAnsi="Courier New"/>
          <w:color w:val="178037"/>
          <w:spacing w:val="-2"/>
          <w:sz w:val="21"/>
        </w:rPr>
        <w:t>Exception</w:t>
      </w:r>
      <w:r>
        <w:rPr>
          <w:rFonts w:ascii="Courier New" w:hAnsi="Courier New"/>
          <w:color w:val="178037"/>
          <w:spacing w:val="-62"/>
          <w:sz w:val="21"/>
        </w:rPr>
        <w:t xml:space="preserve"> </w:t>
      </w:r>
      <w:r>
        <w:rPr>
          <w:spacing w:val="-2"/>
        </w:rPr>
        <w:t>class.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helpful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application-speciﬁc</w:t>
      </w:r>
      <w:r>
        <w:rPr>
          <w:spacing w:val="-7"/>
        </w:rPr>
        <w:t xml:space="preserve"> </w:t>
      </w:r>
      <w:r>
        <w:rPr>
          <w:spacing w:val="-2"/>
        </w:rPr>
        <w:t>error</w:t>
      </w:r>
      <w:r>
        <w:rPr>
          <w:spacing w:val="-8"/>
        </w:rPr>
        <w:t xml:space="preserve"> </w:t>
      </w:r>
      <w:r>
        <w:rPr>
          <w:spacing w:val="-2"/>
        </w:rPr>
        <w:t>handling.</w:t>
      </w:r>
    </w:p>
    <w:p w14:paraId="7D68ECA2">
      <w:pPr>
        <w:pStyle w:val="12"/>
        <w:spacing w:before="146"/>
      </w:pPr>
    </w:p>
    <w:p w14:paraId="7778E41B">
      <w:pPr>
        <w:pStyle w:val="8"/>
        <w:ind w:left="587"/>
      </w:pPr>
      <w:r>
        <w:rPr>
          <w:spacing w:val="-2"/>
        </w:rPr>
        <w:t>Example:</w:t>
      </w:r>
    </w:p>
    <w:p w14:paraId="59502DCF">
      <w:pPr>
        <w:pStyle w:val="12"/>
        <w:spacing w:before="28"/>
        <w:rPr>
          <w:b/>
        </w:rPr>
      </w:pPr>
    </w:p>
    <w:p w14:paraId="3916AA08">
      <w:pPr>
        <w:pStyle w:val="12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FC4275A">
      <w:pPr>
        <w:pStyle w:val="12"/>
        <w:spacing w:before="190"/>
        <w:rPr>
          <w:rFonts w:ascii="Courier New"/>
        </w:rPr>
      </w:pPr>
    </w:p>
    <w:p w14:paraId="6A8CE104">
      <w:pPr>
        <w:pStyle w:val="12"/>
        <w:spacing w:line="559" w:lineRule="auto"/>
        <w:ind w:left="2153" w:right="5474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CustomError(Exception): </w:t>
      </w:r>
      <w:r>
        <w:rPr>
          <w:rFonts w:ascii="Courier New"/>
          <w:spacing w:val="-4"/>
        </w:rPr>
        <w:t>pass</w:t>
      </w:r>
    </w:p>
    <w:p w14:paraId="0D02D424">
      <w:pPr>
        <w:pStyle w:val="12"/>
        <w:spacing w:before="2" w:line="559" w:lineRule="auto"/>
        <w:ind w:left="2153" w:right="6811" w:hanging="577"/>
        <w:rPr>
          <w:rFonts w:ascii="Courier New"/>
        </w:rPr>
      </w:pPr>
      <w:r>
        <w:rPr>
          <w:rFonts w:ascii="Courier New"/>
        </w:rPr>
        <w:t>def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check_value(x): if x &lt; 0:</w:t>
      </w:r>
    </w:p>
    <w:p w14:paraId="497E36C3">
      <w:pPr>
        <w:pStyle w:val="12"/>
        <w:spacing w:before="1"/>
        <w:ind w:left="2729"/>
        <w:rPr>
          <w:rFonts w:ascii="Courier New"/>
        </w:rPr>
      </w:pPr>
      <w:r>
        <w:rPr>
          <w:rFonts w:ascii="Courier New"/>
        </w:rPr>
        <w:t xml:space="preserve">raise CustomError("Negative values are not </w:t>
      </w:r>
      <w:r>
        <w:rPr>
          <w:rFonts w:ascii="Courier New"/>
          <w:spacing w:val="-2"/>
        </w:rPr>
        <w:t>allowed")</w:t>
      </w:r>
    </w:p>
    <w:p w14:paraId="40490596">
      <w:pPr>
        <w:pStyle w:val="12"/>
        <w:spacing w:before="91"/>
        <w:rPr>
          <w:rFonts w:ascii="Courier New"/>
        </w:rPr>
      </w:pPr>
    </w:p>
    <w:p w14:paraId="1CF2A15A">
      <w:pPr>
        <w:pStyle w:val="12"/>
        <w:ind w:left="1577"/>
        <w:rPr>
          <w:rFonts w:ascii="Courier New"/>
        </w:rPr>
      </w:pPr>
      <w:r>
        <w:rPr>
          <w:rFonts w:ascii="Courier New"/>
          <w:spacing w:val="-4"/>
        </w:rPr>
        <w:t>try:</w:t>
      </w:r>
    </w:p>
    <w:p w14:paraId="7102C475">
      <w:pPr>
        <w:pStyle w:val="12"/>
        <w:spacing w:before="90"/>
        <w:rPr>
          <w:rFonts w:ascii="Courier New"/>
        </w:rPr>
      </w:pPr>
    </w:p>
    <w:p w14:paraId="63E1B8DD">
      <w:pPr>
        <w:pStyle w:val="12"/>
        <w:spacing w:line="559" w:lineRule="auto"/>
        <w:ind w:left="1577" w:right="6226" w:firstLine="576"/>
        <w:rPr>
          <w:rFonts w:ascii="Courier New"/>
        </w:rPr>
      </w:pPr>
      <w:r>
        <w:rPr>
          <w:rFonts w:ascii="Courier New"/>
          <w:spacing w:val="-2"/>
        </w:rPr>
        <w:t xml:space="preserve">check_value(-1) </w:t>
      </w:r>
      <w:r>
        <w:rPr>
          <w:rFonts w:ascii="Courier New"/>
        </w:rPr>
        <w:t>except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CustomError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e:</w:t>
      </w:r>
    </w:p>
    <w:p w14:paraId="62017F50">
      <w:pPr>
        <w:pStyle w:val="12"/>
        <w:spacing w:before="2"/>
        <w:ind w:left="2153"/>
        <w:rPr>
          <w:rFonts w:ascii="Courier New"/>
        </w:rPr>
      </w:pPr>
      <w:r>
        <w:rPr>
          <w:rFonts w:ascii="Courier New"/>
        </w:rPr>
        <w:t xml:space="preserve">print("Caught custom exception:", </w:t>
      </w:r>
      <w:r>
        <w:rPr>
          <w:rFonts w:ascii="Courier New"/>
          <w:spacing w:val="-5"/>
        </w:rPr>
        <w:t>e)</w:t>
      </w:r>
    </w:p>
    <w:p w14:paraId="43CE2320">
      <w:pPr>
        <w:pStyle w:val="2"/>
        <w:numPr>
          <w:ilvl w:val="0"/>
          <w:numId w:val="27"/>
        </w:numPr>
        <w:tabs>
          <w:tab w:val="left" w:pos="2222"/>
        </w:tabs>
        <w:spacing w:before="18" w:after="0" w:line="240" w:lineRule="auto"/>
        <w:ind w:left="2222" w:right="0" w:hanging="720"/>
        <w:jc w:val="left"/>
      </w:pPr>
      <w:r>
        <w:t>6.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(Oops</w:t>
      </w:r>
      <w:r>
        <w:rPr>
          <w:spacing w:val="-3"/>
        </w:rPr>
        <w:t xml:space="preserve"> </w:t>
      </w:r>
      <w:r>
        <w:rPr>
          <w:spacing w:val="-2"/>
        </w:rPr>
        <w:t>Concept)</w:t>
      </w:r>
    </w:p>
    <w:p w14:paraId="53FAF4E9">
      <w:pPr>
        <w:pStyle w:val="12"/>
        <w:spacing w:before="9"/>
        <w:rPr>
          <w:rFonts w:ascii="Courier New"/>
          <w:b/>
          <w:sz w:val="38"/>
        </w:rPr>
      </w:pPr>
    </w:p>
    <w:p w14:paraId="1E14A4FD">
      <w:pPr>
        <w:pStyle w:val="6"/>
        <w:numPr>
          <w:ilvl w:val="0"/>
          <w:numId w:val="28"/>
        </w:numPr>
        <w:tabs>
          <w:tab w:val="left" w:pos="662"/>
        </w:tabs>
        <w:spacing w:before="0" w:after="0" w:line="391" w:lineRule="auto"/>
        <w:ind w:left="302" w:right="2228" w:firstLine="0"/>
        <w:jc w:val="left"/>
        <w:rPr>
          <w:rFonts w:ascii="Courier New"/>
        </w:rPr>
      </w:pPr>
      <w:r>
        <w:rPr>
          <w:rFonts w:ascii="Courier New"/>
        </w:rPr>
        <w:t>Understanding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concepts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classes,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objects, attributes, and methods in Python.</w:t>
      </w:r>
    </w:p>
    <w:p w14:paraId="6D15075E">
      <w:pPr>
        <w:pStyle w:val="7"/>
        <w:spacing w:before="117"/>
        <w:ind w:left="302"/>
        <w:rPr>
          <w:rFonts w:ascii="Courier New"/>
        </w:rPr>
      </w:pPr>
      <w:r>
        <w:rPr>
          <w:rFonts w:ascii="Courier New"/>
          <w:spacing w:val="-4"/>
        </w:rPr>
        <w:t>Ans:</w:t>
      </w:r>
    </w:p>
    <w:p w14:paraId="0DB52C74">
      <w:pPr>
        <w:pStyle w:val="14"/>
        <w:numPr>
          <w:ilvl w:val="1"/>
          <w:numId w:val="28"/>
        </w:numPr>
        <w:tabs>
          <w:tab w:val="left" w:pos="871"/>
        </w:tabs>
        <w:spacing w:before="297" w:after="0" w:line="240" w:lineRule="auto"/>
        <w:ind w:left="871" w:right="0" w:hanging="359"/>
        <w:jc w:val="left"/>
        <w:rPr>
          <w:rFonts w:ascii="MS PGothic" w:hAnsi="MS PGothic"/>
          <w:sz w:val="30"/>
        </w:rPr>
      </w:pPr>
      <w:r>
        <w:rPr>
          <w:b/>
          <w:sz w:val="28"/>
        </w:rPr>
        <w:t>Classes</w:t>
      </w:r>
      <w:r>
        <w:rPr>
          <w:b/>
          <w:spacing w:val="42"/>
          <w:sz w:val="28"/>
        </w:rPr>
        <w:t xml:space="preserve"> </w:t>
      </w:r>
      <w:r>
        <w:rPr>
          <w:b/>
          <w:spacing w:val="-10"/>
          <w:sz w:val="30"/>
        </w:rPr>
        <w:t>:</w:t>
      </w:r>
    </w:p>
    <w:p w14:paraId="6451E28D">
      <w:pPr>
        <w:pStyle w:val="12"/>
        <w:spacing w:before="14"/>
        <w:rPr>
          <w:b/>
          <w:sz w:val="28"/>
        </w:rPr>
      </w:pPr>
    </w:p>
    <w:p w14:paraId="111BA58B">
      <w:pPr>
        <w:pStyle w:val="12"/>
        <w:spacing w:line="403" w:lineRule="auto"/>
        <w:ind w:left="737" w:right="1347" w:firstLine="1369"/>
      </w:pPr>
      <w:r>
        <w:t>A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blueprint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template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objects.</w:t>
      </w:r>
      <w:r>
        <w:rPr>
          <w:spacing w:val="-10"/>
        </w:rPr>
        <w:t xml:space="preserve"> </w:t>
      </w:r>
      <w:r>
        <w:t xml:space="preserve">It </w:t>
      </w:r>
      <w:r>
        <w:rPr>
          <w:spacing w:val="-2"/>
        </w:rPr>
        <w:t>deﬁnes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set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attributes</w:t>
      </w:r>
      <w:r>
        <w:rPr>
          <w:spacing w:val="-13"/>
        </w:rPr>
        <w:t xml:space="preserve"> </w:t>
      </w:r>
      <w:r>
        <w:rPr>
          <w:spacing w:val="-2"/>
        </w:rPr>
        <w:t>(data)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methods</w:t>
      </w:r>
      <w:r>
        <w:rPr>
          <w:spacing w:val="-13"/>
        </w:rPr>
        <w:t xml:space="preserve"> </w:t>
      </w:r>
      <w:r>
        <w:rPr>
          <w:spacing w:val="-2"/>
        </w:rPr>
        <w:t>(functions)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created</w:t>
      </w:r>
      <w:r>
        <w:rPr>
          <w:spacing w:val="-13"/>
        </w:rPr>
        <w:t xml:space="preserve"> </w:t>
      </w:r>
      <w:r>
        <w:rPr>
          <w:spacing w:val="-2"/>
        </w:rPr>
        <w:t>objects</w:t>
      </w:r>
      <w:r>
        <w:rPr>
          <w:spacing w:val="-13"/>
        </w:rPr>
        <w:t xml:space="preserve"> </w:t>
      </w:r>
      <w:r>
        <w:rPr>
          <w:spacing w:val="-2"/>
        </w:rPr>
        <w:t xml:space="preserve">will </w:t>
      </w:r>
      <w:r>
        <w:rPr>
          <w:spacing w:val="-4"/>
        </w:rPr>
        <w:t>have.</w:t>
      </w:r>
    </w:p>
    <w:p w14:paraId="6F870FD1">
      <w:pPr>
        <w:pStyle w:val="12"/>
        <w:spacing w:before="57"/>
      </w:pPr>
    </w:p>
    <w:p w14:paraId="3593F322">
      <w:pPr>
        <w:pStyle w:val="7"/>
        <w:numPr>
          <w:ilvl w:val="1"/>
          <w:numId w:val="28"/>
        </w:numPr>
        <w:tabs>
          <w:tab w:val="left" w:pos="871"/>
        </w:tabs>
        <w:spacing w:before="1" w:after="0" w:line="240" w:lineRule="auto"/>
        <w:ind w:left="871" w:right="0" w:hanging="359"/>
        <w:jc w:val="left"/>
        <w:rPr>
          <w:rFonts w:ascii="MS PGothic" w:hAnsi="MS PGothic"/>
          <w:b w:val="0"/>
          <w:sz w:val="30"/>
        </w:rPr>
      </w:pPr>
      <w:bookmarkStart w:id="31" w:name="➢​Objects : "/>
      <w:bookmarkEnd w:id="31"/>
      <w:r>
        <w:rPr>
          <w:spacing w:val="-7"/>
        </w:rPr>
        <w:t>Objects</w:t>
      </w:r>
      <w:r>
        <w:rPr>
          <w:spacing w:val="-12"/>
        </w:rPr>
        <w:t xml:space="preserve"> </w:t>
      </w:r>
      <w:r>
        <w:rPr>
          <w:spacing w:val="-10"/>
          <w:sz w:val="30"/>
        </w:rPr>
        <w:t>:</w:t>
      </w:r>
    </w:p>
    <w:p w14:paraId="061EA625">
      <w:pPr>
        <w:pStyle w:val="12"/>
        <w:spacing w:before="13"/>
        <w:rPr>
          <w:b/>
          <w:sz w:val="28"/>
        </w:rPr>
      </w:pPr>
    </w:p>
    <w:p w14:paraId="1B7EEE99">
      <w:pPr>
        <w:pStyle w:val="12"/>
        <w:spacing w:line="403" w:lineRule="auto"/>
        <w:ind w:left="737" w:right="1347" w:firstLine="1309"/>
      </w:pPr>
      <w:r>
        <w:t>An</w:t>
      </w:r>
      <w:r>
        <w:rPr>
          <w:spacing w:val="-16"/>
        </w:rPr>
        <w:t xml:space="preserve"> </w:t>
      </w:r>
      <w:r>
        <w:t>object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instance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class.</w:t>
      </w:r>
      <w:r>
        <w:rPr>
          <w:spacing w:val="-16"/>
        </w:rPr>
        <w:t xml:space="preserve"> </w:t>
      </w:r>
      <w:r>
        <w:t>When</w:t>
      </w:r>
      <w:r>
        <w:rPr>
          <w:spacing w:val="-16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(instantiate)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class, you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data.</w:t>
      </w:r>
    </w:p>
    <w:p w14:paraId="59CAF103">
      <w:pPr>
        <w:pStyle w:val="14"/>
        <w:numPr>
          <w:ilvl w:val="1"/>
          <w:numId w:val="22"/>
        </w:numPr>
        <w:tabs>
          <w:tab w:val="left" w:pos="871"/>
        </w:tabs>
        <w:spacing w:before="120" w:after="0" w:line="240" w:lineRule="auto"/>
        <w:ind w:left="871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z w:val="24"/>
        </w:rPr>
        <w:t>example,</w:t>
      </w:r>
      <w:r>
        <w:rPr>
          <w:spacing w:val="-18"/>
          <w:sz w:val="24"/>
        </w:rPr>
        <w:t xml:space="preserve"> </w:t>
      </w:r>
      <w:r>
        <w:rPr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color w:val="178037"/>
          <w:sz w:val="21"/>
        </w:rPr>
        <w:t>Dog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class,</w:t>
      </w:r>
      <w:r>
        <w:rPr>
          <w:spacing w:val="-18"/>
          <w:sz w:val="24"/>
        </w:rPr>
        <w:t xml:space="preserve"> </w:t>
      </w:r>
      <w:r>
        <w:rPr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color w:val="178037"/>
          <w:sz w:val="21"/>
        </w:rPr>
        <w:t>dog1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color w:val="178037"/>
          <w:sz w:val="21"/>
        </w:rPr>
        <w:t>dog2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z w:val="24"/>
        </w:rPr>
        <w:t>objects</w:t>
      </w:r>
      <w:r>
        <w:rPr>
          <w:spacing w:val="-18"/>
          <w:sz w:val="24"/>
        </w:rPr>
        <w:t xml:space="preserve"> </w:t>
      </w:r>
      <w:r>
        <w:rPr>
          <w:sz w:val="24"/>
        </w:rPr>
        <w:t>(instances)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2B2BB916">
      <w:pPr>
        <w:pStyle w:val="7"/>
        <w:numPr>
          <w:ilvl w:val="1"/>
          <w:numId w:val="28"/>
        </w:numPr>
        <w:tabs>
          <w:tab w:val="left" w:pos="871"/>
        </w:tabs>
        <w:spacing w:before="270" w:after="0" w:line="240" w:lineRule="auto"/>
        <w:ind w:left="871" w:right="0" w:hanging="359"/>
        <w:jc w:val="left"/>
        <w:rPr>
          <w:rFonts w:ascii="MS PGothic" w:hAnsi="MS PGothic"/>
          <w:b w:val="0"/>
          <w:sz w:val="30"/>
        </w:rPr>
      </w:pPr>
      <w:bookmarkStart w:id="32" w:name="➢​Attributes : "/>
      <w:bookmarkEnd w:id="32"/>
      <w:r>
        <w:rPr>
          <w:spacing w:val="-9"/>
        </w:rPr>
        <w:t>Attributes</w:t>
      </w:r>
      <w:r>
        <w:rPr>
          <w:spacing w:val="-4"/>
        </w:rPr>
        <w:t xml:space="preserve"> </w:t>
      </w:r>
      <w:r>
        <w:rPr>
          <w:spacing w:val="-10"/>
          <w:sz w:val="30"/>
        </w:rPr>
        <w:t>:</w:t>
      </w:r>
    </w:p>
    <w:p w14:paraId="096645DE">
      <w:pPr>
        <w:pStyle w:val="12"/>
        <w:spacing w:before="148"/>
        <w:rPr>
          <w:b/>
          <w:sz w:val="28"/>
        </w:rPr>
      </w:pPr>
    </w:p>
    <w:p w14:paraId="07E2935F">
      <w:pPr>
        <w:pStyle w:val="12"/>
        <w:spacing w:line="403" w:lineRule="auto"/>
        <w:ind w:left="737" w:right="996" w:firstLine="1488"/>
      </w:pPr>
      <w:r>
        <w:rPr>
          <w:spacing w:val="-2"/>
        </w:rPr>
        <w:t>Attributes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variables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belong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its</w:t>
      </w:r>
      <w:r>
        <w:rPr>
          <w:spacing w:val="-13"/>
        </w:rPr>
        <w:t xml:space="preserve"> </w:t>
      </w:r>
      <w:r>
        <w:rPr>
          <w:spacing w:val="-2"/>
        </w:rPr>
        <w:t>objects.</w:t>
      </w:r>
      <w:r>
        <w:rPr>
          <w:spacing w:val="-13"/>
        </w:rPr>
        <w:t xml:space="preserve"> </w:t>
      </w:r>
      <w:r>
        <w:rPr>
          <w:spacing w:val="-2"/>
        </w:rPr>
        <w:t>They</w:t>
      </w:r>
      <w:r>
        <w:rPr>
          <w:spacing w:val="-13"/>
        </w:rPr>
        <w:t xml:space="preserve"> </w:t>
      </w:r>
      <w:r>
        <w:rPr>
          <w:spacing w:val="-2"/>
        </w:rPr>
        <w:t>hold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data describing the object's state or properties.</w:t>
      </w:r>
    </w:p>
    <w:p w14:paraId="3DCC7B47">
      <w:pPr>
        <w:pStyle w:val="12"/>
        <w:spacing w:line="278" w:lineRule="exact"/>
        <w:ind w:left="737"/>
      </w:pPr>
      <w:r>
        <w:rPr>
          <w:spacing w:val="-2"/>
        </w:rPr>
        <w:t>Attributes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5"/>
        </w:rPr>
        <w:t>be:</w:t>
      </w:r>
    </w:p>
    <w:p w14:paraId="004F5D7E">
      <w:pPr>
        <w:pStyle w:val="12"/>
        <w:spacing w:before="31"/>
      </w:pPr>
    </w:p>
    <w:p w14:paraId="5E56D440">
      <w:pPr>
        <w:pStyle w:val="14"/>
        <w:numPr>
          <w:ilvl w:val="2"/>
          <w:numId w:val="28"/>
        </w:numPr>
        <w:tabs>
          <w:tab w:val="left" w:pos="1156"/>
          <w:tab w:val="left" w:pos="9500"/>
        </w:tabs>
        <w:spacing w:before="0" w:after="0" w:line="240" w:lineRule="auto"/>
        <w:ind w:left="1156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Instance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attributes: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object,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usually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deﬁned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rFonts w:ascii="Times New Roman" w:hAnsi="Times New Roman"/>
          <w:color w:val="178037"/>
          <w:spacing w:val="49"/>
          <w:sz w:val="21"/>
          <w:u w:val="single" w:color="167F36"/>
        </w:rPr>
        <w:t xml:space="preserve">  </w:t>
      </w:r>
      <w:r>
        <w:rPr>
          <w:rFonts w:ascii="Courier New" w:hAnsi="Courier New"/>
          <w:color w:val="178037"/>
          <w:spacing w:val="-4"/>
          <w:sz w:val="21"/>
          <w:u w:val="none"/>
        </w:rPr>
        <w:t>init</w:t>
      </w:r>
      <w:r>
        <w:rPr>
          <w:rFonts w:ascii="Times New Roman" w:hAnsi="Times New Roman"/>
          <w:color w:val="178037"/>
          <w:sz w:val="21"/>
          <w:u w:val="single" w:color="167F36"/>
        </w:rPr>
        <w:tab/>
      </w:r>
    </w:p>
    <w:p w14:paraId="7FE4A89C">
      <w:pPr>
        <w:spacing w:before="185" w:line="393" w:lineRule="auto"/>
        <w:ind w:left="1157" w:right="7115" w:firstLine="0"/>
        <w:jc w:val="left"/>
        <w:rPr>
          <w:rFonts w:ascii="Courier New"/>
          <w:sz w:val="21"/>
        </w:rPr>
      </w:pPr>
      <w:r>
        <w:rPr>
          <w:sz w:val="24"/>
        </w:rPr>
        <w:t xml:space="preserve">method using </w:t>
      </w:r>
      <w:r>
        <w:rPr>
          <w:rFonts w:ascii="Courier New"/>
          <w:color w:val="178037"/>
          <w:sz w:val="21"/>
        </w:rPr>
        <w:t>self</w:t>
      </w:r>
      <w:r>
        <w:rPr>
          <w:sz w:val="24"/>
        </w:rPr>
        <w:t>. Example:</w:t>
      </w:r>
      <w:r>
        <w:rPr>
          <w:spacing w:val="-19"/>
          <w:sz w:val="24"/>
        </w:rPr>
        <w:t xml:space="preserve"> </w:t>
      </w:r>
      <w:r>
        <w:rPr>
          <w:rFonts w:ascii="Courier New"/>
          <w:color w:val="178037"/>
          <w:sz w:val="21"/>
        </w:rPr>
        <w:t>self.name</w:t>
      </w:r>
      <w:r>
        <w:rPr>
          <w:rFonts w:ascii="Courier New"/>
          <w:color w:val="178037"/>
          <w:spacing w:val="-30"/>
          <w:sz w:val="21"/>
        </w:rPr>
        <w:t xml:space="preserve"> </w:t>
      </w:r>
      <w:r>
        <w:rPr>
          <w:rFonts w:ascii="Courier New"/>
          <w:color w:val="178037"/>
          <w:sz w:val="21"/>
        </w:rPr>
        <w:t>=</w:t>
      </w:r>
      <w:r>
        <w:rPr>
          <w:rFonts w:ascii="Courier New"/>
          <w:color w:val="178037"/>
          <w:spacing w:val="-25"/>
          <w:sz w:val="21"/>
        </w:rPr>
        <w:t xml:space="preserve"> </w:t>
      </w:r>
      <w:r>
        <w:rPr>
          <w:rFonts w:ascii="Courier New"/>
          <w:color w:val="178037"/>
          <w:sz w:val="21"/>
        </w:rPr>
        <w:t>name</w:t>
      </w:r>
    </w:p>
    <w:p w14:paraId="2EFE603B">
      <w:pPr>
        <w:pStyle w:val="14"/>
        <w:numPr>
          <w:ilvl w:val="2"/>
          <w:numId w:val="28"/>
        </w:numPr>
        <w:tabs>
          <w:tab w:val="left" w:pos="1157"/>
        </w:tabs>
        <w:spacing w:before="12" w:after="0" w:line="403" w:lineRule="auto"/>
        <w:ind w:left="1157" w:right="1449" w:hanging="360"/>
        <w:jc w:val="left"/>
        <w:rPr>
          <w:rFonts w:ascii="Arial" w:hAnsi="Arial"/>
          <w:sz w:val="24"/>
        </w:rPr>
      </w:pPr>
      <w:r>
        <w:rPr>
          <w:sz w:val="24"/>
        </w:rPr>
        <w:t>Class</w:t>
      </w:r>
      <w:r>
        <w:rPr>
          <w:spacing w:val="-19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18"/>
          <w:sz w:val="24"/>
        </w:rPr>
        <w:t xml:space="preserve"> </w:t>
      </w:r>
      <w:r>
        <w:rPr>
          <w:sz w:val="24"/>
        </w:rPr>
        <w:t>Shared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z w:val="24"/>
        </w:rPr>
        <w:t>objects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class,</w:t>
      </w:r>
      <w:r>
        <w:rPr>
          <w:spacing w:val="-18"/>
          <w:sz w:val="24"/>
        </w:rPr>
        <w:t xml:space="preserve"> </w:t>
      </w:r>
      <w:r>
        <w:rPr>
          <w:sz w:val="24"/>
        </w:rPr>
        <w:t>deﬁned</w:t>
      </w:r>
      <w:r>
        <w:rPr>
          <w:spacing w:val="-18"/>
          <w:sz w:val="24"/>
        </w:rPr>
        <w:t xml:space="preserve"> </w:t>
      </w:r>
      <w:r>
        <w:rPr>
          <w:sz w:val="24"/>
        </w:rPr>
        <w:t>directly</w:t>
      </w:r>
      <w:r>
        <w:rPr>
          <w:spacing w:val="-18"/>
          <w:sz w:val="24"/>
        </w:rPr>
        <w:t xml:space="preserve"> </w:t>
      </w:r>
      <w:r>
        <w:rPr>
          <w:sz w:val="24"/>
        </w:rPr>
        <w:t>inside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class but outside any method.</w:t>
      </w:r>
    </w:p>
    <w:p w14:paraId="3372B652">
      <w:pPr>
        <w:pStyle w:val="14"/>
        <w:numPr>
          <w:ilvl w:val="0"/>
          <w:numId w:val="29"/>
        </w:numPr>
        <w:tabs>
          <w:tab w:val="left" w:pos="450"/>
        </w:tabs>
        <w:spacing w:before="0" w:after="0" w:line="240" w:lineRule="auto"/>
        <w:ind w:left="450" w:right="0" w:hanging="434"/>
        <w:jc w:val="left"/>
        <w:rPr>
          <w:rFonts w:ascii="MS PGothic" w:hAnsi="MS PGothic"/>
          <w:sz w:val="30"/>
        </w:rPr>
      </w:pPr>
      <w:bookmarkStart w:id="33" w:name="➢​Methods : "/>
      <w:bookmarkEnd w:id="33"/>
      <w:bookmarkStart w:id="34" w:name="➢​Key Differences at a Glance: "/>
      <w:bookmarkEnd w:id="34"/>
      <w:r>
        <w:rPr>
          <w:b/>
          <w:spacing w:val="-6"/>
          <w:sz w:val="30"/>
        </w:rPr>
        <w:t>Key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Differences</w:t>
      </w:r>
      <w:r>
        <w:rPr>
          <w:b/>
          <w:spacing w:val="-15"/>
          <w:sz w:val="30"/>
        </w:rPr>
        <w:t xml:space="preserve"> </w:t>
      </w:r>
      <w:r>
        <w:rPr>
          <w:b/>
          <w:spacing w:val="-6"/>
          <w:sz w:val="30"/>
        </w:rPr>
        <w:t>at</w:t>
      </w:r>
      <w:r>
        <w:rPr>
          <w:b/>
          <w:spacing w:val="-15"/>
          <w:sz w:val="30"/>
        </w:rPr>
        <w:t xml:space="preserve"> </w:t>
      </w:r>
      <w:r>
        <w:rPr>
          <w:b/>
          <w:spacing w:val="-6"/>
          <w:sz w:val="30"/>
        </w:rPr>
        <w:t>a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Glance:</w:t>
      </w:r>
    </w:p>
    <w:p w14:paraId="697A5051">
      <w:pPr>
        <w:pStyle w:val="12"/>
        <w:rPr>
          <w:b/>
          <w:sz w:val="20"/>
        </w:rPr>
      </w:pPr>
    </w:p>
    <w:p w14:paraId="0535D0E5">
      <w:pPr>
        <w:pStyle w:val="12"/>
        <w:rPr>
          <w:b/>
          <w:sz w:val="20"/>
        </w:rPr>
      </w:pPr>
    </w:p>
    <w:p w14:paraId="67342E53">
      <w:pPr>
        <w:pStyle w:val="12"/>
        <w:spacing w:before="51"/>
        <w:rPr>
          <w:b/>
          <w:sz w:val="20"/>
        </w:rPr>
      </w:pPr>
    </w:p>
    <w:tbl>
      <w:tblPr>
        <w:tblStyle w:val="11"/>
        <w:tblW w:w="0" w:type="auto"/>
        <w:tblInd w:w="376" w:type="dxa"/>
        <w:tblBorders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  <w:insideH w:val="single" w:color="DDDDDD" w:sz="8" w:space="0"/>
          <w:insideV w:val="single" w:color="DDDDDD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3800"/>
        <w:gridCol w:w="4920"/>
      </w:tblGrid>
      <w:tr w14:paraId="7D7B3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100" w:type="dxa"/>
            <w:shd w:val="clear" w:color="auto" w:fill="F1F1F1"/>
          </w:tcPr>
          <w:p w14:paraId="4E4E9FEE">
            <w:pPr>
              <w:pStyle w:val="15"/>
              <w:spacing w:before="126"/>
              <w:ind w:left="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800" w:type="dxa"/>
            <w:shd w:val="clear" w:color="auto" w:fill="F1F1F1"/>
          </w:tcPr>
          <w:p w14:paraId="0D128AC5">
            <w:pPr>
              <w:pStyle w:val="15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Local </w:t>
            </w: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4920" w:type="dxa"/>
            <w:shd w:val="clear" w:color="auto" w:fill="F1F1F1"/>
          </w:tcPr>
          <w:p w14:paraId="22FD8AD3">
            <w:pPr>
              <w:pStyle w:val="15"/>
              <w:spacing w:before="12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Global </w:t>
            </w:r>
            <w:r>
              <w:rPr>
                <w:b/>
                <w:spacing w:val="-2"/>
                <w:sz w:val="24"/>
              </w:rPr>
              <w:t>Variable</w:t>
            </w:r>
          </w:p>
        </w:tc>
      </w:tr>
      <w:tr w14:paraId="631D32A7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100" w:type="dxa"/>
          </w:tcPr>
          <w:p w14:paraId="079B69E8">
            <w:pPr>
              <w:pStyle w:val="15"/>
              <w:spacing w:before="118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3800" w:type="dxa"/>
          </w:tcPr>
          <w:p w14:paraId="4793873D">
            <w:pPr>
              <w:pStyle w:val="15"/>
              <w:spacing w:before="11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Within the function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4920" w:type="dxa"/>
          </w:tcPr>
          <w:p w14:paraId="59A19676">
            <w:pPr>
              <w:pStyle w:val="15"/>
              <w:spacing w:before="118"/>
              <w:ind w:left="110"/>
              <w:rPr>
                <w:sz w:val="24"/>
              </w:rPr>
            </w:pPr>
            <w:r>
              <w:rPr>
                <w:sz w:val="24"/>
              </w:rPr>
              <w:t xml:space="preserve">Entire </w:t>
            </w:r>
            <w:r>
              <w:rPr>
                <w:spacing w:val="-2"/>
                <w:sz w:val="24"/>
              </w:rPr>
              <w:t>program</w:t>
            </w:r>
          </w:p>
        </w:tc>
      </w:tr>
      <w:tr w14:paraId="79C79FC7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2100" w:type="dxa"/>
          </w:tcPr>
          <w:p w14:paraId="3CE20267">
            <w:pPr>
              <w:pStyle w:val="15"/>
              <w:spacing w:before="131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Lifetime</w:t>
            </w:r>
          </w:p>
        </w:tc>
        <w:tc>
          <w:tcPr>
            <w:tcW w:w="3800" w:type="dxa"/>
          </w:tcPr>
          <w:p w14:paraId="61299C07">
            <w:pPr>
              <w:pStyle w:val="15"/>
              <w:spacing w:before="13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Only during function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4920" w:type="dxa"/>
          </w:tcPr>
          <w:p w14:paraId="16AF3B76">
            <w:pPr>
              <w:pStyle w:val="15"/>
              <w:spacing w:before="13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Entire runtime of the </w:t>
            </w:r>
            <w:r>
              <w:rPr>
                <w:spacing w:val="-2"/>
                <w:sz w:val="24"/>
              </w:rPr>
              <w:t>program</w:t>
            </w:r>
          </w:p>
        </w:tc>
      </w:tr>
      <w:tr w14:paraId="50BB658D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100" w:type="dxa"/>
          </w:tcPr>
          <w:p w14:paraId="5B6EF2F8">
            <w:pPr>
              <w:pStyle w:val="15"/>
              <w:spacing w:before="116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Accessibility</w:t>
            </w:r>
          </w:p>
        </w:tc>
        <w:tc>
          <w:tcPr>
            <w:tcW w:w="3800" w:type="dxa"/>
          </w:tcPr>
          <w:p w14:paraId="7A6143D9">
            <w:pPr>
              <w:pStyle w:val="15"/>
              <w:spacing w:before="11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Not accessible outside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4920" w:type="dxa"/>
          </w:tcPr>
          <w:p w14:paraId="64A28A16">
            <w:pPr>
              <w:pStyle w:val="15"/>
              <w:spacing w:before="116"/>
              <w:ind w:left="110"/>
              <w:rPr>
                <w:sz w:val="24"/>
              </w:rPr>
            </w:pPr>
            <w:r>
              <w:rPr>
                <w:sz w:val="24"/>
              </w:rPr>
              <w:t xml:space="preserve">Accessible anywhere unless </w:t>
            </w:r>
            <w:r>
              <w:rPr>
                <w:spacing w:val="-2"/>
                <w:sz w:val="24"/>
              </w:rPr>
              <w:t>shadowed</w:t>
            </w:r>
          </w:p>
        </w:tc>
      </w:tr>
      <w:tr w14:paraId="38E83C2B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100" w:type="dxa"/>
          </w:tcPr>
          <w:p w14:paraId="2AC051F1">
            <w:pPr>
              <w:pStyle w:val="15"/>
              <w:spacing w:before="121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3800" w:type="dxa"/>
          </w:tcPr>
          <w:p w14:paraId="6DC65C5D">
            <w:pPr>
              <w:pStyle w:val="15"/>
              <w:spacing w:before="12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Created when function is </w:t>
            </w:r>
            <w:r>
              <w:rPr>
                <w:spacing w:val="-2"/>
                <w:sz w:val="24"/>
              </w:rPr>
              <w:t>called</w:t>
            </w:r>
          </w:p>
        </w:tc>
        <w:tc>
          <w:tcPr>
            <w:tcW w:w="4920" w:type="dxa"/>
          </w:tcPr>
          <w:p w14:paraId="6122A8E9">
            <w:pPr>
              <w:pStyle w:val="15"/>
              <w:spacing w:before="12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Created when program </w:t>
            </w:r>
            <w:r>
              <w:rPr>
                <w:spacing w:val="-2"/>
                <w:sz w:val="24"/>
              </w:rPr>
              <w:t>starts</w:t>
            </w:r>
          </w:p>
        </w:tc>
      </w:tr>
      <w:tr w14:paraId="49A25979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100" w:type="dxa"/>
          </w:tcPr>
          <w:p w14:paraId="3F7CE6DB">
            <w:pPr>
              <w:pStyle w:val="15"/>
              <w:spacing w:before="126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Modification</w:t>
            </w:r>
          </w:p>
        </w:tc>
        <w:tc>
          <w:tcPr>
            <w:tcW w:w="3800" w:type="dxa"/>
          </w:tcPr>
          <w:p w14:paraId="525F0645">
            <w:pPr>
              <w:pStyle w:val="15"/>
              <w:spacing w:before="12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Local to function, separate </w:t>
            </w:r>
            <w:r>
              <w:rPr>
                <w:spacing w:val="-4"/>
                <w:sz w:val="24"/>
              </w:rPr>
              <w:t>copy</w:t>
            </w:r>
          </w:p>
        </w:tc>
        <w:tc>
          <w:tcPr>
            <w:tcW w:w="4920" w:type="dxa"/>
          </w:tcPr>
          <w:p w14:paraId="722317C6">
            <w:pPr>
              <w:pStyle w:val="15"/>
              <w:spacing w:before="126"/>
              <w:ind w:left="110"/>
              <w:rPr>
                <w:sz w:val="24"/>
              </w:rPr>
            </w:pPr>
            <w:r>
              <w:rPr>
                <w:sz w:val="24"/>
              </w:rPr>
              <w:t>Changes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affect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globally</w:t>
            </w:r>
          </w:p>
        </w:tc>
      </w:tr>
      <w:tr w14:paraId="7492B569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100" w:type="dxa"/>
          </w:tcPr>
          <w:p w14:paraId="7B1F3B6E">
            <w:pPr>
              <w:pStyle w:val="15"/>
              <w:spacing w:before="131"/>
              <w:ind w:left="145"/>
              <w:rPr>
                <w:sz w:val="24"/>
              </w:rPr>
            </w:pPr>
            <w:r>
              <w:rPr>
                <w:sz w:val="24"/>
              </w:rPr>
              <w:t xml:space="preserve">Usage of </w:t>
            </w:r>
            <w:r>
              <w:rPr>
                <w:spacing w:val="-2"/>
                <w:sz w:val="24"/>
              </w:rPr>
              <w:t>global</w:t>
            </w:r>
          </w:p>
        </w:tc>
        <w:tc>
          <w:tcPr>
            <w:tcW w:w="3800" w:type="dxa"/>
          </w:tcPr>
          <w:p w14:paraId="5D851A20">
            <w:pPr>
              <w:pStyle w:val="15"/>
              <w:spacing w:before="13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applicable</w:t>
            </w:r>
          </w:p>
        </w:tc>
        <w:tc>
          <w:tcPr>
            <w:tcW w:w="4920" w:type="dxa"/>
          </w:tcPr>
          <w:p w14:paraId="6593E0F6">
            <w:pPr>
              <w:pStyle w:val="15"/>
              <w:spacing w:before="13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Use to modify global variable inside </w:t>
            </w:r>
            <w:r>
              <w:rPr>
                <w:spacing w:val="-2"/>
                <w:sz w:val="24"/>
              </w:rPr>
              <w:t>function</w:t>
            </w:r>
          </w:p>
        </w:tc>
      </w:tr>
    </w:tbl>
    <w:p w14:paraId="4E5BDEC1">
      <w:pPr>
        <w:pStyle w:val="15"/>
        <w:spacing w:after="0"/>
        <w:rPr>
          <w:sz w:val="24"/>
        </w:rPr>
        <w:sectPr>
          <w:pgSz w:w="11920" w:h="16840"/>
          <w:pgMar w:top="1360" w:right="283" w:bottom="380" w:left="283" w:header="0" w:footer="192" w:gutter="0"/>
          <w:cols w:space="720" w:num="1"/>
        </w:sectPr>
      </w:pPr>
    </w:p>
    <w:p w14:paraId="5BBF3BC8">
      <w:pPr>
        <w:pStyle w:val="3"/>
        <w:numPr>
          <w:ilvl w:val="0"/>
          <w:numId w:val="29"/>
        </w:numPr>
        <w:tabs>
          <w:tab w:val="left" w:pos="3136"/>
        </w:tabs>
        <w:spacing w:before="31" w:after="0" w:line="240" w:lineRule="auto"/>
        <w:ind w:left="3136" w:right="0" w:hanging="704"/>
        <w:jc w:val="left"/>
        <w:rPr>
          <w:rFonts w:ascii="MS PGothic" w:hAnsi="MS PGothic"/>
          <w:b w:val="0"/>
        </w:rPr>
      </w:pPr>
      <w:r>
        <w:rPr>
          <w:rFonts w:ascii="Arial" w:hAnsi="Arial"/>
          <w:spacing w:val="-2"/>
        </w:rPr>
        <w:t>7.Inheritance</w:t>
      </w:r>
    </w:p>
    <w:p w14:paraId="11CEABE0">
      <w:pPr>
        <w:pStyle w:val="12"/>
        <w:spacing w:before="99"/>
        <w:rPr>
          <w:rFonts w:ascii="Arial"/>
          <w:b/>
          <w:sz w:val="36"/>
        </w:rPr>
      </w:pPr>
    </w:p>
    <w:p w14:paraId="341E6C59">
      <w:pPr>
        <w:pStyle w:val="14"/>
        <w:numPr>
          <w:ilvl w:val="0"/>
          <w:numId w:val="30"/>
        </w:numPr>
        <w:tabs>
          <w:tab w:val="left" w:pos="552"/>
        </w:tabs>
        <w:spacing w:before="0" w:after="0" w:line="276" w:lineRule="auto"/>
        <w:ind w:left="302" w:right="1414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30"/>
        </w:rPr>
        <w:t>Single,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Multilevel,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Multiple,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Hierarchical,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and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Hybrid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inheritance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 xml:space="preserve">in </w:t>
      </w:r>
      <w:r>
        <w:rPr>
          <w:rFonts w:ascii="Arial"/>
          <w:b/>
          <w:spacing w:val="-2"/>
          <w:sz w:val="30"/>
        </w:rPr>
        <w:t>Python.</w:t>
      </w:r>
    </w:p>
    <w:p w14:paraId="4576779F">
      <w:pPr>
        <w:spacing w:before="0"/>
        <w:ind w:left="30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pacing w:val="-4"/>
          <w:sz w:val="30"/>
        </w:rPr>
        <w:t>Ans:</w:t>
      </w:r>
    </w:p>
    <w:p w14:paraId="40E68A82">
      <w:pPr>
        <w:pStyle w:val="12"/>
        <w:spacing w:before="80"/>
        <w:rPr>
          <w:rFonts w:ascii="Arial"/>
          <w:b/>
          <w:sz w:val="30"/>
        </w:rPr>
      </w:pPr>
    </w:p>
    <w:p w14:paraId="24F445EB">
      <w:pPr>
        <w:pStyle w:val="14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rFonts w:ascii="MS PGothic" w:hAnsi="MS PGothic"/>
          <w:sz w:val="18"/>
        </w:rPr>
      </w:pPr>
      <w:r>
        <w:rPr>
          <w:b/>
          <w:spacing w:val="-8"/>
          <w:sz w:val="30"/>
        </w:rPr>
        <w:t>Types</w:t>
      </w:r>
      <w:r>
        <w:rPr>
          <w:b/>
          <w:spacing w:val="-12"/>
          <w:sz w:val="30"/>
        </w:rPr>
        <w:t xml:space="preserve"> </w:t>
      </w:r>
      <w:r>
        <w:rPr>
          <w:b/>
          <w:spacing w:val="-8"/>
          <w:sz w:val="30"/>
        </w:rPr>
        <w:t>of</w:t>
      </w:r>
      <w:r>
        <w:rPr>
          <w:b/>
          <w:spacing w:val="-11"/>
          <w:sz w:val="30"/>
        </w:rPr>
        <w:t xml:space="preserve"> </w:t>
      </w:r>
      <w:r>
        <w:rPr>
          <w:b/>
          <w:spacing w:val="-8"/>
          <w:sz w:val="30"/>
        </w:rPr>
        <w:t>Inheritance</w:t>
      </w:r>
      <w:r>
        <w:rPr>
          <w:b/>
          <w:spacing w:val="-11"/>
          <w:sz w:val="30"/>
        </w:rPr>
        <w:t xml:space="preserve"> </w:t>
      </w:r>
      <w:r>
        <w:rPr>
          <w:b/>
          <w:spacing w:val="-8"/>
          <w:sz w:val="30"/>
        </w:rPr>
        <w:t>in</w:t>
      </w:r>
      <w:r>
        <w:rPr>
          <w:b/>
          <w:spacing w:val="-11"/>
          <w:sz w:val="30"/>
        </w:rPr>
        <w:t xml:space="preserve"> </w:t>
      </w:r>
      <w:r>
        <w:rPr>
          <w:b/>
          <w:spacing w:val="-8"/>
          <w:sz w:val="30"/>
        </w:rPr>
        <w:t>Python</w:t>
      </w:r>
    </w:p>
    <w:p w14:paraId="05AD9A4F">
      <w:pPr>
        <w:pStyle w:val="12"/>
        <w:spacing w:before="185" w:line="372" w:lineRule="auto"/>
        <w:ind w:left="587" w:right="1347" w:firstLine="1726"/>
      </w:pPr>
      <w:r>
        <w:t>Inheritance lets a class (child) acquire properties and behaviors from another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(parent).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classes are</w:t>
      </w:r>
      <w:r>
        <w:rPr>
          <w:spacing w:val="-6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relate:</w:t>
      </w:r>
    </w:p>
    <w:p w14:paraId="0914D248">
      <w:pPr>
        <w:pStyle w:val="12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193675</wp:posOffset>
                </wp:positionV>
                <wp:extent cx="67691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2pt;margin-top:15.25pt;height:0.1pt;width:533pt;mso-position-horizontal-relative:page;mso-wrap-distance-bottom:0pt;mso-wrap-distance-top:0pt;z-index:-251656192;mso-width-relative:page;mso-height-relative:page;" filled="f" stroked="t" coordsize="6769100,1" o:gfxdata="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6LyrzZAAAACQEAAA8AAAAA&#10;AAAAAQAgAAAAIgAAAGRycy9kb3ducmV2LnhtbFBLAQIUABQAAAAIAIdO4kAnFDu8EwIAAHsEAAAO&#10;AAAAAAAAAAEAIAAAACgBAABkcnMvZTJvRG9jLnhtbFBLBQYAAAAABgAGAFkBAACtBQAAAAA=&#10;" path="m0,0l67690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C5E76D">
      <w:pPr>
        <w:pStyle w:val="12"/>
        <w:spacing w:before="111"/>
        <w:rPr>
          <w:sz w:val="30"/>
        </w:rPr>
      </w:pPr>
    </w:p>
    <w:p w14:paraId="2226A0B8">
      <w:pPr>
        <w:pStyle w:val="6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35" w:name="➢​1. Single Inheritance "/>
      <w:bookmarkEnd w:id="35"/>
      <w:r>
        <w:rPr>
          <w:spacing w:val="-2"/>
        </w:rPr>
        <w:t>1.</w:t>
      </w:r>
      <w:r>
        <w:rPr>
          <w:spacing w:val="-19"/>
        </w:rPr>
        <w:t xml:space="preserve"> </w:t>
      </w:r>
      <w:r>
        <w:rPr>
          <w:spacing w:val="-2"/>
        </w:rPr>
        <w:t>Single</w:t>
      </w:r>
      <w:r>
        <w:rPr>
          <w:spacing w:val="-18"/>
        </w:rPr>
        <w:t xml:space="preserve"> </w:t>
      </w:r>
      <w:r>
        <w:rPr>
          <w:spacing w:val="-2"/>
        </w:rPr>
        <w:t>Inheritance</w:t>
      </w:r>
    </w:p>
    <w:p w14:paraId="6DF81342">
      <w:pPr>
        <w:pStyle w:val="14"/>
        <w:numPr>
          <w:ilvl w:val="2"/>
          <w:numId w:val="30"/>
        </w:numPr>
        <w:tabs>
          <w:tab w:val="left" w:pos="1021"/>
        </w:tabs>
        <w:spacing w:before="173" w:after="0" w:line="240" w:lineRule="auto"/>
        <w:ind w:left="1021" w:right="0" w:hanging="359"/>
        <w:jc w:val="left"/>
        <w:rPr>
          <w:sz w:val="24"/>
        </w:rPr>
      </w:pPr>
      <w:r>
        <w:rPr>
          <w:spacing w:val="-2"/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child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inherits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43232D1F">
      <w:pPr>
        <w:pStyle w:val="14"/>
        <w:numPr>
          <w:ilvl w:val="2"/>
          <w:numId w:val="30"/>
        </w:numPr>
        <w:tabs>
          <w:tab w:val="left" w:pos="1021"/>
        </w:tabs>
        <w:spacing w:before="154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Enables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reuse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extension.</w:t>
      </w:r>
    </w:p>
    <w:p w14:paraId="2BDD6A98">
      <w:pPr>
        <w:pStyle w:val="8"/>
        <w:spacing w:before="273"/>
        <w:ind w:left="452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14:paraId="23F36A70">
      <w:pPr>
        <w:pStyle w:val="12"/>
        <w:spacing w:before="170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1CE59AF">
      <w:pPr>
        <w:pStyle w:val="12"/>
        <w:spacing w:before="60"/>
        <w:rPr>
          <w:rFonts w:ascii="Courier New"/>
        </w:rPr>
      </w:pPr>
    </w:p>
    <w:p w14:paraId="2B12CE86">
      <w:pPr>
        <w:pStyle w:val="12"/>
        <w:spacing w:before="1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Parent:</w:t>
      </w:r>
    </w:p>
    <w:p w14:paraId="51803F34">
      <w:pPr>
        <w:pStyle w:val="12"/>
        <w:spacing w:before="92" w:line="321" w:lineRule="auto"/>
        <w:ind w:left="2309" w:right="5474" w:hanging="577"/>
        <w:rPr>
          <w:rFonts w:ascii="Courier New"/>
        </w:rPr>
      </w:pPr>
      <w:r>
        <w:rPr>
          <w:rFonts w:ascii="Courier New"/>
        </w:rPr>
        <w:t>def func1(self): print("Parent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function")</w:t>
      </w:r>
    </w:p>
    <w:p w14:paraId="78F1FB6B">
      <w:pPr>
        <w:pStyle w:val="12"/>
        <w:spacing w:before="91"/>
        <w:rPr>
          <w:rFonts w:ascii="Courier New"/>
        </w:rPr>
      </w:pPr>
    </w:p>
    <w:p w14:paraId="72BA316D">
      <w:pPr>
        <w:pStyle w:val="12"/>
        <w:spacing w:line="321" w:lineRule="auto"/>
        <w:ind w:left="1733" w:right="7115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Child(Parent): def </w:t>
      </w:r>
      <w:r>
        <w:rPr>
          <w:rFonts w:ascii="Courier New"/>
          <w:spacing w:val="-2"/>
        </w:rPr>
        <w:t>func2(self):</w:t>
      </w:r>
    </w:p>
    <w:p w14:paraId="6D4A86DB">
      <w:pPr>
        <w:pStyle w:val="12"/>
        <w:spacing w:line="271" w:lineRule="exact"/>
        <w:ind w:left="2309"/>
        <w:rPr>
          <w:rFonts w:ascii="Courier New"/>
        </w:rPr>
      </w:pPr>
      <w:r>
        <w:rPr>
          <w:rFonts w:ascii="Courier New"/>
        </w:rPr>
        <w:t xml:space="preserve">print("Child </w:t>
      </w:r>
      <w:r>
        <w:rPr>
          <w:rFonts w:ascii="Courier New"/>
          <w:spacing w:val="-2"/>
        </w:rPr>
        <w:t>function")</w:t>
      </w:r>
    </w:p>
    <w:p w14:paraId="7695F9D5">
      <w:pPr>
        <w:pStyle w:val="12"/>
        <w:spacing w:before="184"/>
        <w:rPr>
          <w:rFonts w:ascii="Courier New"/>
        </w:rPr>
      </w:pPr>
    </w:p>
    <w:p w14:paraId="78AFC121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obj = </w:t>
      </w:r>
      <w:r>
        <w:rPr>
          <w:rFonts w:ascii="Courier New"/>
          <w:spacing w:val="-2"/>
        </w:rPr>
        <w:t>Child()</w:t>
      </w:r>
    </w:p>
    <w:p w14:paraId="06F18629">
      <w:pPr>
        <w:tabs>
          <w:tab w:val="left" w:pos="3029"/>
        </w:tabs>
        <w:spacing w:before="67"/>
        <w:ind w:left="1157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05"/>
          <w:sz w:val="24"/>
        </w:rPr>
        <w:t>obj.func1()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57"/>
          <w:w w:val="105"/>
          <w:sz w:val="24"/>
        </w:rPr>
        <w:t xml:space="preserve"> </w:t>
      </w:r>
      <w:r>
        <w:rPr>
          <w:i/>
          <w:w w:val="105"/>
          <w:sz w:val="24"/>
        </w:rPr>
        <w:t>From</w:t>
      </w:r>
      <w:r>
        <w:rPr>
          <w:i/>
          <w:spacing w:val="5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Parent</w:t>
      </w:r>
    </w:p>
    <w:p w14:paraId="276E8BD6">
      <w:pPr>
        <w:tabs>
          <w:tab w:val="left" w:pos="3029"/>
        </w:tabs>
        <w:spacing w:before="67"/>
        <w:ind w:left="1157" w:right="0" w:firstLine="0"/>
        <w:jc w:val="left"/>
        <w:rPr>
          <w:i/>
          <w:sz w:val="24"/>
        </w:rPr>
      </w:pPr>
      <w:r>
        <w:rPr>
          <w:rFonts w:ascii="Courier New"/>
          <w:spacing w:val="-2"/>
          <w:sz w:val="24"/>
        </w:rPr>
        <w:t>obj.func2()</w:t>
      </w:r>
      <w:r>
        <w:rPr>
          <w:rFonts w:ascii="Courier New"/>
          <w:sz w:val="24"/>
        </w:rPr>
        <w:tab/>
      </w:r>
      <w:r>
        <w:rPr>
          <w:i/>
          <w:sz w:val="24"/>
        </w:rPr>
        <w:t>#</w:t>
      </w:r>
      <w:r>
        <w:rPr>
          <w:i/>
          <w:spacing w:val="49"/>
          <w:sz w:val="24"/>
        </w:rPr>
        <w:t xml:space="preserve"> </w:t>
      </w:r>
      <w:r>
        <w:rPr>
          <w:i/>
          <w:sz w:val="24"/>
        </w:rPr>
        <w:t>Own</w:t>
      </w:r>
      <w:r>
        <w:rPr>
          <w:i/>
          <w:spacing w:val="48"/>
          <w:sz w:val="24"/>
        </w:rPr>
        <w:t xml:space="preserve"> </w:t>
      </w:r>
      <w:r>
        <w:rPr>
          <w:i/>
          <w:spacing w:val="-2"/>
          <w:sz w:val="24"/>
        </w:rPr>
        <w:t>method</w:t>
      </w:r>
    </w:p>
    <w:p w14:paraId="5B5E494B">
      <w:pPr>
        <w:pStyle w:val="12"/>
        <w:spacing w:before="5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151130</wp:posOffset>
                </wp:positionV>
                <wp:extent cx="67691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2pt;margin-top:11.9pt;height:0.1pt;width:533pt;mso-position-horizontal-relative:page;mso-wrap-distance-bottom:0pt;mso-wrap-distance-top:0pt;z-index:-251656192;mso-width-relative:page;mso-height-relative:page;" filled="f" stroked="t" coordsize="6769100,1" o:gfxdata="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KPpxbZAAAACQEAAA8AAAAA&#10;AAAAAQAgAAAAIgAAAGRycy9kb3ducmV2LnhtbFBLAQIUABQAAAAIAIdO4kD6pBSiEwIAAH0EAAAO&#10;AAAAAAAAAAEAIAAAACgBAABkcnMvZTJvRG9jLnhtbFBLBQYAAAAABgAGAFkBAACtBQAAAAA=&#10;" path="m0,0l67690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FD5A9F">
      <w:pPr>
        <w:pStyle w:val="12"/>
        <w:spacing w:before="100"/>
        <w:rPr>
          <w:i/>
          <w:sz w:val="30"/>
        </w:rPr>
      </w:pPr>
    </w:p>
    <w:p w14:paraId="47D1B9B0">
      <w:pPr>
        <w:pStyle w:val="6"/>
        <w:numPr>
          <w:ilvl w:val="1"/>
          <w:numId w:val="30"/>
        </w:numPr>
        <w:tabs>
          <w:tab w:val="left" w:pos="586"/>
        </w:tabs>
        <w:spacing w:before="1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36" w:name="➢​2. Multiple Inheritance "/>
      <w:bookmarkEnd w:id="36"/>
      <w:r>
        <w:rPr>
          <w:spacing w:val="-8"/>
        </w:rPr>
        <w:t>2. Multiple</w:t>
      </w:r>
      <w:r>
        <w:rPr>
          <w:spacing w:val="-7"/>
        </w:rPr>
        <w:t xml:space="preserve"> </w:t>
      </w:r>
      <w:r>
        <w:rPr>
          <w:spacing w:val="-8"/>
        </w:rPr>
        <w:t>Inheritance</w:t>
      </w:r>
    </w:p>
    <w:p w14:paraId="1F363525">
      <w:pPr>
        <w:pStyle w:val="14"/>
        <w:numPr>
          <w:ilvl w:val="2"/>
          <w:numId w:val="30"/>
        </w:numPr>
        <w:tabs>
          <w:tab w:val="left" w:pos="1021"/>
        </w:tabs>
        <w:spacing w:before="173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child</w:t>
      </w:r>
      <w:r>
        <w:rPr>
          <w:spacing w:val="-16"/>
          <w:sz w:val="24"/>
        </w:rPr>
        <w:t xml:space="preserve"> </w:t>
      </w:r>
      <w:r>
        <w:rPr>
          <w:sz w:val="24"/>
        </w:rPr>
        <w:t>class</w:t>
      </w:r>
      <w:r>
        <w:rPr>
          <w:spacing w:val="-16"/>
          <w:sz w:val="24"/>
        </w:rPr>
        <w:t xml:space="preserve"> </w:t>
      </w:r>
      <w:r>
        <w:rPr>
          <w:sz w:val="24"/>
        </w:rPr>
        <w:t>inherits</w:t>
      </w:r>
      <w:r>
        <w:rPr>
          <w:spacing w:val="-16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two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more</w:t>
      </w:r>
      <w:r>
        <w:rPr>
          <w:spacing w:val="-16"/>
          <w:sz w:val="24"/>
        </w:rPr>
        <w:t xml:space="preserve"> </w:t>
      </w:r>
      <w:r>
        <w:rPr>
          <w:sz w:val="24"/>
        </w:rPr>
        <w:t>parent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classes.</w:t>
      </w:r>
    </w:p>
    <w:p w14:paraId="49BDBBE9">
      <w:pPr>
        <w:pStyle w:val="14"/>
        <w:numPr>
          <w:ilvl w:val="2"/>
          <w:numId w:val="30"/>
        </w:numPr>
        <w:tabs>
          <w:tab w:val="left" w:pos="1021"/>
        </w:tabs>
        <w:spacing w:before="153" w:after="0" w:line="240" w:lineRule="auto"/>
        <w:ind w:left="1021" w:right="0" w:hanging="359"/>
        <w:jc w:val="left"/>
        <w:rPr>
          <w:sz w:val="24"/>
        </w:rPr>
      </w:pPr>
      <w:r>
        <w:rPr>
          <w:spacing w:val="-2"/>
          <w:sz w:val="24"/>
        </w:rPr>
        <w:t>Combines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3ECBA1E4">
      <w:pPr>
        <w:pStyle w:val="14"/>
        <w:spacing w:after="0" w:line="240" w:lineRule="auto"/>
        <w:jc w:val="left"/>
        <w:rPr>
          <w:sz w:val="24"/>
        </w:rPr>
        <w:sectPr>
          <w:pgSz w:w="11920" w:h="16840"/>
          <w:pgMar w:top="1380" w:right="283" w:bottom="380" w:left="283" w:header="0" w:footer="192" w:gutter="0"/>
          <w:cols w:space="720" w:num="1"/>
        </w:sectPr>
      </w:pPr>
    </w:p>
    <w:p w14:paraId="4CDED931">
      <w:pPr>
        <w:pStyle w:val="8"/>
        <w:spacing w:before="82"/>
        <w:ind w:left="452"/>
      </w:pPr>
      <w:r>
        <w:rPr>
          <w:spacing w:val="-2"/>
        </w:rPr>
        <w:t>Example:</w:t>
      </w:r>
    </w:p>
    <w:p w14:paraId="6332930F">
      <w:pPr>
        <w:pStyle w:val="12"/>
        <w:spacing w:before="170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056DFA6">
      <w:pPr>
        <w:pStyle w:val="12"/>
        <w:spacing w:before="61"/>
        <w:rPr>
          <w:rFonts w:ascii="Courier New"/>
        </w:rPr>
      </w:pPr>
    </w:p>
    <w:p w14:paraId="04067B92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Mother:</w:t>
      </w:r>
    </w:p>
    <w:p w14:paraId="60E5EEAC">
      <w:pPr>
        <w:pStyle w:val="12"/>
        <w:spacing w:before="92"/>
        <w:ind w:left="1733"/>
        <w:rPr>
          <w:rFonts w:ascii="Courier New"/>
        </w:rPr>
      </w:pPr>
      <w:r>
        <w:rPr>
          <w:rFonts w:ascii="Courier New"/>
        </w:rPr>
        <w:t xml:space="preserve">def mother(self): print("Mother's </w:t>
      </w:r>
      <w:r>
        <w:rPr>
          <w:rFonts w:ascii="Courier New"/>
          <w:spacing w:val="-2"/>
        </w:rPr>
        <w:t>method")</w:t>
      </w:r>
    </w:p>
    <w:p w14:paraId="1C67D98A">
      <w:pPr>
        <w:pStyle w:val="12"/>
        <w:spacing w:before="184"/>
        <w:rPr>
          <w:rFonts w:ascii="Courier New"/>
        </w:rPr>
      </w:pPr>
    </w:p>
    <w:p w14:paraId="1FC43204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Father:</w:t>
      </w:r>
    </w:p>
    <w:p w14:paraId="5A2970F3">
      <w:pPr>
        <w:pStyle w:val="12"/>
        <w:spacing w:before="92"/>
        <w:ind w:left="1733"/>
        <w:rPr>
          <w:rFonts w:ascii="Courier New"/>
        </w:rPr>
      </w:pPr>
      <w:r>
        <w:rPr>
          <w:rFonts w:ascii="Courier New"/>
        </w:rPr>
        <w:t xml:space="preserve">def father(self): print("Father's </w:t>
      </w:r>
      <w:r>
        <w:rPr>
          <w:rFonts w:ascii="Courier New"/>
          <w:spacing w:val="-2"/>
        </w:rPr>
        <w:t>method")</w:t>
      </w:r>
    </w:p>
    <w:p w14:paraId="5486C768">
      <w:pPr>
        <w:pStyle w:val="12"/>
        <w:spacing w:before="184"/>
        <w:rPr>
          <w:rFonts w:ascii="Courier New"/>
        </w:rPr>
      </w:pPr>
    </w:p>
    <w:p w14:paraId="705C4C4E">
      <w:pPr>
        <w:pStyle w:val="12"/>
        <w:spacing w:before="1" w:line="321" w:lineRule="auto"/>
        <w:ind w:left="1733" w:right="5663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Child(Mother,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Father): </w:t>
      </w:r>
      <w:r>
        <w:rPr>
          <w:rFonts w:ascii="Courier New"/>
          <w:spacing w:val="-4"/>
        </w:rPr>
        <w:t>pass</w:t>
      </w:r>
    </w:p>
    <w:p w14:paraId="5C710E92">
      <w:pPr>
        <w:pStyle w:val="12"/>
        <w:spacing w:before="91"/>
        <w:rPr>
          <w:rFonts w:ascii="Courier New"/>
        </w:rPr>
      </w:pPr>
    </w:p>
    <w:p w14:paraId="16ADE508">
      <w:pPr>
        <w:pStyle w:val="12"/>
        <w:spacing w:line="321" w:lineRule="auto"/>
        <w:ind w:left="1157" w:right="7809"/>
        <w:rPr>
          <w:rFonts w:ascii="Courier New"/>
        </w:rPr>
      </w:pPr>
      <w:r>
        <w:rPr>
          <w:rFonts w:ascii="Courier New"/>
        </w:rPr>
        <w:t>obj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Child() </w:t>
      </w:r>
      <w:r>
        <w:rPr>
          <w:rFonts w:ascii="Courier New"/>
          <w:spacing w:val="-2"/>
        </w:rPr>
        <w:t>obj.mother() obj.father()</w:t>
      </w:r>
    </w:p>
    <w:p w14:paraId="3080726F">
      <w:pPr>
        <w:pStyle w:val="12"/>
        <w:rPr>
          <w:rFonts w:ascii="Courier New"/>
          <w:sz w:val="20"/>
        </w:rPr>
      </w:pPr>
    </w:p>
    <w:p w14:paraId="3814A626">
      <w:pPr>
        <w:pStyle w:val="12"/>
        <w:rPr>
          <w:rFonts w:ascii="Courier New"/>
          <w:sz w:val="20"/>
        </w:rPr>
      </w:pPr>
    </w:p>
    <w:p w14:paraId="141783F2">
      <w:pPr>
        <w:pStyle w:val="12"/>
        <w:spacing w:before="62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198120</wp:posOffset>
                </wp:positionV>
                <wp:extent cx="676910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2pt;margin-top:15.6pt;height:0.1pt;width:533pt;mso-position-horizontal-relative:page;mso-wrap-distance-bottom:0pt;mso-wrap-distance-top:0pt;z-index:-251655168;mso-width-relative:page;mso-height-relative:page;" filled="f" stroked="t" coordsize="6769100,1" o:gfxdata="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sokHD2QAAAAkBAAAPAAAA&#10;AAAAAAEAIAAAACIAAABkcnMvZG93bnJldi54bWxQSwECFAAUAAAACACHTuJA8Ih+ExQCAAB9BAAA&#10;DgAAAAAAAAABACAAAAAoAQAAZHJzL2Uyb0RvYy54bWxQSwUGAAAAAAYABgBZAQAArgUAAAAA&#10;" path="m0,0l67690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E258C2">
      <w:pPr>
        <w:pStyle w:val="12"/>
        <w:spacing w:before="117"/>
        <w:rPr>
          <w:rFonts w:ascii="Courier New"/>
          <w:sz w:val="30"/>
        </w:rPr>
      </w:pPr>
    </w:p>
    <w:p w14:paraId="0B3F6B36">
      <w:pPr>
        <w:pStyle w:val="6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37" w:name="➢​3. Multilevel Inheritance "/>
      <w:bookmarkEnd w:id="37"/>
      <w:r>
        <w:rPr>
          <w:spacing w:val="-8"/>
        </w:rPr>
        <w:t>3.</w:t>
      </w:r>
      <w:r>
        <w:rPr>
          <w:spacing w:val="-13"/>
        </w:rPr>
        <w:t xml:space="preserve"> </w:t>
      </w:r>
      <w:r>
        <w:rPr>
          <w:spacing w:val="-8"/>
        </w:rPr>
        <w:t>Multilevel</w:t>
      </w:r>
      <w:r>
        <w:rPr>
          <w:spacing w:val="-12"/>
        </w:rPr>
        <w:t xml:space="preserve"> </w:t>
      </w:r>
      <w:r>
        <w:rPr>
          <w:spacing w:val="-8"/>
        </w:rPr>
        <w:t>Inheritance</w:t>
      </w:r>
    </w:p>
    <w:p w14:paraId="679B90A2">
      <w:pPr>
        <w:pStyle w:val="14"/>
        <w:numPr>
          <w:ilvl w:val="2"/>
          <w:numId w:val="30"/>
        </w:numPr>
        <w:tabs>
          <w:tab w:val="left" w:pos="1021"/>
        </w:tabs>
        <w:spacing w:before="173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inherits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child</w:t>
      </w:r>
      <w:r>
        <w:rPr>
          <w:spacing w:val="-11"/>
          <w:sz w:val="24"/>
        </w:rPr>
        <w:t xml:space="preserve"> </w:t>
      </w:r>
      <w:r>
        <w:rPr>
          <w:sz w:val="24"/>
        </w:rPr>
        <w:t>class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itself</w:t>
      </w:r>
      <w:r>
        <w:rPr>
          <w:spacing w:val="-11"/>
          <w:sz w:val="24"/>
        </w:rPr>
        <w:t xml:space="preserve"> </w:t>
      </w:r>
      <w:r>
        <w:rPr>
          <w:sz w:val="24"/>
        </w:rPr>
        <w:t>inherits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parent.</w:t>
      </w:r>
    </w:p>
    <w:p w14:paraId="380B037C">
      <w:pPr>
        <w:pStyle w:val="14"/>
        <w:numPr>
          <w:ilvl w:val="2"/>
          <w:numId w:val="30"/>
        </w:numPr>
        <w:tabs>
          <w:tab w:val="left" w:pos="1021"/>
        </w:tabs>
        <w:spacing w:before="154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Forms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inheritance.</w:t>
      </w:r>
    </w:p>
    <w:p w14:paraId="04388FB8">
      <w:pPr>
        <w:pStyle w:val="12"/>
        <w:spacing w:before="273"/>
        <w:ind w:left="452"/>
      </w:pPr>
      <w:r>
        <w:rPr>
          <w:spacing w:val="-2"/>
        </w:rPr>
        <w:t>Example:</w:t>
      </w:r>
    </w:p>
    <w:p w14:paraId="53717AF6">
      <w:pPr>
        <w:pStyle w:val="12"/>
        <w:spacing w:before="271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1FCAD9A">
      <w:pPr>
        <w:pStyle w:val="12"/>
        <w:spacing w:before="60"/>
        <w:rPr>
          <w:rFonts w:ascii="Courier New"/>
        </w:rPr>
      </w:pPr>
    </w:p>
    <w:p w14:paraId="74CE8403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Grandparent:</w:t>
      </w:r>
    </w:p>
    <w:p w14:paraId="053388E9">
      <w:pPr>
        <w:pStyle w:val="12"/>
        <w:spacing w:before="93"/>
        <w:ind w:left="1733"/>
        <w:rPr>
          <w:rFonts w:ascii="Courier New"/>
        </w:rPr>
      </w:pPr>
      <w:r>
        <w:rPr>
          <w:rFonts w:ascii="Courier New"/>
        </w:rPr>
        <w:t xml:space="preserve">def greet(self): print("Hello from </w:t>
      </w:r>
      <w:r>
        <w:rPr>
          <w:rFonts w:ascii="Courier New"/>
          <w:spacing w:val="-2"/>
        </w:rPr>
        <w:t>Grandparent")</w:t>
      </w:r>
    </w:p>
    <w:p w14:paraId="4616FE58">
      <w:pPr>
        <w:pStyle w:val="12"/>
        <w:spacing w:before="184"/>
        <w:rPr>
          <w:rFonts w:ascii="Courier New"/>
        </w:rPr>
      </w:pPr>
    </w:p>
    <w:p w14:paraId="4C58D6BE">
      <w:pPr>
        <w:pStyle w:val="12"/>
        <w:spacing w:line="321" w:lineRule="auto"/>
        <w:ind w:left="1733" w:right="6226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Parent(Grandparent): </w:t>
      </w:r>
      <w:r>
        <w:rPr>
          <w:rFonts w:ascii="Courier New"/>
          <w:spacing w:val="-4"/>
        </w:rPr>
        <w:t>pass</w:t>
      </w:r>
    </w:p>
    <w:p w14:paraId="6FF4E49C">
      <w:pPr>
        <w:pStyle w:val="12"/>
        <w:spacing w:before="91"/>
        <w:rPr>
          <w:rFonts w:ascii="Courier New"/>
        </w:rPr>
      </w:pPr>
    </w:p>
    <w:p w14:paraId="66E9E941">
      <w:pPr>
        <w:pStyle w:val="12"/>
        <w:spacing w:line="321" w:lineRule="auto"/>
        <w:ind w:left="1733" w:right="7115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Child(Parent): </w:t>
      </w:r>
      <w:r>
        <w:rPr>
          <w:rFonts w:ascii="Courier New"/>
          <w:spacing w:val="-4"/>
        </w:rPr>
        <w:t>pass</w:t>
      </w:r>
    </w:p>
    <w:p w14:paraId="0DF02C48">
      <w:pPr>
        <w:pStyle w:val="12"/>
        <w:spacing w:before="92"/>
        <w:rPr>
          <w:rFonts w:ascii="Courier New"/>
        </w:rPr>
      </w:pPr>
    </w:p>
    <w:p w14:paraId="54651E5A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obj = </w:t>
      </w:r>
      <w:r>
        <w:rPr>
          <w:rFonts w:ascii="Courier New"/>
          <w:spacing w:val="-2"/>
        </w:rPr>
        <w:t>Child()</w:t>
      </w:r>
    </w:p>
    <w:p w14:paraId="60D89277">
      <w:pPr>
        <w:tabs>
          <w:tab w:val="left" w:pos="3029"/>
        </w:tabs>
        <w:spacing w:before="66"/>
        <w:ind w:left="1157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obj.greet()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16"/>
          <w:w w:val="110"/>
          <w:sz w:val="24"/>
        </w:rPr>
        <w:t xml:space="preserve">  </w:t>
      </w:r>
      <w:r>
        <w:rPr>
          <w:i/>
          <w:w w:val="110"/>
          <w:sz w:val="24"/>
        </w:rPr>
        <w:t>Inherited</w:t>
      </w:r>
      <w:r>
        <w:rPr>
          <w:i/>
          <w:spacing w:val="16"/>
          <w:w w:val="110"/>
          <w:sz w:val="24"/>
        </w:rPr>
        <w:t xml:space="preserve">  </w:t>
      </w:r>
      <w:r>
        <w:rPr>
          <w:i/>
          <w:w w:val="110"/>
          <w:sz w:val="24"/>
        </w:rPr>
        <w:t>from</w:t>
      </w:r>
      <w:r>
        <w:rPr>
          <w:i/>
          <w:spacing w:val="17"/>
          <w:w w:val="110"/>
          <w:sz w:val="24"/>
        </w:rPr>
        <w:t xml:space="preserve">  </w:t>
      </w:r>
      <w:r>
        <w:rPr>
          <w:i/>
          <w:spacing w:val="-2"/>
          <w:w w:val="110"/>
          <w:sz w:val="24"/>
        </w:rPr>
        <w:t>Grandparent</w:t>
      </w:r>
    </w:p>
    <w:p w14:paraId="1143C26C">
      <w:pPr>
        <w:spacing w:after="0"/>
        <w:jc w:val="left"/>
        <w:rPr>
          <w:i/>
          <w:sz w:val="24"/>
        </w:rPr>
        <w:sectPr>
          <w:pgSz w:w="11920" w:h="16840"/>
          <w:pgMar w:top="1360" w:right="283" w:bottom="380" w:left="283" w:header="0" w:footer="192" w:gutter="0"/>
          <w:cols w:space="720" w:num="1"/>
        </w:sectPr>
      </w:pPr>
    </w:p>
    <w:p w14:paraId="2D5EF17E">
      <w:pPr>
        <w:pStyle w:val="6"/>
        <w:numPr>
          <w:ilvl w:val="1"/>
          <w:numId w:val="30"/>
        </w:numPr>
        <w:tabs>
          <w:tab w:val="left" w:pos="586"/>
        </w:tabs>
        <w:spacing w:before="59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r>
        <w:rPr>
          <w:spacing w:val="-10"/>
        </w:rPr>
        <w:t>4.</w:t>
      </w:r>
      <w:r>
        <w:rPr>
          <w:spacing w:val="-5"/>
        </w:rPr>
        <w:t xml:space="preserve"> </w:t>
      </w:r>
      <w:r>
        <w:rPr>
          <w:spacing w:val="-10"/>
        </w:rPr>
        <w:t>Hierarchical</w:t>
      </w:r>
      <w:r>
        <w:rPr>
          <w:spacing w:val="-5"/>
        </w:rPr>
        <w:t xml:space="preserve"> </w:t>
      </w:r>
      <w:r>
        <w:rPr>
          <w:spacing w:val="-10"/>
        </w:rPr>
        <w:t>Inheritance</w:t>
      </w:r>
    </w:p>
    <w:p w14:paraId="02507D7F">
      <w:pPr>
        <w:pStyle w:val="14"/>
        <w:numPr>
          <w:ilvl w:val="2"/>
          <w:numId w:val="30"/>
        </w:numPr>
        <w:tabs>
          <w:tab w:val="left" w:pos="1021"/>
        </w:tabs>
        <w:spacing w:before="174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17"/>
          <w:sz w:val="24"/>
        </w:rPr>
        <w:t xml:space="preserve"> </w:t>
      </w:r>
      <w:r>
        <w:rPr>
          <w:sz w:val="24"/>
        </w:rPr>
        <w:t>child</w:t>
      </w:r>
      <w:r>
        <w:rPr>
          <w:spacing w:val="-17"/>
          <w:sz w:val="24"/>
        </w:rPr>
        <w:t xml:space="preserve"> </w:t>
      </w:r>
      <w:r>
        <w:rPr>
          <w:sz w:val="24"/>
        </w:rPr>
        <w:t>classes</w:t>
      </w:r>
      <w:r>
        <w:rPr>
          <w:spacing w:val="-16"/>
          <w:sz w:val="24"/>
        </w:rPr>
        <w:t xml:space="preserve"> </w:t>
      </w:r>
      <w:r>
        <w:rPr>
          <w:sz w:val="24"/>
        </w:rPr>
        <w:t>inherit</w:t>
      </w:r>
      <w:r>
        <w:rPr>
          <w:spacing w:val="-17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same</w:t>
      </w:r>
      <w:r>
        <w:rPr>
          <w:spacing w:val="-17"/>
          <w:sz w:val="24"/>
        </w:rPr>
        <w:t xml:space="preserve"> </w:t>
      </w:r>
      <w:r>
        <w:rPr>
          <w:sz w:val="24"/>
        </w:rPr>
        <w:t>parent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55A325F1">
      <w:pPr>
        <w:pStyle w:val="14"/>
        <w:numPr>
          <w:ilvl w:val="2"/>
          <w:numId w:val="30"/>
        </w:numPr>
        <w:tabs>
          <w:tab w:val="left" w:pos="1021"/>
        </w:tabs>
        <w:spacing w:before="153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2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12"/>
          <w:sz w:val="24"/>
        </w:rPr>
        <w:t xml:space="preserve"> </w:t>
      </w:r>
      <w:r>
        <w:rPr>
          <w:sz w:val="24"/>
        </w:rPr>
        <w:t>versions</w:t>
      </w:r>
      <w:r>
        <w:rPr>
          <w:spacing w:val="-11"/>
          <w:sz w:val="24"/>
        </w:rPr>
        <w:t xml:space="preserve"> </w:t>
      </w:r>
      <w:r>
        <w:rPr>
          <w:sz w:val="24"/>
        </w:rPr>
        <w:t>sharing</w:t>
      </w:r>
      <w:r>
        <w:rPr>
          <w:spacing w:val="-12"/>
          <w:sz w:val="24"/>
        </w:rPr>
        <w:t xml:space="preserve"> </w:t>
      </w:r>
      <w:r>
        <w:rPr>
          <w:sz w:val="24"/>
        </w:rPr>
        <w:t>common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traits.</w:t>
      </w:r>
    </w:p>
    <w:p w14:paraId="5FB1D847">
      <w:pPr>
        <w:pStyle w:val="12"/>
        <w:spacing w:before="273"/>
        <w:ind w:left="452"/>
      </w:pPr>
      <w:r>
        <w:rPr>
          <w:spacing w:val="-2"/>
        </w:rPr>
        <w:t>Example:</w:t>
      </w:r>
    </w:p>
    <w:p w14:paraId="5C305B5B">
      <w:pPr>
        <w:pStyle w:val="12"/>
        <w:spacing w:before="170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311F6ED">
      <w:pPr>
        <w:pStyle w:val="12"/>
        <w:spacing w:before="61"/>
        <w:rPr>
          <w:rFonts w:ascii="Courier New"/>
        </w:rPr>
      </w:pPr>
    </w:p>
    <w:p w14:paraId="07F8D132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Parent:</w:t>
      </w:r>
    </w:p>
    <w:p w14:paraId="7F70D2CE">
      <w:pPr>
        <w:pStyle w:val="12"/>
        <w:spacing w:before="92"/>
        <w:ind w:left="1733"/>
        <w:rPr>
          <w:rFonts w:ascii="Courier New"/>
        </w:rPr>
      </w:pPr>
      <w:r>
        <w:rPr>
          <w:rFonts w:ascii="Courier New"/>
        </w:rPr>
        <w:t xml:space="preserve">def greet(self): print("Greetings from </w:t>
      </w:r>
      <w:r>
        <w:rPr>
          <w:rFonts w:ascii="Courier New"/>
          <w:spacing w:val="-2"/>
        </w:rPr>
        <w:t>Parent")</w:t>
      </w:r>
    </w:p>
    <w:p w14:paraId="6DBFF785">
      <w:pPr>
        <w:pStyle w:val="12"/>
        <w:spacing w:before="184"/>
        <w:rPr>
          <w:rFonts w:ascii="Courier New"/>
        </w:rPr>
      </w:pPr>
    </w:p>
    <w:p w14:paraId="616AC01B">
      <w:pPr>
        <w:pStyle w:val="12"/>
        <w:spacing w:line="321" w:lineRule="auto"/>
        <w:ind w:left="1733" w:right="7115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Child1(Parent): </w:t>
      </w:r>
      <w:r>
        <w:rPr>
          <w:rFonts w:ascii="Courier New"/>
          <w:spacing w:val="-4"/>
        </w:rPr>
        <w:t>pass</w:t>
      </w:r>
    </w:p>
    <w:p w14:paraId="273DE3E4">
      <w:pPr>
        <w:pStyle w:val="12"/>
        <w:spacing w:before="91"/>
        <w:rPr>
          <w:rFonts w:ascii="Courier New"/>
        </w:rPr>
      </w:pPr>
    </w:p>
    <w:p w14:paraId="2ED4570C">
      <w:pPr>
        <w:pStyle w:val="12"/>
        <w:spacing w:before="1" w:line="321" w:lineRule="auto"/>
        <w:ind w:left="1733" w:right="7115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 xml:space="preserve">Child2(Parent): </w:t>
      </w:r>
      <w:r>
        <w:rPr>
          <w:rFonts w:ascii="Courier New"/>
          <w:spacing w:val="-4"/>
        </w:rPr>
        <w:t>pass</w:t>
      </w:r>
    </w:p>
    <w:p w14:paraId="24B8FD1F">
      <w:pPr>
        <w:pStyle w:val="12"/>
        <w:spacing w:before="91"/>
        <w:rPr>
          <w:rFonts w:ascii="Courier New"/>
        </w:rPr>
      </w:pPr>
    </w:p>
    <w:p w14:paraId="14C52AAA">
      <w:pPr>
        <w:pStyle w:val="12"/>
        <w:spacing w:line="321" w:lineRule="auto"/>
        <w:ind w:left="1157" w:right="7809"/>
        <w:rPr>
          <w:rFonts w:ascii="Courier New"/>
        </w:rPr>
      </w:pPr>
      <w:r>
        <w:rPr>
          <w:rFonts w:ascii="Courier New"/>
        </w:rPr>
        <w:t>c1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Child1() </w:t>
      </w:r>
      <w:r>
        <w:rPr>
          <w:rFonts w:ascii="Courier New"/>
          <w:spacing w:val="-2"/>
        </w:rPr>
        <w:t>c1.greet()</w:t>
      </w:r>
    </w:p>
    <w:p w14:paraId="07783A22">
      <w:pPr>
        <w:pStyle w:val="12"/>
        <w:spacing w:line="321" w:lineRule="auto"/>
        <w:ind w:left="1157" w:right="7809"/>
        <w:rPr>
          <w:rFonts w:ascii="Courier New"/>
        </w:rPr>
      </w:pPr>
      <w:r>
        <w:rPr>
          <w:rFonts w:ascii="Courier New"/>
        </w:rPr>
        <w:t>c2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Child2() </w:t>
      </w:r>
      <w:r>
        <w:rPr>
          <w:rFonts w:ascii="Courier New"/>
          <w:spacing w:val="-2"/>
        </w:rPr>
        <w:t>c2.greet()</w:t>
      </w:r>
    </w:p>
    <w:p w14:paraId="30472AEB">
      <w:pPr>
        <w:pStyle w:val="12"/>
        <w:rPr>
          <w:rFonts w:ascii="Courier New"/>
          <w:sz w:val="20"/>
        </w:rPr>
      </w:pPr>
    </w:p>
    <w:p w14:paraId="1F214696">
      <w:pPr>
        <w:pStyle w:val="12"/>
        <w:rPr>
          <w:rFonts w:ascii="Courier New"/>
          <w:sz w:val="20"/>
        </w:rPr>
      </w:pPr>
    </w:p>
    <w:p w14:paraId="4BFB563D">
      <w:pPr>
        <w:pStyle w:val="12"/>
        <w:spacing w:before="7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205740</wp:posOffset>
                </wp:positionV>
                <wp:extent cx="676910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2pt;margin-top:16.2pt;height:0.1pt;width:533pt;mso-position-horizontal-relative:page;mso-wrap-distance-bottom:0pt;mso-wrap-distance-top:0pt;z-index:-251655168;mso-width-relative:page;mso-height-relative:page;" filled="f" stroked="t" coordsize="6769100,1" o:gfxdata="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wl3bh2QAAAAkBAAAPAAAA&#10;AAAAAAEAIAAAACIAAABkcnMvZG93bnJldi54bWxQSwECFAAUAAAACACHTuJAr/qxGxQCAAB9BAAA&#10;DgAAAAAAAAABACAAAAAoAQAAZHJzL2Uyb0RvYy54bWxQSwUGAAAAAAYABgBZAQAArgUAAAAA&#10;" path="m0,0l67690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1078289">
      <w:pPr>
        <w:pStyle w:val="12"/>
        <w:spacing w:before="105"/>
        <w:rPr>
          <w:rFonts w:ascii="Courier New"/>
          <w:sz w:val="30"/>
        </w:rPr>
      </w:pPr>
    </w:p>
    <w:p w14:paraId="534712E0">
      <w:pPr>
        <w:pStyle w:val="6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38" w:name="➢​5. Hybrid Inheritance "/>
      <w:bookmarkEnd w:id="38"/>
      <w:r>
        <w:rPr>
          <w:w w:val="90"/>
        </w:rPr>
        <w:t>5.</w:t>
      </w:r>
      <w:r>
        <w:rPr>
          <w:spacing w:val="7"/>
        </w:rPr>
        <w:t xml:space="preserve"> </w:t>
      </w:r>
      <w:r>
        <w:rPr>
          <w:w w:val="90"/>
        </w:rPr>
        <w:t>Hybrid</w:t>
      </w:r>
      <w:r>
        <w:rPr>
          <w:spacing w:val="7"/>
        </w:rPr>
        <w:t xml:space="preserve"> </w:t>
      </w:r>
      <w:r>
        <w:rPr>
          <w:spacing w:val="-2"/>
          <w:w w:val="90"/>
        </w:rPr>
        <w:t>Inheritance</w:t>
      </w:r>
    </w:p>
    <w:p w14:paraId="25F67023">
      <w:pPr>
        <w:pStyle w:val="14"/>
        <w:numPr>
          <w:ilvl w:val="2"/>
          <w:numId w:val="30"/>
        </w:numPr>
        <w:tabs>
          <w:tab w:val="left" w:pos="1022"/>
        </w:tabs>
        <w:spacing w:before="174" w:after="0" w:line="372" w:lineRule="auto"/>
        <w:ind w:left="1022" w:right="2123" w:hanging="360"/>
        <w:jc w:val="left"/>
        <w:rPr>
          <w:sz w:val="24"/>
        </w:rPr>
      </w:pPr>
      <w:r>
        <w:rPr>
          <w:spacing w:val="-2"/>
          <w:sz w:val="24"/>
        </w:rPr>
        <w:t>Combination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types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inheritance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single,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multiple,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 multilevel.</w:t>
      </w:r>
    </w:p>
    <w:p w14:paraId="4950491D">
      <w:pPr>
        <w:pStyle w:val="14"/>
        <w:numPr>
          <w:ilvl w:val="2"/>
          <w:numId w:val="30"/>
        </w:numPr>
        <w:tabs>
          <w:tab w:val="left" w:pos="1021"/>
        </w:tabs>
        <w:spacing w:before="0" w:after="0" w:line="240" w:lineRule="auto"/>
        <w:ind w:left="1021" w:right="0" w:hanging="359"/>
        <w:jc w:val="left"/>
        <w:rPr>
          <w:sz w:val="24"/>
        </w:rPr>
      </w:pPr>
      <w:r>
        <w:rPr>
          <w:w w:val="105"/>
          <w:sz w:val="24"/>
        </w:rPr>
        <w:t>Models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complex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relationships.</w:t>
      </w:r>
    </w:p>
    <w:p w14:paraId="172369C9">
      <w:pPr>
        <w:pStyle w:val="12"/>
        <w:spacing w:before="273"/>
        <w:ind w:left="452"/>
      </w:pPr>
      <w:r>
        <w:rPr>
          <w:spacing w:val="-2"/>
        </w:rPr>
        <w:t>Example:</w:t>
      </w:r>
    </w:p>
    <w:p w14:paraId="1FEAC854">
      <w:pPr>
        <w:pStyle w:val="12"/>
        <w:spacing w:before="271"/>
        <w:ind w:left="115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03AF2C0">
      <w:pPr>
        <w:pStyle w:val="12"/>
        <w:spacing w:before="60"/>
        <w:rPr>
          <w:rFonts w:ascii="Courier New"/>
        </w:rPr>
      </w:pPr>
    </w:p>
    <w:p w14:paraId="5717D349">
      <w:pPr>
        <w:pStyle w:val="12"/>
        <w:spacing w:before="1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Person:</w:t>
      </w:r>
    </w:p>
    <w:p w14:paraId="2746D8EB">
      <w:pPr>
        <w:pStyle w:val="12"/>
        <w:spacing w:before="92"/>
        <w:ind w:left="1733"/>
        <w:rPr>
          <w:rFonts w:ascii="Courier New"/>
        </w:rPr>
      </w:pPr>
      <w:r>
        <w:rPr>
          <w:rFonts w:ascii="Courier New"/>
        </w:rPr>
        <w:t xml:space="preserve">def name(self): print("Person's </w:t>
      </w:r>
      <w:r>
        <w:rPr>
          <w:rFonts w:ascii="Courier New"/>
          <w:spacing w:val="-2"/>
        </w:rPr>
        <w:t>name")</w:t>
      </w:r>
    </w:p>
    <w:p w14:paraId="0AE8B33A">
      <w:pPr>
        <w:pStyle w:val="12"/>
        <w:spacing w:before="184"/>
        <w:rPr>
          <w:rFonts w:ascii="Courier New"/>
        </w:rPr>
      </w:pPr>
    </w:p>
    <w:p w14:paraId="5416FA13">
      <w:pPr>
        <w:pStyle w:val="12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Employee(Person):</w:t>
      </w:r>
    </w:p>
    <w:p w14:paraId="20795468">
      <w:pPr>
        <w:pStyle w:val="12"/>
        <w:spacing w:before="92"/>
        <w:ind w:left="1733"/>
        <w:rPr>
          <w:rFonts w:ascii="Courier New"/>
        </w:rPr>
      </w:pPr>
      <w:r>
        <w:rPr>
          <w:rFonts w:ascii="Courier New"/>
        </w:rPr>
        <w:t xml:space="preserve">def role(self): print("Employee </w:t>
      </w:r>
      <w:r>
        <w:rPr>
          <w:rFonts w:ascii="Courier New"/>
          <w:spacing w:val="-2"/>
        </w:rPr>
        <w:t>role")</w:t>
      </w:r>
    </w:p>
    <w:p w14:paraId="7474253D">
      <w:pPr>
        <w:pStyle w:val="12"/>
        <w:spacing w:after="0"/>
        <w:rPr>
          <w:rFonts w:ascii="Courier New"/>
        </w:rPr>
        <w:sectPr>
          <w:pgSz w:w="11920" w:h="16840"/>
          <w:pgMar w:top="1360" w:right="283" w:bottom="380" w:left="283" w:header="0" w:footer="192" w:gutter="0"/>
          <w:cols w:space="720" w:num="1"/>
        </w:sectPr>
      </w:pPr>
    </w:p>
    <w:p w14:paraId="5D9345E5">
      <w:pPr>
        <w:pStyle w:val="12"/>
        <w:spacing w:before="131"/>
        <w:ind w:left="1157"/>
        <w:rPr>
          <w:rFonts w:ascii="Courier New"/>
        </w:rPr>
      </w:pPr>
      <w:r>
        <w:rPr>
          <w:rFonts w:ascii="Courier New"/>
        </w:rPr>
        <w:t xml:space="preserve">class </w:t>
      </w:r>
      <w:r>
        <w:rPr>
          <w:rFonts w:ascii="Courier New"/>
          <w:spacing w:val="-2"/>
        </w:rPr>
        <w:t>Project:</w:t>
      </w:r>
    </w:p>
    <w:p w14:paraId="3203CAEA">
      <w:pPr>
        <w:pStyle w:val="12"/>
        <w:spacing w:before="92"/>
        <w:ind w:left="1733"/>
        <w:rPr>
          <w:rFonts w:ascii="Courier New"/>
        </w:rPr>
      </w:pPr>
      <w:r>
        <w:rPr>
          <w:rFonts w:ascii="Courier New"/>
        </w:rPr>
        <w:t xml:space="preserve">def project_name(self): print("Project </w:t>
      </w:r>
      <w:r>
        <w:rPr>
          <w:rFonts w:ascii="Courier New"/>
          <w:spacing w:val="-2"/>
        </w:rPr>
        <w:t>name")</w:t>
      </w:r>
    </w:p>
    <w:p w14:paraId="5246DCD2">
      <w:pPr>
        <w:pStyle w:val="12"/>
        <w:spacing w:before="185"/>
        <w:rPr>
          <w:rFonts w:ascii="Courier New"/>
        </w:rPr>
      </w:pPr>
    </w:p>
    <w:p w14:paraId="03ADEEA8">
      <w:pPr>
        <w:pStyle w:val="12"/>
        <w:spacing w:line="321" w:lineRule="auto"/>
        <w:ind w:left="1733" w:right="4799" w:hanging="577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TeamLead(Employee,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Project): </w:t>
      </w:r>
      <w:r>
        <w:rPr>
          <w:rFonts w:ascii="Courier New"/>
          <w:spacing w:val="-4"/>
        </w:rPr>
        <w:t>pass</w:t>
      </w:r>
    </w:p>
    <w:p w14:paraId="52FEF5BF">
      <w:pPr>
        <w:pStyle w:val="12"/>
        <w:spacing w:before="91"/>
        <w:rPr>
          <w:rFonts w:ascii="Courier New"/>
        </w:rPr>
      </w:pPr>
    </w:p>
    <w:p w14:paraId="0E3702A9">
      <w:pPr>
        <w:pStyle w:val="12"/>
        <w:spacing w:line="321" w:lineRule="auto"/>
        <w:ind w:left="1157" w:right="7115"/>
        <w:rPr>
          <w:rFonts w:ascii="Courier New"/>
        </w:rPr>
      </w:pPr>
      <w:r>
        <w:rPr>
          <w:rFonts w:ascii="Courier New"/>
        </w:rPr>
        <w:t xml:space="preserve">lead = TeamLead() </w:t>
      </w:r>
      <w:r>
        <w:rPr>
          <w:rFonts w:ascii="Courier New"/>
          <w:spacing w:val="-2"/>
        </w:rPr>
        <w:t>lead.name() lead.role() lead.project_name()</w:t>
      </w:r>
    </w:p>
    <w:p w14:paraId="34A2E69C">
      <w:pPr>
        <w:pStyle w:val="12"/>
        <w:rPr>
          <w:rFonts w:ascii="Courier New"/>
          <w:sz w:val="10"/>
        </w:rPr>
      </w:pPr>
      <w:r>
        <w:rPr>
          <w:rFonts w:ascii="Courier New"/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86995</wp:posOffset>
                </wp:positionV>
                <wp:extent cx="67691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2pt;margin-top:6.85pt;height:0.1pt;width:533pt;mso-position-horizontal-relative:page;mso-wrap-distance-bottom:0pt;mso-wrap-distance-top:0pt;z-index:-251654144;mso-width-relative:page;mso-height-relative:page;" filled="f" stroked="t" coordsize="6769100,1" o:gfxdata="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V7rFp2AAAAAkBAAAPAAAA&#10;AAAAAAEAIAAAACIAAABkcnMvZG93bnJldi54bWxQSwECFAAUAAAACACHTuJApdbbqhUCAAB9BAAA&#10;DgAAAAAAAAABACAAAAAnAQAAZHJzL2Uyb0RvYy54bWxQSwUGAAAAAAYABgBZAQAArgUAAAAA&#10;" path="m0,0l67690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CACBE7">
      <w:pPr>
        <w:pStyle w:val="12"/>
        <w:rPr>
          <w:rFonts w:ascii="Courier New"/>
          <w:sz w:val="28"/>
        </w:rPr>
      </w:pPr>
    </w:p>
    <w:p w14:paraId="23288D23">
      <w:pPr>
        <w:pStyle w:val="12"/>
        <w:spacing w:before="54"/>
        <w:rPr>
          <w:rFonts w:ascii="Courier New"/>
          <w:sz w:val="28"/>
        </w:rPr>
      </w:pPr>
    </w:p>
    <w:p w14:paraId="479387FD">
      <w:pPr>
        <w:pStyle w:val="7"/>
        <w:numPr>
          <w:ilvl w:val="0"/>
          <w:numId w:val="30"/>
        </w:numPr>
        <w:tabs>
          <w:tab w:val="left" w:pos="533"/>
        </w:tabs>
        <w:spacing w:before="0" w:after="0" w:line="240" w:lineRule="auto"/>
        <w:ind w:left="533" w:right="0" w:hanging="231"/>
        <w:jc w:val="left"/>
        <w:rPr>
          <w:rFonts w:ascii="Arial"/>
          <w:sz w:val="26"/>
        </w:rPr>
      </w:pPr>
      <w:r>
        <w:rPr>
          <w:rFonts w:ascii="Arial"/>
        </w:rPr>
        <w:t>Using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Courier New"/>
        </w:rPr>
        <w:t>super()</w:t>
      </w:r>
      <w:r>
        <w:rPr>
          <w:rFonts w:ascii="Courier New"/>
          <w:spacing w:val="-9"/>
        </w:rPr>
        <w:t xml:space="preserve"> </w:t>
      </w:r>
      <w:r>
        <w:rPr>
          <w:rFonts w:ascii="Arial"/>
        </w:rPr>
        <w:t>function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access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properties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parent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class.</w:t>
      </w:r>
    </w:p>
    <w:p w14:paraId="64A4A8D7">
      <w:pPr>
        <w:pStyle w:val="12"/>
        <w:spacing w:before="93"/>
        <w:rPr>
          <w:rFonts w:ascii="Arial"/>
          <w:b/>
        </w:rPr>
      </w:pPr>
    </w:p>
    <w:p w14:paraId="1A84D788">
      <w:pPr>
        <w:pStyle w:val="8"/>
        <w:ind w:left="302"/>
        <w:rPr>
          <w:rFonts w:ascii="Arial"/>
          <w:b w:val="0"/>
        </w:rPr>
      </w:pPr>
      <w:r>
        <w:rPr>
          <w:rFonts w:ascii="Arial"/>
        </w:rPr>
        <w:t xml:space="preserve">Ans </w:t>
      </w:r>
      <w:r>
        <w:rPr>
          <w:rFonts w:ascii="Arial"/>
          <w:b w:val="0"/>
          <w:spacing w:val="-10"/>
        </w:rPr>
        <w:t>:</w:t>
      </w:r>
    </w:p>
    <w:p w14:paraId="3A1F0492">
      <w:pPr>
        <w:pStyle w:val="12"/>
        <w:spacing w:before="44"/>
        <w:ind w:left="1035"/>
      </w:pPr>
      <w:r>
        <w:t>The</w:t>
      </w:r>
      <w:r>
        <w:rPr>
          <w:spacing w:val="-6"/>
        </w:rPr>
        <w:t xml:space="preserve"> </w:t>
      </w:r>
      <w:r>
        <w:rPr>
          <w:rFonts w:ascii="Courier New"/>
          <w:color w:val="178037"/>
          <w:sz w:val="25"/>
        </w:rPr>
        <w:t>super</w:t>
      </w:r>
      <w:r>
        <w:rPr>
          <w:rFonts w:ascii="Courier New"/>
          <w:color w:val="178037"/>
          <w:sz w:val="19"/>
        </w:rPr>
        <w:t>()</w:t>
      </w:r>
      <w:r>
        <w:rPr>
          <w:rFonts w:ascii="Courier New"/>
          <w:color w:val="178037"/>
          <w:spacing w:val="-44"/>
          <w:sz w:val="19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7C96FF6D">
      <w:pPr>
        <w:pStyle w:val="12"/>
        <w:tabs>
          <w:tab w:val="left" w:pos="9170"/>
          <w:tab w:val="left" w:pos="10144"/>
        </w:tabs>
        <w:spacing w:before="155" w:line="367" w:lineRule="auto"/>
        <w:ind w:left="302" w:right="299"/>
      </w:pPr>
      <w:r>
        <w:t>its parent class. It is most commonly used to call the parent class’s constructor (</w:t>
      </w:r>
      <w:r>
        <w:rPr>
          <w:rFonts w:ascii="Times New Roman" w:hAnsi="Times New Roman"/>
          <w:u w:val="single" w:color="167F36"/>
        </w:rPr>
        <w:tab/>
      </w:r>
      <w:r>
        <w:rPr>
          <w:rFonts w:ascii="Courier New" w:hAnsi="Courier New"/>
          <w:color w:val="178037"/>
          <w:spacing w:val="-4"/>
          <w:sz w:val="25"/>
          <w:u w:val="none"/>
        </w:rPr>
        <w:t>init</w:t>
      </w:r>
      <w:r>
        <w:rPr>
          <w:rFonts w:ascii="Times New Roman" w:hAnsi="Times New Roman"/>
          <w:color w:val="178037"/>
          <w:sz w:val="25"/>
          <w:u w:val="single" w:color="167F36"/>
        </w:rPr>
        <w:tab/>
      </w:r>
      <w:r>
        <w:rPr>
          <w:spacing w:val="-2"/>
          <w:u w:val="none"/>
        </w:rPr>
        <w:t xml:space="preserve">method) </w:t>
      </w:r>
      <w:r>
        <w:rPr>
          <w:u w:val="none"/>
        </w:rPr>
        <w:t>to</w:t>
      </w:r>
      <w:r>
        <w:rPr>
          <w:spacing w:val="-16"/>
          <w:u w:val="none"/>
        </w:rPr>
        <w:t xml:space="preserve"> </w:t>
      </w:r>
      <w:r>
        <w:rPr>
          <w:u w:val="none"/>
        </w:rPr>
        <w:t>initialize</w:t>
      </w:r>
      <w:r>
        <w:rPr>
          <w:spacing w:val="-16"/>
          <w:u w:val="none"/>
        </w:rPr>
        <w:t xml:space="preserve"> </w:t>
      </w:r>
      <w:r>
        <w:rPr>
          <w:u w:val="none"/>
        </w:rPr>
        <w:t>inherited</w:t>
      </w:r>
      <w:r>
        <w:rPr>
          <w:spacing w:val="-16"/>
          <w:u w:val="none"/>
        </w:rPr>
        <w:t xml:space="preserve"> </w:t>
      </w:r>
      <w:r>
        <w:rPr>
          <w:u w:val="none"/>
        </w:rPr>
        <w:t>attributes</w:t>
      </w:r>
      <w:r>
        <w:rPr>
          <w:spacing w:val="-16"/>
          <w:u w:val="none"/>
        </w:rPr>
        <w:t xml:space="preserve"> </w:t>
      </w:r>
      <w:r>
        <w:rPr>
          <w:u w:val="none"/>
        </w:rPr>
        <w:t>without</w:t>
      </w:r>
      <w:r>
        <w:rPr>
          <w:spacing w:val="-16"/>
          <w:u w:val="none"/>
        </w:rPr>
        <w:t xml:space="preserve"> </w:t>
      </w:r>
      <w:r>
        <w:rPr>
          <w:u w:val="none"/>
        </w:rPr>
        <w:t>explicitly</w:t>
      </w:r>
      <w:r>
        <w:rPr>
          <w:spacing w:val="-16"/>
          <w:u w:val="none"/>
        </w:rPr>
        <w:t xml:space="preserve"> </w:t>
      </w:r>
      <w:r>
        <w:rPr>
          <w:u w:val="none"/>
        </w:rPr>
        <w:t>naming</w:t>
      </w:r>
      <w:r>
        <w:rPr>
          <w:spacing w:val="-16"/>
          <w:u w:val="none"/>
        </w:rPr>
        <w:t xml:space="preserve"> </w:t>
      </w:r>
      <w:r>
        <w:rPr>
          <w:u w:val="none"/>
        </w:rPr>
        <w:t>the</w:t>
      </w:r>
      <w:r>
        <w:rPr>
          <w:spacing w:val="-16"/>
          <w:u w:val="none"/>
        </w:rPr>
        <w:t xml:space="preserve"> </w:t>
      </w:r>
      <w:r>
        <w:rPr>
          <w:u w:val="none"/>
        </w:rPr>
        <w:t>parent</w:t>
      </w:r>
      <w:r>
        <w:rPr>
          <w:spacing w:val="-16"/>
          <w:u w:val="none"/>
        </w:rPr>
        <w:t xml:space="preserve"> </w:t>
      </w:r>
      <w:r>
        <w:rPr>
          <w:u w:val="none"/>
        </w:rPr>
        <w:t>class.</w:t>
      </w:r>
      <w:r>
        <w:rPr>
          <w:spacing w:val="-16"/>
          <w:u w:val="none"/>
        </w:rPr>
        <w:t xml:space="preserve"> </w:t>
      </w:r>
      <w:r>
        <w:rPr>
          <w:u w:val="none"/>
        </w:rPr>
        <w:t>This</w:t>
      </w:r>
      <w:r>
        <w:rPr>
          <w:spacing w:val="-16"/>
          <w:u w:val="none"/>
        </w:rPr>
        <w:t xml:space="preserve"> </w:t>
      </w:r>
      <w:r>
        <w:rPr>
          <w:u w:val="none"/>
        </w:rPr>
        <w:t>makes</w:t>
      </w:r>
      <w:r>
        <w:rPr>
          <w:spacing w:val="-16"/>
          <w:u w:val="none"/>
        </w:rPr>
        <w:t xml:space="preserve"> </w:t>
      </w:r>
      <w:r>
        <w:rPr>
          <w:u w:val="none"/>
        </w:rPr>
        <w:t>code</w:t>
      </w:r>
      <w:r>
        <w:rPr>
          <w:spacing w:val="-16"/>
          <w:u w:val="none"/>
        </w:rPr>
        <w:t xml:space="preserve"> </w:t>
      </w:r>
      <w:r>
        <w:rPr>
          <w:u w:val="none"/>
        </w:rPr>
        <w:t>more maintainable, especially in complex inheritance scenarios.</w:t>
      </w:r>
    </w:p>
    <w:p w14:paraId="21A79ED7">
      <w:pPr>
        <w:pStyle w:val="12"/>
        <w:spacing w:before="75"/>
      </w:pPr>
    </w:p>
    <w:p w14:paraId="5C6658CC">
      <w:pPr>
        <w:pStyle w:val="7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39" w:name="➢​Key Benefits of super() "/>
      <w:bookmarkEnd w:id="39"/>
      <w:r>
        <w:rPr>
          <w:spacing w:val="-4"/>
        </w:rPr>
        <w:t>Key</w:t>
      </w:r>
      <w:r>
        <w:rPr>
          <w:spacing w:val="-17"/>
        </w:rPr>
        <w:t xml:space="preserve"> </w:t>
      </w:r>
      <w:r>
        <w:rPr>
          <w:spacing w:val="-4"/>
        </w:rPr>
        <w:t>Beneﬁts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rFonts w:ascii="Courier New" w:hAnsi="Courier New"/>
          <w:color w:val="178037"/>
          <w:spacing w:val="-4"/>
        </w:rPr>
        <w:t>super()</w:t>
      </w:r>
    </w:p>
    <w:p w14:paraId="6AEC1D1E">
      <w:pPr>
        <w:pStyle w:val="14"/>
        <w:numPr>
          <w:ilvl w:val="2"/>
          <w:numId w:val="30"/>
        </w:numPr>
        <w:tabs>
          <w:tab w:val="left" w:pos="1876"/>
        </w:tabs>
        <w:spacing w:before="177" w:after="0" w:line="240" w:lineRule="auto"/>
        <w:ind w:left="1876" w:right="0" w:hanging="359"/>
        <w:jc w:val="left"/>
        <w:rPr>
          <w:sz w:val="24"/>
        </w:rPr>
      </w:pPr>
      <w:r>
        <w:rPr>
          <w:sz w:val="24"/>
        </w:rPr>
        <w:t>Avoids</w:t>
      </w:r>
      <w:r>
        <w:rPr>
          <w:spacing w:val="-7"/>
          <w:sz w:val="24"/>
        </w:rPr>
        <w:t xml:space="preserve"> </w:t>
      </w:r>
      <w:r>
        <w:rPr>
          <w:sz w:val="24"/>
        </w:rPr>
        <w:t>hardcoding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parent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3524AA86">
      <w:pPr>
        <w:pStyle w:val="14"/>
        <w:numPr>
          <w:ilvl w:val="2"/>
          <w:numId w:val="30"/>
        </w:numPr>
        <w:tabs>
          <w:tab w:val="left" w:pos="1876"/>
        </w:tabs>
        <w:spacing w:before="154" w:after="0" w:line="240" w:lineRule="auto"/>
        <w:ind w:left="1876" w:right="0" w:hanging="359"/>
        <w:jc w:val="left"/>
        <w:rPr>
          <w:sz w:val="24"/>
        </w:rPr>
      </w:pPr>
      <w:r>
        <w:rPr>
          <w:spacing w:val="-6"/>
          <w:sz w:val="24"/>
        </w:rPr>
        <w:t>Works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well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single,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multiple,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multilevel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inheritance.</w:t>
      </w:r>
    </w:p>
    <w:p w14:paraId="38FDBC4E">
      <w:pPr>
        <w:pStyle w:val="14"/>
        <w:numPr>
          <w:ilvl w:val="2"/>
          <w:numId w:val="30"/>
        </w:numPr>
        <w:tabs>
          <w:tab w:val="left" w:pos="1876"/>
        </w:tabs>
        <w:spacing w:before="153" w:after="0" w:line="240" w:lineRule="auto"/>
        <w:ind w:left="1876" w:right="0" w:hanging="359"/>
        <w:jc w:val="left"/>
        <w:rPr>
          <w:sz w:val="24"/>
        </w:rPr>
      </w:pPr>
      <w:r>
        <w:rPr>
          <w:spacing w:val="-2"/>
          <w:sz w:val="24"/>
        </w:rPr>
        <w:t>Helps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reuse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extend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child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classes.</w:t>
      </w:r>
    </w:p>
    <w:p w14:paraId="4727F229">
      <w:pPr>
        <w:pStyle w:val="7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40" w:name="➢​Basic Example of Using super() "/>
      <w:bookmarkEnd w:id="40"/>
      <w:bookmarkStart w:id="41" w:name="➢​How super() Works with Multiple Inheri"/>
      <w:bookmarkEnd w:id="41"/>
      <w:r>
        <w:rPr>
          <w:spacing w:val="-6"/>
        </w:rPr>
        <w:t>How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  <w:spacing w:val="-6"/>
        </w:rPr>
        <w:t>super()</w:t>
      </w:r>
      <w:r>
        <w:rPr>
          <w:rFonts w:ascii="Courier New" w:hAnsi="Courier New"/>
          <w:color w:val="178037"/>
          <w:spacing w:val="-93"/>
        </w:rPr>
        <w:t xml:space="preserve"> </w:t>
      </w:r>
      <w:r>
        <w:rPr>
          <w:spacing w:val="-6"/>
        </w:rPr>
        <w:t>Works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Multiple</w:t>
      </w:r>
      <w:r>
        <w:rPr>
          <w:spacing w:val="-8"/>
        </w:rPr>
        <w:t xml:space="preserve"> </w:t>
      </w:r>
      <w:r>
        <w:rPr>
          <w:spacing w:val="-6"/>
        </w:rPr>
        <w:t>Inheritance</w:t>
      </w:r>
    </w:p>
    <w:p w14:paraId="0FBED164">
      <w:pPr>
        <w:pStyle w:val="12"/>
        <w:spacing w:before="27"/>
        <w:rPr>
          <w:b/>
          <w:sz w:val="28"/>
        </w:rPr>
      </w:pPr>
    </w:p>
    <w:p w14:paraId="309D4F58">
      <w:pPr>
        <w:pStyle w:val="14"/>
        <w:numPr>
          <w:ilvl w:val="1"/>
          <w:numId w:val="30"/>
        </w:numPr>
        <w:tabs>
          <w:tab w:val="left" w:pos="587"/>
        </w:tabs>
        <w:spacing w:before="0" w:after="0" w:line="398" w:lineRule="auto"/>
        <w:ind w:left="587" w:right="1713" w:hanging="360"/>
        <w:jc w:val="left"/>
        <w:rPr>
          <w:rFonts w:ascii="MS PGothic" w:hAnsi="MS PGothic"/>
          <w:sz w:val="22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inheritance,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5"/>
        </w:rPr>
        <w:t>super()</w:t>
      </w:r>
      <w:r>
        <w:rPr>
          <w:rFonts w:ascii="Courier New" w:hAnsi="Courier New"/>
          <w:color w:val="178037"/>
          <w:spacing w:val="-75"/>
          <w:sz w:val="25"/>
        </w:rPr>
        <w:t xml:space="preserve"> </w:t>
      </w:r>
      <w:r>
        <w:rPr>
          <w:sz w:val="24"/>
        </w:rPr>
        <w:t>follows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4"/>
          <w:sz w:val="24"/>
        </w:rPr>
        <w:t>Resolution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(MRO)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next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inheritance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chain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appropriately, </w:t>
      </w:r>
      <w:r>
        <w:rPr>
          <w:sz w:val="24"/>
        </w:rPr>
        <w:t>preventing duplicate calls.</w:t>
      </w:r>
    </w:p>
    <w:p w14:paraId="24E5137B">
      <w:pPr>
        <w:pStyle w:val="7"/>
        <w:numPr>
          <w:ilvl w:val="1"/>
          <w:numId w:val="30"/>
        </w:numPr>
        <w:tabs>
          <w:tab w:val="left" w:pos="586"/>
        </w:tabs>
        <w:spacing w:before="15" w:after="0" w:line="240" w:lineRule="auto"/>
        <w:ind w:left="586" w:right="0" w:hanging="359"/>
        <w:jc w:val="left"/>
        <w:rPr>
          <w:rFonts w:ascii="MS PGothic" w:hAnsi="MS PGothic"/>
          <w:b w:val="0"/>
          <w:sz w:val="18"/>
        </w:rPr>
      </w:pPr>
      <w:bookmarkStart w:id="42" w:name="➢​Method Resolution Order (MRO) "/>
      <w:bookmarkEnd w:id="42"/>
      <w:r>
        <w:rPr>
          <w:spacing w:val="-8"/>
        </w:rPr>
        <w:t>Method</w:t>
      </w:r>
      <w:r>
        <w:rPr>
          <w:spacing w:val="-2"/>
        </w:rPr>
        <w:t xml:space="preserve"> </w:t>
      </w:r>
      <w:r>
        <w:rPr>
          <w:spacing w:val="-8"/>
        </w:rPr>
        <w:t>Resolution</w:t>
      </w:r>
      <w:r>
        <w:rPr>
          <w:spacing w:val="-2"/>
        </w:rPr>
        <w:t xml:space="preserve"> </w:t>
      </w:r>
      <w:r>
        <w:rPr>
          <w:spacing w:val="-8"/>
        </w:rPr>
        <w:t>Order</w:t>
      </w:r>
      <w:r>
        <w:rPr>
          <w:spacing w:val="-2"/>
        </w:rPr>
        <w:t xml:space="preserve"> </w:t>
      </w:r>
      <w:r>
        <w:rPr>
          <w:spacing w:val="-8"/>
        </w:rPr>
        <w:t>(MRO)</w:t>
      </w:r>
    </w:p>
    <w:p w14:paraId="3A9A79E3">
      <w:pPr>
        <w:pStyle w:val="14"/>
        <w:numPr>
          <w:ilvl w:val="1"/>
          <w:numId w:val="30"/>
        </w:numPr>
        <w:tabs>
          <w:tab w:val="left" w:pos="587"/>
        </w:tabs>
        <w:spacing w:before="202" w:after="0" w:line="374" w:lineRule="auto"/>
        <w:ind w:left="587" w:right="1892" w:hanging="360"/>
        <w:jc w:val="left"/>
        <w:rPr>
          <w:rFonts w:ascii="MS PGothic" w:hAnsi="MS PGothic"/>
          <w:sz w:val="24"/>
        </w:rPr>
      </w:pPr>
      <w:r>
        <w:rPr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base</w:t>
      </w:r>
      <w:r>
        <w:rPr>
          <w:spacing w:val="-11"/>
          <w:sz w:val="24"/>
        </w:rPr>
        <w:t xml:space="preserve"> </w:t>
      </w:r>
      <w:r>
        <w:rPr>
          <w:sz w:val="24"/>
        </w:rPr>
        <w:t>classes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searched</w:t>
      </w:r>
      <w:r>
        <w:rPr>
          <w:spacing w:val="-11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looking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 method. This order can be viewed using:</w:t>
      </w:r>
    </w:p>
    <w:p w14:paraId="2349622C">
      <w:pPr>
        <w:pStyle w:val="12"/>
        <w:spacing w:before="151"/>
        <w:ind w:left="737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18A463B">
      <w:pPr>
        <w:pStyle w:val="12"/>
        <w:spacing w:before="189"/>
        <w:rPr>
          <w:rFonts w:ascii="Courier New"/>
        </w:rPr>
      </w:pPr>
    </w:p>
    <w:p w14:paraId="6180215C">
      <w:pPr>
        <w:pStyle w:val="8"/>
        <w:spacing w:before="1"/>
        <w:ind w:left="1157"/>
        <w:rPr>
          <w:rFonts w:ascii="Courier New"/>
        </w:rPr>
      </w:pPr>
      <w:r>
        <w:rPr>
          <w:rFonts w:ascii="Courier New"/>
          <w:spacing w:val="-2"/>
        </w:rPr>
        <w:t>print(ClassName.mro())</w:t>
      </w:r>
    </w:p>
    <w:p w14:paraId="47A49802">
      <w:pPr>
        <w:pStyle w:val="12"/>
        <w:spacing w:before="99"/>
        <w:rPr>
          <w:rFonts w:ascii="Courier New"/>
          <w:b/>
        </w:rPr>
      </w:pPr>
    </w:p>
    <w:p w14:paraId="375E6B88">
      <w:pPr>
        <w:pStyle w:val="14"/>
        <w:numPr>
          <w:ilvl w:val="1"/>
          <w:numId w:val="31"/>
        </w:numPr>
        <w:tabs>
          <w:tab w:val="left" w:pos="587"/>
        </w:tabs>
        <w:spacing w:before="0" w:after="0" w:line="393" w:lineRule="auto"/>
        <w:ind w:left="587" w:right="1657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5"/>
        </w:rPr>
        <w:t>super()</w:t>
      </w:r>
      <w:r>
        <w:rPr>
          <w:rFonts w:ascii="Courier New" w:hAnsi="Courier New"/>
          <w:color w:val="178037"/>
          <w:spacing w:val="-88"/>
          <w:sz w:val="25"/>
        </w:rPr>
        <w:t xml:space="preserve"> </w:t>
      </w:r>
      <w:r>
        <w:rPr>
          <w:sz w:val="24"/>
        </w:rPr>
        <w:t>thus</w:t>
      </w:r>
      <w:r>
        <w:rPr>
          <w:spacing w:val="-19"/>
          <w:sz w:val="24"/>
        </w:rPr>
        <w:t xml:space="preserve"> </w:t>
      </w:r>
      <w:r>
        <w:rPr>
          <w:sz w:val="24"/>
        </w:rPr>
        <w:t>provides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clean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ﬂexible</w:t>
      </w:r>
      <w:r>
        <w:rPr>
          <w:spacing w:val="-16"/>
          <w:sz w:val="24"/>
        </w:rPr>
        <w:t xml:space="preserve"> </w:t>
      </w:r>
      <w:r>
        <w:rPr>
          <w:sz w:val="24"/>
        </w:rPr>
        <w:t>way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work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z w:val="24"/>
        </w:rPr>
        <w:t>inheritance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enabling </w:t>
      </w:r>
      <w:r>
        <w:rPr>
          <w:spacing w:val="-2"/>
          <w:sz w:val="24"/>
        </w:rPr>
        <w:t>child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leverage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functionality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safely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eﬃciently.</w:t>
      </w:r>
    </w:p>
    <w:p w14:paraId="5F19111F">
      <w:pPr>
        <w:pStyle w:val="12"/>
      </w:pPr>
    </w:p>
    <w:p w14:paraId="021C9A71">
      <w:pPr>
        <w:pStyle w:val="12"/>
        <w:spacing w:before="254"/>
      </w:pPr>
    </w:p>
    <w:p w14:paraId="2FCE1953">
      <w:pPr>
        <w:pStyle w:val="7"/>
        <w:numPr>
          <w:ilvl w:val="1"/>
          <w:numId w:val="30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rFonts w:ascii="MS PGothic" w:hAnsi="MS PGothic"/>
          <w:b w:val="0"/>
        </w:rPr>
      </w:pPr>
      <w:bookmarkStart w:id="43" w:name="➢​Why Use super() in Multiple Inheritanc"/>
      <w:bookmarkEnd w:id="43"/>
      <w:r>
        <w:rPr>
          <w:spacing w:val="-4"/>
        </w:rPr>
        <w:t>Why</w:t>
      </w:r>
      <w:r>
        <w:rPr>
          <w:spacing w:val="-15"/>
        </w:rPr>
        <w:t xml:space="preserve"> </w:t>
      </w:r>
      <w:r>
        <w:rPr>
          <w:spacing w:val="-4"/>
        </w:rPr>
        <w:t>Use</w:t>
      </w:r>
      <w:r>
        <w:rPr>
          <w:spacing w:val="-15"/>
        </w:rPr>
        <w:t xml:space="preserve"> </w:t>
      </w:r>
      <w:r>
        <w:rPr>
          <w:rFonts w:ascii="Courier New" w:hAnsi="Courier New"/>
          <w:color w:val="178037"/>
          <w:spacing w:val="-4"/>
        </w:rPr>
        <w:t>super()</w:t>
      </w:r>
      <w:r>
        <w:rPr>
          <w:rFonts w:ascii="Courier New" w:hAnsi="Courier New"/>
          <w:color w:val="178037"/>
          <w:spacing w:val="-99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Multiple</w:t>
      </w:r>
      <w:r>
        <w:rPr>
          <w:spacing w:val="-15"/>
        </w:rPr>
        <w:t xml:space="preserve"> </w:t>
      </w:r>
      <w:r>
        <w:rPr>
          <w:spacing w:val="-4"/>
        </w:rPr>
        <w:t>Inheritance?</w:t>
      </w:r>
    </w:p>
    <w:p w14:paraId="3AAD1234">
      <w:pPr>
        <w:pStyle w:val="14"/>
        <w:numPr>
          <w:ilvl w:val="2"/>
          <w:numId w:val="30"/>
        </w:numPr>
        <w:tabs>
          <w:tab w:val="left" w:pos="1876"/>
        </w:tabs>
        <w:spacing w:before="55" w:after="0" w:line="240" w:lineRule="auto"/>
        <w:ind w:left="1876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avoid</w:t>
      </w:r>
      <w:r>
        <w:rPr>
          <w:spacing w:val="-18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8"/>
          <w:sz w:val="24"/>
        </w:rPr>
        <w:t xml:space="preserve"> </w:t>
      </w:r>
      <w:r>
        <w:rPr>
          <w:sz w:val="24"/>
        </w:rPr>
        <w:t>naming</w:t>
      </w:r>
      <w:r>
        <w:rPr>
          <w:spacing w:val="-17"/>
          <w:sz w:val="24"/>
        </w:rPr>
        <w:t xml:space="preserve"> </w:t>
      </w:r>
      <w:r>
        <w:rPr>
          <w:sz w:val="24"/>
        </w:rPr>
        <w:t>parent</w:t>
      </w:r>
      <w:r>
        <w:rPr>
          <w:spacing w:val="-18"/>
          <w:sz w:val="24"/>
        </w:rPr>
        <w:t xml:space="preserve"> </w:t>
      </w:r>
      <w:r>
        <w:rPr>
          <w:sz w:val="24"/>
        </w:rPr>
        <w:t>classes,</w:t>
      </w:r>
      <w:r>
        <w:rPr>
          <w:spacing w:val="-18"/>
          <w:sz w:val="24"/>
        </w:rPr>
        <w:t xml:space="preserve"> </w:t>
      </w:r>
      <w:r>
        <w:rPr>
          <w:sz w:val="24"/>
        </w:rPr>
        <w:t>making</w:t>
      </w:r>
      <w:r>
        <w:rPr>
          <w:spacing w:val="-17"/>
          <w:sz w:val="24"/>
        </w:rPr>
        <w:t xml:space="preserve"> </w:t>
      </w:r>
      <w:r>
        <w:rPr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z w:val="24"/>
        </w:rPr>
        <w:t>easier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5B791F74">
      <w:pPr>
        <w:pStyle w:val="14"/>
        <w:numPr>
          <w:ilvl w:val="2"/>
          <w:numId w:val="30"/>
        </w:numPr>
        <w:tabs>
          <w:tab w:val="left" w:pos="1877"/>
        </w:tabs>
        <w:spacing w:before="190" w:after="0" w:line="403" w:lineRule="auto"/>
        <w:ind w:left="1877" w:right="1907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ensure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parent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classes’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appropriately,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avoiding </w:t>
      </w:r>
      <w:r>
        <w:rPr>
          <w:sz w:val="24"/>
        </w:rPr>
        <w:t>duplicated calls or missed calls.</w:t>
      </w:r>
    </w:p>
    <w:p w14:paraId="12352282">
      <w:pPr>
        <w:pStyle w:val="14"/>
        <w:numPr>
          <w:ilvl w:val="2"/>
          <w:numId w:val="30"/>
        </w:numPr>
        <w:tabs>
          <w:tab w:val="left" w:pos="1876"/>
        </w:tabs>
        <w:spacing w:before="0" w:after="0" w:line="278" w:lineRule="exact"/>
        <w:ind w:left="1876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respect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MRO,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manages</w:t>
      </w:r>
      <w:r>
        <w:rPr>
          <w:spacing w:val="-7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hierarchies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safely.</w:t>
      </w:r>
    </w:p>
    <w:p w14:paraId="4A8642BA">
      <w:pPr>
        <w:pStyle w:val="5"/>
        <w:numPr>
          <w:numId w:val="0"/>
        </w:numPr>
        <w:tabs>
          <w:tab w:val="left" w:pos="1954"/>
        </w:tabs>
        <w:spacing w:before="34" w:after="0" w:line="240" w:lineRule="auto"/>
        <w:ind w:left="1517" w:leftChars="0" w:right="0" w:rightChars="0"/>
        <w:jc w:val="left"/>
      </w:pPr>
    </w:p>
    <w:p w14:paraId="443739EF">
      <w:pPr>
        <w:pStyle w:val="5"/>
        <w:numPr>
          <w:ilvl w:val="2"/>
          <w:numId w:val="31"/>
        </w:numPr>
        <w:tabs>
          <w:tab w:val="left" w:pos="1954"/>
        </w:tabs>
        <w:spacing w:before="34" w:after="0" w:line="240" w:lineRule="auto"/>
        <w:ind w:left="1954" w:right="0" w:hanging="437"/>
        <w:jc w:val="left"/>
      </w:pPr>
      <w:r>
        <w:t>8.</w:t>
      </w:r>
      <w:r>
        <w:rPr>
          <w:spacing w:val="-6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Overloading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Overriding</w:t>
      </w:r>
    </w:p>
    <w:p w14:paraId="304FD289">
      <w:pPr>
        <w:pStyle w:val="12"/>
        <w:spacing w:before="35"/>
        <w:rPr>
          <w:rFonts w:ascii="Arial"/>
          <w:b/>
          <w:sz w:val="32"/>
        </w:rPr>
      </w:pPr>
    </w:p>
    <w:p w14:paraId="3C7C313F">
      <w:pPr>
        <w:pStyle w:val="6"/>
        <w:numPr>
          <w:ilvl w:val="0"/>
          <w:numId w:val="32"/>
        </w:numPr>
        <w:tabs>
          <w:tab w:val="left" w:pos="702"/>
        </w:tabs>
        <w:spacing w:before="0" w:after="0" w:line="276" w:lineRule="auto"/>
        <w:ind w:left="452" w:right="949" w:firstLine="0"/>
        <w:jc w:val="left"/>
        <w:rPr>
          <w:rFonts w:ascii="Arial"/>
          <w:sz w:val="28"/>
        </w:rPr>
      </w:pPr>
      <w:r>
        <w:rPr>
          <w:rFonts w:ascii="Arial"/>
        </w:rPr>
        <w:t>Method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overloading: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defining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multiple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methods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same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name but different parameters.</w:t>
      </w:r>
    </w:p>
    <w:p w14:paraId="44C81533">
      <w:pPr>
        <w:pStyle w:val="7"/>
        <w:ind w:left="587"/>
        <w:rPr>
          <w:rFonts w:ascii="Arial"/>
        </w:rPr>
      </w:pPr>
      <w:r>
        <w:rPr>
          <w:rFonts w:ascii="Arial"/>
        </w:rPr>
        <w:t>Ans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:</w:t>
      </w:r>
    </w:p>
    <w:p w14:paraId="111BCA03">
      <w:pPr>
        <w:pStyle w:val="12"/>
        <w:spacing w:before="51" w:line="372" w:lineRule="auto"/>
        <w:ind w:left="587" w:right="435" w:firstLine="1290"/>
      </w:pPr>
      <w:r>
        <w:rPr>
          <w:spacing w:val="-2"/>
        </w:rPr>
        <w:t>Method</w:t>
      </w:r>
      <w:r>
        <w:rPr>
          <w:spacing w:val="-9"/>
        </w:rPr>
        <w:t xml:space="preserve"> </w:t>
      </w:r>
      <w:r>
        <w:rPr>
          <w:spacing w:val="-2"/>
        </w:rPr>
        <w:t>overloading,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general,</w:t>
      </w:r>
      <w:r>
        <w:rPr>
          <w:spacing w:val="-9"/>
        </w:rPr>
        <w:t xml:space="preserve"> </w:t>
      </w:r>
      <w:r>
        <w:rPr>
          <w:spacing w:val="-2"/>
        </w:rPr>
        <w:t>refers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deﬁning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methods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same</w:t>
      </w:r>
      <w:r>
        <w:rPr>
          <w:spacing w:val="-9"/>
        </w:rPr>
        <w:t xml:space="preserve"> </w:t>
      </w:r>
      <w:r>
        <w:rPr>
          <w:spacing w:val="-2"/>
        </w:rPr>
        <w:t xml:space="preserve">class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parameters</w:t>
      </w:r>
      <w:r>
        <w:rPr>
          <w:spacing w:val="-11"/>
        </w:rPr>
        <w:t xml:space="preserve"> </w:t>
      </w:r>
      <w:r>
        <w:t>(different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arguments)</w:t>
      </w:r>
      <w:r>
        <w:rPr>
          <w:spacing w:val="-11"/>
        </w:rPr>
        <w:t xml:space="preserve"> </w:t>
      </w:r>
      <w:r>
        <w:t>to perform different tasks.</w:t>
      </w:r>
    </w:p>
    <w:p w14:paraId="377C787D">
      <w:pPr>
        <w:pStyle w:val="12"/>
        <w:spacing w:before="58"/>
      </w:pPr>
    </w:p>
    <w:p w14:paraId="601F3F3C">
      <w:pPr>
        <w:pStyle w:val="6"/>
        <w:numPr>
          <w:ilvl w:val="0"/>
          <w:numId w:val="33"/>
        </w:numPr>
        <w:tabs>
          <w:tab w:val="left" w:pos="586"/>
        </w:tabs>
        <w:spacing w:before="1" w:after="0" w:line="240" w:lineRule="auto"/>
        <w:ind w:left="586" w:right="0" w:hanging="359"/>
        <w:jc w:val="left"/>
        <w:rPr>
          <w:rFonts w:ascii="MS PGothic" w:hAnsi="MS PGothic"/>
          <w:b w:val="0"/>
        </w:rPr>
      </w:pPr>
      <w:bookmarkStart w:id="44" w:name="➢​Method Overloading in Python "/>
      <w:bookmarkEnd w:id="44"/>
      <w:r>
        <w:rPr>
          <w:spacing w:val="-6"/>
        </w:rPr>
        <w:t>Method</w:t>
      </w:r>
      <w:r>
        <w:rPr>
          <w:spacing w:val="-11"/>
        </w:rPr>
        <w:t xml:space="preserve"> </w:t>
      </w:r>
      <w:r>
        <w:rPr>
          <w:spacing w:val="-6"/>
        </w:rPr>
        <w:t>Overloading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Python</w:t>
      </w:r>
    </w:p>
    <w:p w14:paraId="4E757BF2">
      <w:pPr>
        <w:pStyle w:val="14"/>
        <w:numPr>
          <w:ilvl w:val="1"/>
          <w:numId w:val="33"/>
        </w:numPr>
        <w:tabs>
          <w:tab w:val="left" w:pos="737"/>
        </w:tabs>
        <w:spacing w:before="154" w:after="0" w:line="348" w:lineRule="auto"/>
        <w:ind w:left="737" w:right="1213" w:hanging="360"/>
        <w:jc w:val="left"/>
        <w:rPr>
          <w:sz w:val="24"/>
        </w:rPr>
      </w:pPr>
      <w:r>
        <w:rPr>
          <w:sz w:val="24"/>
        </w:rPr>
        <w:t>Unlike</w:t>
      </w:r>
      <w:r>
        <w:rPr>
          <w:spacing w:val="-9"/>
          <w:sz w:val="24"/>
        </w:rPr>
        <w:t xml:space="preserve"> </w:t>
      </w:r>
      <w:r>
        <w:rPr>
          <w:sz w:val="24"/>
        </w:rPr>
        <w:t>some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z w:val="24"/>
        </w:rPr>
        <w:t>languages</w:t>
      </w:r>
      <w:r>
        <w:rPr>
          <w:spacing w:val="-9"/>
          <w:sz w:val="24"/>
        </w:rPr>
        <w:t xml:space="preserve"> </w:t>
      </w:r>
      <w:r>
        <w:rPr>
          <w:sz w:val="24"/>
        </w:rPr>
        <w:t>(Java,</w:t>
      </w:r>
      <w:r>
        <w:rPr>
          <w:spacing w:val="-9"/>
          <w:sz w:val="24"/>
        </w:rPr>
        <w:t xml:space="preserve"> </w:t>
      </w:r>
      <w:r>
        <w:rPr>
          <w:sz w:val="24"/>
        </w:rPr>
        <w:t>C++),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overloading out of the box.</w:t>
      </w:r>
    </w:p>
    <w:p w14:paraId="0715C52C">
      <w:pPr>
        <w:pStyle w:val="14"/>
        <w:numPr>
          <w:ilvl w:val="1"/>
          <w:numId w:val="33"/>
        </w:numPr>
        <w:tabs>
          <w:tab w:val="left" w:pos="737"/>
        </w:tabs>
        <w:spacing w:before="7" w:after="0" w:line="348" w:lineRule="auto"/>
        <w:ind w:left="737" w:right="1285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9"/>
          <w:sz w:val="24"/>
        </w:rPr>
        <w:t xml:space="preserve"> </w:t>
      </w:r>
      <w:r>
        <w:rPr>
          <w:sz w:val="24"/>
        </w:rPr>
        <w:t>allows</w:t>
      </w:r>
      <w:r>
        <w:rPr>
          <w:spacing w:val="-18"/>
          <w:sz w:val="24"/>
        </w:rPr>
        <w:t xml:space="preserve"> </w:t>
      </w:r>
      <w:r>
        <w:rPr>
          <w:sz w:val="24"/>
        </w:rPr>
        <w:t>only</w:t>
      </w:r>
      <w:r>
        <w:rPr>
          <w:spacing w:val="-18"/>
          <w:sz w:val="24"/>
        </w:rPr>
        <w:t xml:space="preserve"> </w:t>
      </w:r>
      <w:r>
        <w:rPr>
          <w:sz w:val="24"/>
        </w:rPr>
        <w:t>one</w:t>
      </w:r>
      <w:r>
        <w:rPr>
          <w:spacing w:val="-18"/>
          <w:sz w:val="24"/>
        </w:rPr>
        <w:t xml:space="preserve"> </w:t>
      </w:r>
      <w:r>
        <w:rPr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given</w:t>
      </w:r>
      <w:r>
        <w:rPr>
          <w:spacing w:val="-18"/>
          <w:sz w:val="24"/>
        </w:rPr>
        <w:t xml:space="preserve"> </w:t>
      </w:r>
      <w:r>
        <w:rPr>
          <w:sz w:val="24"/>
        </w:rPr>
        <w:t>name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sz w:val="24"/>
        </w:rPr>
        <w:t>if</w:t>
      </w:r>
      <w:r>
        <w:rPr>
          <w:spacing w:val="-19"/>
          <w:sz w:val="24"/>
        </w:rPr>
        <w:t xml:space="preserve"> </w:t>
      </w:r>
      <w:r>
        <w:rPr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z w:val="24"/>
        </w:rPr>
        <w:t>deﬁne</w:t>
      </w:r>
      <w:r>
        <w:rPr>
          <w:spacing w:val="-18"/>
          <w:sz w:val="24"/>
        </w:rPr>
        <w:t xml:space="preserve"> </w:t>
      </w:r>
      <w:r>
        <w:rPr>
          <w:sz w:val="24"/>
        </w:rPr>
        <w:t>multiple,</w:t>
      </w:r>
      <w:r>
        <w:rPr>
          <w:spacing w:val="-18"/>
          <w:sz w:val="24"/>
        </w:rPr>
        <w:t xml:space="preserve"> </w:t>
      </w:r>
      <w:r>
        <w:rPr>
          <w:sz w:val="24"/>
        </w:rPr>
        <w:t>only the last one is used.</w:t>
      </w:r>
    </w:p>
    <w:p w14:paraId="68A9EA78">
      <w:pPr>
        <w:pStyle w:val="14"/>
        <w:numPr>
          <w:ilvl w:val="1"/>
          <w:numId w:val="33"/>
        </w:numPr>
        <w:tabs>
          <w:tab w:val="left" w:pos="736"/>
        </w:tabs>
        <w:spacing w:before="8" w:after="0" w:line="240" w:lineRule="auto"/>
        <w:ind w:left="736" w:right="0" w:hanging="359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achieve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similar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behavior,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programmers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use:</w:t>
      </w:r>
    </w:p>
    <w:p w14:paraId="3402A21C">
      <w:pPr>
        <w:pStyle w:val="14"/>
        <w:numPr>
          <w:ilvl w:val="2"/>
          <w:numId w:val="33"/>
        </w:numPr>
        <w:tabs>
          <w:tab w:val="left" w:pos="1291"/>
        </w:tabs>
        <w:spacing w:before="120" w:after="0" w:line="240" w:lineRule="auto"/>
        <w:ind w:left="1291" w:right="0" w:hanging="359"/>
        <w:jc w:val="left"/>
        <w:rPr>
          <w:sz w:val="24"/>
        </w:rPr>
      </w:pPr>
      <w:r>
        <w:rPr>
          <w:spacing w:val="-4"/>
          <w:sz w:val="24"/>
        </w:rPr>
        <w:t>Default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arguments</w:t>
      </w:r>
    </w:p>
    <w:p w14:paraId="41139F62">
      <w:pPr>
        <w:pStyle w:val="14"/>
        <w:numPr>
          <w:ilvl w:val="2"/>
          <w:numId w:val="33"/>
        </w:numPr>
        <w:tabs>
          <w:tab w:val="left" w:pos="1291"/>
        </w:tabs>
        <w:spacing w:before="120" w:after="0" w:line="240" w:lineRule="auto"/>
        <w:ind w:left="1291" w:right="0" w:hanging="359"/>
        <w:jc w:val="left"/>
        <w:rPr>
          <w:sz w:val="24"/>
        </w:rPr>
      </w:pPr>
      <w:r>
        <w:rPr>
          <w:spacing w:val="-2"/>
          <w:sz w:val="24"/>
        </w:rPr>
        <w:t>Variable-length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arguments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(*args,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**kwargs)</w:t>
      </w:r>
    </w:p>
    <w:p w14:paraId="2B249262">
      <w:pPr>
        <w:pStyle w:val="14"/>
        <w:numPr>
          <w:ilvl w:val="2"/>
          <w:numId w:val="33"/>
        </w:numPr>
        <w:tabs>
          <w:tab w:val="left" w:pos="1291"/>
        </w:tabs>
        <w:spacing w:before="120" w:after="0" w:line="240" w:lineRule="auto"/>
        <w:ind w:left="1291" w:right="0" w:hanging="359"/>
        <w:jc w:val="left"/>
        <w:rPr>
          <w:sz w:val="24"/>
        </w:rPr>
      </w:pPr>
      <w:r>
        <w:rPr>
          <w:sz w:val="24"/>
        </w:rPr>
        <w:t>Type</w:t>
      </w:r>
      <w:r>
        <w:rPr>
          <w:spacing w:val="-11"/>
          <w:sz w:val="24"/>
        </w:rPr>
        <w:t xml:space="preserve"> </w:t>
      </w:r>
      <w:r>
        <w:rPr>
          <w:sz w:val="24"/>
        </w:rPr>
        <w:t>checking</w:t>
      </w:r>
      <w:r>
        <w:rPr>
          <w:spacing w:val="-11"/>
          <w:sz w:val="24"/>
        </w:rPr>
        <w:t xml:space="preserve"> </w:t>
      </w:r>
      <w:r>
        <w:rPr>
          <w:sz w:val="24"/>
        </w:rPr>
        <w:t>inside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single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5A680045">
      <w:pPr>
        <w:pStyle w:val="14"/>
        <w:numPr>
          <w:ilvl w:val="2"/>
          <w:numId w:val="33"/>
        </w:numPr>
        <w:tabs>
          <w:tab w:val="left" w:pos="1291"/>
        </w:tabs>
        <w:spacing w:before="120" w:after="0" w:line="240" w:lineRule="auto"/>
        <w:ind w:left="1291" w:right="0" w:hanging="359"/>
        <w:jc w:val="left"/>
        <w:rPr>
          <w:sz w:val="24"/>
        </w:rPr>
      </w:pPr>
      <w:r>
        <w:rPr>
          <w:spacing w:val="-4"/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libraries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color w:val="178037"/>
          <w:spacing w:val="-4"/>
          <w:sz w:val="21"/>
        </w:rPr>
        <w:t>multipledispatch</w:t>
      </w:r>
      <w:r>
        <w:rPr>
          <w:rFonts w:ascii="Courier New" w:hAnsi="Courier New"/>
          <w:color w:val="178037"/>
          <w:spacing w:val="-57"/>
          <w:sz w:val="21"/>
        </w:rPr>
        <w:t xml:space="preserve"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overloading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decorators</w:t>
      </w:r>
    </w:p>
    <w:p w14:paraId="270941BF">
      <w:pPr>
        <w:pStyle w:val="12"/>
      </w:pPr>
    </w:p>
    <w:p w14:paraId="5A1D02B0">
      <w:pPr>
        <w:pStyle w:val="12"/>
      </w:pPr>
    </w:p>
    <w:p w14:paraId="01DF2B1B">
      <w:pPr>
        <w:pStyle w:val="12"/>
        <w:spacing w:before="156"/>
      </w:pPr>
    </w:p>
    <w:p w14:paraId="7BF7440B">
      <w:pPr>
        <w:pStyle w:val="7"/>
        <w:numPr>
          <w:ilvl w:val="0"/>
          <w:numId w:val="33"/>
        </w:numPr>
        <w:tabs>
          <w:tab w:val="left" w:pos="586"/>
        </w:tabs>
        <w:spacing w:before="1" w:after="0" w:line="240" w:lineRule="auto"/>
        <w:ind w:left="586" w:right="0" w:hanging="419"/>
        <w:jc w:val="left"/>
        <w:rPr>
          <w:rFonts w:ascii="MS PGothic" w:hAnsi="MS PGothic"/>
          <w:b w:val="0"/>
        </w:rPr>
      </w:pPr>
      <w:bookmarkStart w:id="45" w:name="➢​Example: Using Default Arguments to Si"/>
      <w:bookmarkEnd w:id="45"/>
      <w:bookmarkStart w:id="46" w:name="➢​Key Points about Method Overriding: "/>
      <w:bookmarkEnd w:id="46"/>
      <w:r>
        <w:rPr>
          <w:spacing w:val="-4"/>
        </w:rPr>
        <w:t>Key</w:t>
      </w:r>
      <w:r>
        <w:rPr>
          <w:spacing w:val="-16"/>
        </w:rPr>
        <w:t xml:space="preserve"> </w:t>
      </w:r>
      <w:r>
        <w:rPr>
          <w:spacing w:val="-4"/>
        </w:rPr>
        <w:t>Points</w:t>
      </w:r>
      <w:r>
        <w:rPr>
          <w:spacing w:val="-15"/>
        </w:rPr>
        <w:t xml:space="preserve"> </w:t>
      </w:r>
      <w:r>
        <w:rPr>
          <w:spacing w:val="-4"/>
        </w:rPr>
        <w:t>about</w:t>
      </w:r>
      <w:r>
        <w:rPr>
          <w:spacing w:val="-16"/>
        </w:rPr>
        <w:t xml:space="preserve"> </w:t>
      </w:r>
      <w:r>
        <w:rPr>
          <w:spacing w:val="-4"/>
        </w:rPr>
        <w:t>Method</w:t>
      </w:r>
      <w:r>
        <w:rPr>
          <w:spacing w:val="-15"/>
        </w:rPr>
        <w:t xml:space="preserve"> </w:t>
      </w:r>
      <w:r>
        <w:rPr>
          <w:spacing w:val="-4"/>
        </w:rPr>
        <w:t>Overriding:</w:t>
      </w:r>
    </w:p>
    <w:p w14:paraId="3B41D4E0">
      <w:pPr>
        <w:pStyle w:val="14"/>
        <w:numPr>
          <w:ilvl w:val="0"/>
          <w:numId w:val="34"/>
        </w:numPr>
        <w:tabs>
          <w:tab w:val="left" w:pos="1021"/>
        </w:tabs>
        <w:spacing w:before="162" w:after="0" w:line="240" w:lineRule="auto"/>
        <w:ind w:left="1021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Allows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child</w:t>
      </w:r>
      <w:r>
        <w:rPr>
          <w:spacing w:val="-17"/>
          <w:sz w:val="24"/>
        </w:rPr>
        <w:t xml:space="preserve"> </w:t>
      </w:r>
      <w:r>
        <w:rPr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provide</w:t>
      </w:r>
      <w:r>
        <w:rPr>
          <w:spacing w:val="-17"/>
          <w:sz w:val="24"/>
        </w:rPr>
        <w:t xml:space="preserve"> </w:t>
      </w:r>
      <w:r>
        <w:rPr>
          <w:sz w:val="24"/>
        </w:rPr>
        <w:t>its</w:t>
      </w:r>
      <w:r>
        <w:rPr>
          <w:spacing w:val="-18"/>
          <w:sz w:val="24"/>
        </w:rPr>
        <w:t xml:space="preserve"> </w:t>
      </w:r>
      <w:r>
        <w:rPr>
          <w:sz w:val="24"/>
        </w:rPr>
        <w:t>own</w:t>
      </w:r>
      <w:r>
        <w:rPr>
          <w:spacing w:val="-18"/>
          <w:sz w:val="24"/>
        </w:rPr>
        <w:t xml:space="preserve"> </w:t>
      </w:r>
      <w:r>
        <w:rPr>
          <w:sz w:val="24"/>
        </w:rPr>
        <w:t>version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method</w:t>
      </w:r>
      <w:r>
        <w:rPr>
          <w:spacing w:val="-17"/>
          <w:sz w:val="24"/>
        </w:rPr>
        <w:t xml:space="preserve"> </w:t>
      </w:r>
      <w:r>
        <w:rPr>
          <w:sz w:val="24"/>
        </w:rPr>
        <w:t>inherited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parent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2B95E751">
      <w:pPr>
        <w:pStyle w:val="14"/>
        <w:numPr>
          <w:ilvl w:val="0"/>
          <w:numId w:val="34"/>
        </w:numPr>
        <w:tabs>
          <w:tab w:val="left" w:pos="1022"/>
        </w:tabs>
        <w:spacing w:before="153" w:after="0" w:line="372" w:lineRule="auto"/>
        <w:ind w:left="1022" w:right="882" w:hanging="360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overridden</w:t>
      </w:r>
      <w:r>
        <w:rPr>
          <w:spacing w:val="-18"/>
          <w:sz w:val="24"/>
        </w:rPr>
        <w:t xml:space="preserve"> </w:t>
      </w:r>
      <w:r>
        <w:rPr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child</w:t>
      </w:r>
      <w:r>
        <w:rPr>
          <w:spacing w:val="-18"/>
          <w:sz w:val="24"/>
        </w:rPr>
        <w:t xml:space="preserve"> </w:t>
      </w:r>
      <w:r>
        <w:rPr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called</w:t>
      </w:r>
      <w:r>
        <w:rPr>
          <w:spacing w:val="-18"/>
          <w:sz w:val="24"/>
        </w:rPr>
        <w:t xml:space="preserve"> </w:t>
      </w:r>
      <w:r>
        <w:rPr>
          <w:sz w:val="24"/>
        </w:rPr>
        <w:t>instead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parent's</w:t>
      </w:r>
      <w:r>
        <w:rPr>
          <w:spacing w:val="-18"/>
          <w:sz w:val="24"/>
        </w:rPr>
        <w:t xml:space="preserve"> </w:t>
      </w:r>
      <w:r>
        <w:rPr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child </w:t>
      </w:r>
      <w:r>
        <w:rPr>
          <w:spacing w:val="-2"/>
          <w:sz w:val="24"/>
        </w:rPr>
        <w:t>instances.</w:t>
      </w:r>
    </w:p>
    <w:p w14:paraId="6A4F276A">
      <w:pPr>
        <w:pStyle w:val="14"/>
        <w:numPr>
          <w:ilvl w:val="0"/>
          <w:numId w:val="34"/>
        </w:numPr>
        <w:tabs>
          <w:tab w:val="left" w:pos="1022"/>
        </w:tabs>
        <w:spacing w:before="0" w:after="0" w:line="372" w:lineRule="auto"/>
        <w:ind w:left="1022" w:right="295" w:hanging="360"/>
        <w:jc w:val="left"/>
        <w:rPr>
          <w:rFonts w:ascii="Arial" w:hAnsi="Arial"/>
          <w:sz w:val="24"/>
        </w:rPr>
      </w:pPr>
      <w:r>
        <w:rPr>
          <w:sz w:val="24"/>
        </w:rPr>
        <w:t>Supports</w:t>
      </w:r>
      <w:r>
        <w:rPr>
          <w:spacing w:val="-15"/>
          <w:sz w:val="24"/>
        </w:rPr>
        <w:t xml:space="preserve"> </w:t>
      </w:r>
      <w:r>
        <w:rPr>
          <w:sz w:val="24"/>
        </w:rPr>
        <w:t>polymorphism,</w:t>
      </w:r>
      <w:r>
        <w:rPr>
          <w:spacing w:val="-15"/>
          <w:sz w:val="24"/>
        </w:rPr>
        <w:t xml:space="preserve"> </w:t>
      </w:r>
      <w:r>
        <w:rPr>
          <w:sz w:val="24"/>
        </w:rPr>
        <w:t>enabling</w:t>
      </w:r>
      <w:r>
        <w:rPr>
          <w:spacing w:val="-15"/>
          <w:sz w:val="24"/>
        </w:rPr>
        <w:t xml:space="preserve"> </w:t>
      </w:r>
      <w:r>
        <w:rPr>
          <w:sz w:val="24"/>
        </w:rPr>
        <w:t>objects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5"/>
          <w:sz w:val="24"/>
        </w:rPr>
        <w:t xml:space="preserve"> </w:t>
      </w:r>
      <w:r>
        <w:rPr>
          <w:sz w:val="24"/>
        </w:rPr>
        <w:t>classes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treated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common interface</w:t>
      </w:r>
      <w:r>
        <w:rPr>
          <w:spacing w:val="-18"/>
          <w:sz w:val="24"/>
        </w:rPr>
        <w:t xml:space="preserve"> </w:t>
      </w:r>
      <w:r>
        <w:rPr>
          <w:sz w:val="24"/>
        </w:rPr>
        <w:t>but</w:t>
      </w:r>
      <w:r>
        <w:rPr>
          <w:spacing w:val="-18"/>
          <w:sz w:val="24"/>
        </w:rPr>
        <w:t xml:space="preserve"> </w:t>
      </w:r>
      <w:r>
        <w:rPr>
          <w:sz w:val="24"/>
        </w:rPr>
        <w:t>behave</w:t>
      </w:r>
      <w:r>
        <w:rPr>
          <w:spacing w:val="-18"/>
          <w:sz w:val="24"/>
        </w:rPr>
        <w:t xml:space="preserve"> </w:t>
      </w:r>
      <w:r>
        <w:rPr>
          <w:sz w:val="24"/>
        </w:rPr>
        <w:t>differently.</w:t>
      </w:r>
    </w:p>
    <w:p w14:paraId="57270760">
      <w:pPr>
        <w:pStyle w:val="14"/>
        <w:numPr>
          <w:ilvl w:val="0"/>
          <w:numId w:val="34"/>
        </w:numPr>
        <w:tabs>
          <w:tab w:val="left" w:pos="1021"/>
        </w:tabs>
        <w:spacing w:before="0" w:after="0" w:line="240" w:lineRule="auto"/>
        <w:ind w:left="1021" w:right="0" w:hanging="359"/>
        <w:jc w:val="left"/>
        <w:rPr>
          <w:rFonts w:ascii="Arial" w:hAnsi="Arial"/>
          <w:b/>
          <w:sz w:val="24"/>
        </w:rPr>
      </w:pP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child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still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parent’s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overridden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super()</w:t>
      </w:r>
      <w:r>
        <w:rPr>
          <w:rFonts w:ascii="Courier New" w:hAnsi="Courier New"/>
          <w:color w:val="178037"/>
          <w:spacing w:val="-64"/>
          <w:sz w:val="21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needed.</w:t>
      </w:r>
    </w:p>
    <w:p w14:paraId="53C13A79">
      <w:pPr>
        <w:pStyle w:val="12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240030</wp:posOffset>
                </wp:positionV>
                <wp:extent cx="666750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2pt;margin-top:18.9pt;height:0.1pt;width:525pt;mso-position-horizontal-relative:page;mso-wrap-distance-bottom:0pt;mso-wrap-distance-top:0pt;z-index:-251654144;mso-width-relative:page;mso-height-relative:page;" filled="f" stroked="t" coordsize="6667500,1" o:gfxdata="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OpbOI2AAAAAkBAAAPAAAAAAAA&#10;AAEAIAAAACIAAABkcnMvZG93bnJldi54bWxQSwECFAAUAAAACACHTuJApz2ZzRICAAB9BAAADgAA&#10;AAAAAAABACAAAAAnAQAAZHJzL2Uyb0RvYy54bWxQSwUGAAAAAAYABgBZAQAAqwUAAAAA&#10;" path="m0,0l6667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185207">
      <w:pPr>
        <w:pStyle w:val="5"/>
        <w:numPr>
          <w:ilvl w:val="0"/>
          <w:numId w:val="35"/>
        </w:numPr>
        <w:tabs>
          <w:tab w:val="left" w:pos="1876"/>
        </w:tabs>
        <w:spacing w:before="34" w:after="0" w:line="240" w:lineRule="auto"/>
        <w:ind w:left="1876" w:right="0" w:hanging="359"/>
        <w:jc w:val="left"/>
      </w:pPr>
      <w:bookmarkStart w:id="47" w:name="➢​Basic Example of Method Overriding in "/>
      <w:bookmarkEnd w:id="47"/>
      <w:r>
        <w:t>9.</w:t>
      </w:r>
      <w:r>
        <w:rPr>
          <w:spacing w:val="-8"/>
        </w:rPr>
        <w:t xml:space="preserve"> </w:t>
      </w:r>
      <w:r>
        <w:t>SQLite3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PyMySQL</w:t>
      </w:r>
      <w:r>
        <w:rPr>
          <w:spacing w:val="-6"/>
        </w:rPr>
        <w:t xml:space="preserve"> </w:t>
      </w:r>
      <w:r>
        <w:t>(Database</w:t>
      </w:r>
      <w:r>
        <w:rPr>
          <w:spacing w:val="-5"/>
        </w:rPr>
        <w:t xml:space="preserve"> </w:t>
      </w:r>
      <w:r>
        <w:rPr>
          <w:spacing w:val="-2"/>
        </w:rPr>
        <w:t>Connectors)</w:t>
      </w:r>
    </w:p>
    <w:p w14:paraId="5DC816E6">
      <w:pPr>
        <w:pStyle w:val="14"/>
        <w:numPr>
          <w:ilvl w:val="0"/>
          <w:numId w:val="36"/>
        </w:numPr>
        <w:tabs>
          <w:tab w:val="left" w:pos="533"/>
        </w:tabs>
        <w:spacing w:before="74" w:after="0" w:line="740" w:lineRule="exact"/>
        <w:ind w:left="302" w:right="2238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Introduction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SQLite3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PyMySQL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database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 xml:space="preserve">connectivity. </w:t>
      </w:r>
      <w:r>
        <w:rPr>
          <w:rFonts w:ascii="Arial"/>
          <w:b/>
          <w:spacing w:val="-4"/>
          <w:sz w:val="28"/>
        </w:rPr>
        <w:t>Ans:</w:t>
      </w:r>
    </w:p>
    <w:p w14:paraId="6876BAAF">
      <w:pPr>
        <w:pStyle w:val="6"/>
        <w:numPr>
          <w:ilvl w:val="1"/>
          <w:numId w:val="36"/>
        </w:numPr>
        <w:tabs>
          <w:tab w:val="left" w:pos="736"/>
        </w:tabs>
        <w:spacing w:before="76" w:after="0" w:line="240" w:lineRule="auto"/>
        <w:ind w:left="736" w:right="0" w:hanging="359"/>
        <w:jc w:val="left"/>
        <w:rPr>
          <w:rFonts w:ascii="MS PGothic" w:hAnsi="MS PGothic"/>
          <w:b w:val="0"/>
          <w:sz w:val="22"/>
        </w:rPr>
      </w:pPr>
      <w:r>
        <w:rPr>
          <w:spacing w:val="-2"/>
        </w:rPr>
        <w:t>SQLite3</w:t>
      </w:r>
    </w:p>
    <w:p w14:paraId="5846B8E5">
      <w:pPr>
        <w:pStyle w:val="14"/>
        <w:numPr>
          <w:ilvl w:val="2"/>
          <w:numId w:val="36"/>
        </w:numPr>
        <w:tabs>
          <w:tab w:val="left" w:pos="1021"/>
        </w:tabs>
        <w:spacing w:before="191" w:after="0" w:line="240" w:lineRule="auto"/>
        <w:ind w:left="1021" w:right="0" w:hanging="359"/>
        <w:jc w:val="left"/>
        <w:rPr>
          <w:sz w:val="24"/>
        </w:rPr>
      </w:pPr>
      <w:r>
        <w:rPr>
          <w:spacing w:val="-2"/>
          <w:sz w:val="24"/>
        </w:rPr>
        <w:t>SQLite3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lightweight,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serverless,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ﬁle-based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relational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engine.</w:t>
      </w:r>
    </w:p>
    <w:p w14:paraId="5E8C5EE3">
      <w:pPr>
        <w:pStyle w:val="14"/>
        <w:numPr>
          <w:ilvl w:val="2"/>
          <w:numId w:val="36"/>
        </w:numPr>
        <w:tabs>
          <w:tab w:val="left" w:pos="1022"/>
        </w:tabs>
        <w:spacing w:before="153" w:after="0" w:line="362" w:lineRule="auto"/>
        <w:ind w:left="1022" w:right="188" w:hanging="360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Python’s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sqlite3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pacing w:val="-2"/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(no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extra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installation required).</w:t>
      </w:r>
    </w:p>
    <w:p w14:paraId="55944118">
      <w:pPr>
        <w:pStyle w:val="14"/>
        <w:numPr>
          <w:ilvl w:val="2"/>
          <w:numId w:val="36"/>
        </w:numPr>
        <w:tabs>
          <w:tab w:val="left" w:pos="1021"/>
        </w:tabs>
        <w:spacing w:before="18" w:after="0" w:line="240" w:lineRule="auto"/>
        <w:ind w:left="1021" w:right="0" w:hanging="359"/>
        <w:jc w:val="left"/>
        <w:rPr>
          <w:sz w:val="24"/>
        </w:rPr>
      </w:pPr>
      <w:r>
        <w:rPr>
          <w:spacing w:val="-4"/>
          <w:sz w:val="24"/>
        </w:rPr>
        <w:t>Ideal for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small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 medium-sized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applications,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prototyping, 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4A8E0B70">
      <w:pPr>
        <w:pStyle w:val="14"/>
        <w:numPr>
          <w:ilvl w:val="2"/>
          <w:numId w:val="36"/>
        </w:numPr>
        <w:tabs>
          <w:tab w:val="left" w:pos="1021"/>
        </w:tabs>
        <w:spacing w:before="153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entire</w:t>
      </w:r>
      <w:r>
        <w:rPr>
          <w:spacing w:val="-17"/>
          <w:sz w:val="24"/>
        </w:rPr>
        <w:t xml:space="preserve"> </w:t>
      </w:r>
      <w:r>
        <w:rPr>
          <w:sz w:val="24"/>
        </w:rPr>
        <w:t>database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single</w:t>
      </w:r>
      <w:r>
        <w:rPr>
          <w:spacing w:val="-18"/>
          <w:sz w:val="24"/>
        </w:rPr>
        <w:t xml:space="preserve"> </w:t>
      </w:r>
      <w:r>
        <w:rPr>
          <w:sz w:val="24"/>
        </w:rPr>
        <w:t>ﬁle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361B8D2C">
      <w:pPr>
        <w:pStyle w:val="14"/>
        <w:numPr>
          <w:ilvl w:val="2"/>
          <w:numId w:val="36"/>
        </w:numPr>
        <w:tabs>
          <w:tab w:val="left" w:pos="1021"/>
        </w:tabs>
        <w:spacing w:before="154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for queries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6A5AE927">
      <w:pPr>
        <w:pStyle w:val="6"/>
        <w:numPr>
          <w:ilvl w:val="1"/>
          <w:numId w:val="36"/>
        </w:numPr>
        <w:tabs>
          <w:tab w:val="left" w:pos="736"/>
        </w:tabs>
        <w:spacing w:before="274" w:after="0" w:line="240" w:lineRule="auto"/>
        <w:ind w:left="736" w:right="0" w:hanging="359"/>
        <w:jc w:val="left"/>
        <w:rPr>
          <w:rFonts w:ascii="MS PGothic" w:hAnsi="MS PGothic"/>
          <w:b w:val="0"/>
        </w:rPr>
      </w:pPr>
      <w:bookmarkStart w:id="48" w:name="➢​Key Features &amp; Usage "/>
      <w:bookmarkEnd w:id="48"/>
      <w:r>
        <w:rPr>
          <w:spacing w:val="-10"/>
        </w:rPr>
        <w:t>Key</w:t>
      </w:r>
      <w:r>
        <w:rPr>
          <w:spacing w:val="-11"/>
        </w:rPr>
        <w:t xml:space="preserve"> </w:t>
      </w:r>
      <w:r>
        <w:rPr>
          <w:spacing w:val="-10"/>
        </w:rPr>
        <w:t>Features &amp; Usage</w:t>
      </w:r>
    </w:p>
    <w:p w14:paraId="2E0E1163">
      <w:pPr>
        <w:pStyle w:val="12"/>
        <w:spacing w:before="5"/>
        <w:rPr>
          <w:b/>
          <w:sz w:val="30"/>
        </w:rPr>
      </w:pPr>
    </w:p>
    <w:p w14:paraId="17E14391">
      <w:pPr>
        <w:pStyle w:val="14"/>
        <w:numPr>
          <w:ilvl w:val="2"/>
          <w:numId w:val="36"/>
        </w:numPr>
        <w:tabs>
          <w:tab w:val="left" w:pos="1021"/>
        </w:tabs>
        <w:spacing w:before="0" w:after="0" w:line="240" w:lineRule="auto"/>
        <w:ind w:left="1021" w:right="0" w:hanging="359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SQLite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doesn’t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exist:</w:t>
      </w:r>
    </w:p>
    <w:p w14:paraId="237A4B31">
      <w:pPr>
        <w:pStyle w:val="12"/>
        <w:spacing w:before="151"/>
        <w:ind w:left="-1" w:right="8743"/>
        <w:jc w:val="center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24FF7EF">
      <w:pPr>
        <w:pStyle w:val="12"/>
        <w:spacing w:before="60"/>
        <w:rPr>
          <w:rFonts w:ascii="Courier New"/>
        </w:rPr>
      </w:pPr>
    </w:p>
    <w:p w14:paraId="6EB6F5CE">
      <w:pPr>
        <w:pStyle w:val="12"/>
        <w:ind w:left="1727"/>
        <w:rPr>
          <w:rFonts w:ascii="Courier New"/>
        </w:rPr>
      </w:pPr>
      <w:r>
        <w:rPr>
          <w:rFonts w:ascii="Courier New"/>
        </w:rPr>
        <w:t xml:space="preserve">import </w:t>
      </w:r>
      <w:r>
        <w:rPr>
          <w:rFonts w:ascii="Courier New"/>
          <w:spacing w:val="-2"/>
        </w:rPr>
        <w:t>sqlite3</w:t>
      </w:r>
    </w:p>
    <w:p w14:paraId="4DD59042">
      <w:pPr>
        <w:pStyle w:val="12"/>
        <w:spacing w:before="92"/>
        <w:ind w:left="1727"/>
        <w:rPr>
          <w:rFonts w:ascii="Courier New"/>
        </w:rPr>
      </w:pPr>
      <w:r>
        <w:rPr>
          <w:rFonts w:ascii="Courier New"/>
        </w:rPr>
        <w:t xml:space="preserve">conn = </w:t>
      </w:r>
      <w:r>
        <w:rPr>
          <w:rFonts w:ascii="Courier New"/>
          <w:spacing w:val="-2"/>
        </w:rPr>
        <w:t>sqlite3.connect('example.db')</w:t>
      </w:r>
    </w:p>
    <w:p w14:paraId="029A8646">
      <w:pPr>
        <w:pStyle w:val="12"/>
        <w:spacing w:before="135"/>
        <w:rPr>
          <w:rFonts w:ascii="Courier New"/>
        </w:rPr>
      </w:pPr>
    </w:p>
    <w:p w14:paraId="4FFBCF41">
      <w:pPr>
        <w:pStyle w:val="14"/>
        <w:numPr>
          <w:ilvl w:val="2"/>
          <w:numId w:val="36"/>
        </w:numPr>
        <w:tabs>
          <w:tab w:val="left" w:pos="1021"/>
        </w:tabs>
        <w:spacing w:before="1" w:after="0" w:line="240" w:lineRule="auto"/>
        <w:ind w:left="1021" w:right="0" w:hanging="359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cursor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interact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database:</w:t>
      </w:r>
    </w:p>
    <w:p w14:paraId="3BFC421A">
      <w:pPr>
        <w:pStyle w:val="12"/>
        <w:spacing w:before="49"/>
        <w:ind w:left="-1" w:right="8743"/>
        <w:jc w:val="center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9A1CF3F">
      <w:pPr>
        <w:pStyle w:val="12"/>
        <w:spacing w:before="61"/>
        <w:rPr>
          <w:rFonts w:ascii="Courier New"/>
        </w:rPr>
      </w:pPr>
    </w:p>
    <w:p w14:paraId="688F854C">
      <w:pPr>
        <w:pStyle w:val="12"/>
        <w:ind w:left="1727"/>
        <w:rPr>
          <w:rFonts w:ascii="Courier New"/>
        </w:rPr>
      </w:pPr>
      <w:r>
        <w:rPr>
          <w:rFonts w:ascii="Courier New"/>
        </w:rPr>
        <w:t xml:space="preserve">cursor = </w:t>
      </w:r>
      <w:r>
        <w:rPr>
          <w:rFonts w:ascii="Courier New"/>
          <w:spacing w:val="-2"/>
        </w:rPr>
        <w:t>conn.cursor()</w:t>
      </w:r>
    </w:p>
    <w:p w14:paraId="52B2EDD6">
      <w:pPr>
        <w:pStyle w:val="12"/>
        <w:spacing w:before="135"/>
        <w:rPr>
          <w:rFonts w:ascii="Courier New"/>
        </w:rPr>
      </w:pPr>
    </w:p>
    <w:p w14:paraId="28DA3DC7">
      <w:pPr>
        <w:pStyle w:val="14"/>
        <w:numPr>
          <w:ilvl w:val="2"/>
          <w:numId w:val="36"/>
        </w:numPr>
        <w:tabs>
          <w:tab w:val="left" w:pos="1021"/>
        </w:tabs>
        <w:spacing w:before="0" w:after="0" w:line="240" w:lineRule="auto"/>
        <w:ind w:left="1021" w:right="0" w:hanging="359"/>
        <w:jc w:val="left"/>
        <w:rPr>
          <w:sz w:val="24"/>
        </w:rPr>
      </w:pPr>
      <w:r>
        <w:rPr>
          <w:spacing w:val="-4"/>
          <w:sz w:val="24"/>
        </w:rPr>
        <w:t>Execute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commands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tables,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insert,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update,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delete,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700EFD4">
      <w:pPr>
        <w:pStyle w:val="14"/>
        <w:numPr>
          <w:ilvl w:val="2"/>
          <w:numId w:val="36"/>
        </w:numPr>
        <w:tabs>
          <w:tab w:val="left" w:pos="1021"/>
        </w:tabs>
        <w:spacing w:before="154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Commit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6E443763">
      <w:pPr>
        <w:pStyle w:val="14"/>
        <w:numPr>
          <w:ilvl w:val="2"/>
          <w:numId w:val="36"/>
        </w:numPr>
        <w:tabs>
          <w:tab w:val="left" w:pos="1021"/>
        </w:tabs>
        <w:spacing w:before="153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19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1"/>
        </w:rPr>
        <w:t>commit()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rollback</w:t>
      </w:r>
      <w:r>
        <w:rPr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rollback()</w:t>
      </w:r>
      <w:r>
        <w:rPr>
          <w:spacing w:val="-2"/>
          <w:sz w:val="24"/>
        </w:rPr>
        <w:t>.</w:t>
      </w:r>
    </w:p>
    <w:p w14:paraId="77D11618">
      <w:pPr>
        <w:pStyle w:val="12"/>
        <w:spacing w:before="230"/>
      </w:pPr>
    </w:p>
    <w:p w14:paraId="1D9CCA0C">
      <w:pPr>
        <w:pStyle w:val="12"/>
        <w:spacing w:before="114"/>
        <w:rPr>
          <w:rFonts w:ascii="Courier New"/>
          <w:sz w:val="30"/>
        </w:rPr>
      </w:pPr>
      <w:bookmarkStart w:id="49" w:name="Example: "/>
      <w:bookmarkEnd w:id="49"/>
    </w:p>
    <w:p w14:paraId="5B72E7A7">
      <w:pPr>
        <w:pStyle w:val="6"/>
        <w:numPr>
          <w:ilvl w:val="1"/>
          <w:numId w:val="36"/>
        </w:numPr>
        <w:tabs>
          <w:tab w:val="left" w:pos="736"/>
        </w:tabs>
        <w:spacing w:before="0" w:after="0" w:line="240" w:lineRule="auto"/>
        <w:ind w:left="736" w:right="0" w:hanging="359"/>
        <w:jc w:val="left"/>
        <w:rPr>
          <w:rFonts w:ascii="MS PGothic" w:hAnsi="MS PGothic"/>
          <w:b w:val="0"/>
        </w:rPr>
      </w:pPr>
      <w:bookmarkStart w:id="50" w:name="➢​PyMySQL "/>
      <w:bookmarkEnd w:id="50"/>
      <w:r>
        <w:rPr>
          <w:spacing w:val="-2"/>
          <w:w w:val="105"/>
        </w:rPr>
        <w:t>PyMySQL</w:t>
      </w:r>
    </w:p>
    <w:p w14:paraId="4142DD6F">
      <w:pPr>
        <w:pStyle w:val="14"/>
        <w:numPr>
          <w:ilvl w:val="2"/>
          <w:numId w:val="36"/>
        </w:numPr>
        <w:tabs>
          <w:tab w:val="left" w:pos="1022"/>
        </w:tabs>
        <w:spacing w:before="173" w:after="0" w:line="372" w:lineRule="auto"/>
        <w:ind w:left="1022" w:right="206" w:hanging="360"/>
        <w:jc w:val="left"/>
        <w:rPr>
          <w:sz w:val="24"/>
        </w:rPr>
      </w:pPr>
      <w:r>
        <w:rPr>
          <w:sz w:val="24"/>
        </w:rPr>
        <w:t>PyMySQL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pure-Python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connecting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z w:val="24"/>
        </w:rPr>
        <w:t>or MariaDB databases.</w:t>
      </w:r>
    </w:p>
    <w:p w14:paraId="5F05929C">
      <w:pPr>
        <w:pStyle w:val="14"/>
        <w:numPr>
          <w:ilvl w:val="2"/>
          <w:numId w:val="36"/>
        </w:numPr>
        <w:tabs>
          <w:tab w:val="left" w:pos="1021"/>
        </w:tabs>
        <w:spacing w:before="1" w:after="0" w:line="240" w:lineRule="auto"/>
        <w:ind w:left="1021" w:right="0" w:hanging="359"/>
        <w:jc w:val="left"/>
        <w:rPr>
          <w:sz w:val="24"/>
        </w:rPr>
      </w:pPr>
      <w:r>
        <w:rPr>
          <w:spacing w:val="-2"/>
          <w:sz w:val="24"/>
        </w:rPr>
        <w:t>Requires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installation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pip:</w:t>
      </w:r>
    </w:p>
    <w:p w14:paraId="3EE98F1F">
      <w:pPr>
        <w:pStyle w:val="12"/>
      </w:pPr>
    </w:p>
    <w:p w14:paraId="694042FA">
      <w:pPr>
        <w:pStyle w:val="12"/>
        <w:spacing w:before="77"/>
      </w:pPr>
    </w:p>
    <w:p w14:paraId="2170CEA1">
      <w:pPr>
        <w:pStyle w:val="8"/>
        <w:ind w:left="2597"/>
        <w:rPr>
          <w:rFonts w:ascii="Courier New"/>
        </w:rPr>
      </w:pPr>
      <w:r>
        <w:rPr>
          <w:rFonts w:ascii="Courier New"/>
        </w:rPr>
        <w:t xml:space="preserve">pip install </w:t>
      </w:r>
      <w:r>
        <w:rPr>
          <w:rFonts w:ascii="Courier New"/>
          <w:spacing w:val="-2"/>
        </w:rPr>
        <w:t>PyMySQL</w:t>
      </w:r>
    </w:p>
    <w:p w14:paraId="58DC000A">
      <w:pPr>
        <w:pStyle w:val="12"/>
        <w:rPr>
          <w:rFonts w:ascii="Courier New"/>
          <w:b/>
        </w:rPr>
      </w:pPr>
    </w:p>
    <w:p w14:paraId="13A9DB3E">
      <w:pPr>
        <w:pStyle w:val="12"/>
        <w:spacing w:before="85"/>
        <w:rPr>
          <w:rFonts w:ascii="Courier New"/>
          <w:b/>
        </w:rPr>
      </w:pPr>
    </w:p>
    <w:p w14:paraId="4EEB00C6">
      <w:pPr>
        <w:pStyle w:val="14"/>
        <w:numPr>
          <w:ilvl w:val="2"/>
          <w:numId w:val="36"/>
        </w:numPr>
        <w:tabs>
          <w:tab w:val="left" w:pos="1021"/>
        </w:tabs>
        <w:spacing w:before="0" w:after="0" w:line="240" w:lineRule="auto"/>
        <w:ind w:left="1021" w:right="0" w:hanging="359"/>
        <w:jc w:val="left"/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requiring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full-ﬂedged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client-server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database.</w:t>
      </w:r>
    </w:p>
    <w:p w14:paraId="03C6D958">
      <w:pPr>
        <w:pStyle w:val="14"/>
        <w:numPr>
          <w:ilvl w:val="2"/>
          <w:numId w:val="36"/>
        </w:numPr>
        <w:tabs>
          <w:tab w:val="left" w:pos="1021"/>
        </w:tabs>
        <w:spacing w:before="153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12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MySQL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2"/>
          <w:sz w:val="24"/>
        </w:rPr>
        <w:t xml:space="preserve"> </w:t>
      </w:r>
      <w:r>
        <w:rPr>
          <w:sz w:val="24"/>
        </w:rPr>
        <w:t>over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locally.</w:t>
      </w:r>
    </w:p>
    <w:p w14:paraId="213B05A9">
      <w:pPr>
        <w:pStyle w:val="6"/>
        <w:numPr>
          <w:ilvl w:val="1"/>
          <w:numId w:val="36"/>
        </w:numPr>
        <w:tabs>
          <w:tab w:val="left" w:pos="736"/>
        </w:tabs>
        <w:spacing w:before="130" w:after="0" w:line="240" w:lineRule="auto"/>
        <w:ind w:left="736" w:right="0" w:hanging="359"/>
        <w:jc w:val="left"/>
        <w:rPr>
          <w:rFonts w:ascii="MS PGothic" w:hAnsi="MS PGothic"/>
          <w:b w:val="0"/>
        </w:rPr>
      </w:pPr>
      <w:bookmarkStart w:id="51" w:name="➢​Key Features &amp; Usage "/>
      <w:bookmarkEnd w:id="51"/>
      <w:r>
        <w:rPr>
          <w:spacing w:val="-10"/>
        </w:rPr>
        <w:t>Key</w:t>
      </w:r>
      <w:r>
        <w:rPr>
          <w:spacing w:val="-11"/>
        </w:rPr>
        <w:t xml:space="preserve"> </w:t>
      </w:r>
      <w:r>
        <w:rPr>
          <w:spacing w:val="-10"/>
        </w:rPr>
        <w:t>Features &amp; Usage</w:t>
      </w:r>
    </w:p>
    <w:p w14:paraId="68C21B67">
      <w:pPr>
        <w:pStyle w:val="12"/>
        <w:spacing w:before="196"/>
        <w:rPr>
          <w:b/>
          <w:sz w:val="30"/>
        </w:rPr>
      </w:pPr>
    </w:p>
    <w:p w14:paraId="5A36E341">
      <w:pPr>
        <w:pStyle w:val="14"/>
        <w:numPr>
          <w:ilvl w:val="2"/>
          <w:numId w:val="36"/>
        </w:numPr>
        <w:tabs>
          <w:tab w:val="left" w:pos="1021"/>
        </w:tabs>
        <w:spacing w:before="0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MySQL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hostname,</w:t>
      </w:r>
      <w:r>
        <w:rPr>
          <w:spacing w:val="-8"/>
          <w:sz w:val="24"/>
        </w:rPr>
        <w:t xml:space="preserve"> </w:t>
      </w:r>
      <w:r>
        <w:rPr>
          <w:sz w:val="24"/>
        </w:rPr>
        <w:t>username,</w:t>
      </w:r>
      <w:r>
        <w:rPr>
          <w:spacing w:val="-7"/>
          <w:sz w:val="24"/>
        </w:rPr>
        <w:t xml:space="preserve"> </w:t>
      </w:r>
      <w:r>
        <w:rPr>
          <w:sz w:val="24"/>
        </w:rPr>
        <w:t>password,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name:</w:t>
      </w:r>
    </w:p>
    <w:p w14:paraId="4BCFFE96">
      <w:pPr>
        <w:pStyle w:val="12"/>
        <w:spacing w:before="151"/>
        <w:ind w:left="452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A368371">
      <w:pPr>
        <w:pStyle w:val="12"/>
        <w:spacing w:before="155"/>
        <w:rPr>
          <w:rFonts w:ascii="Courier New"/>
        </w:rPr>
      </w:pPr>
    </w:p>
    <w:p w14:paraId="089EB700">
      <w:pPr>
        <w:pStyle w:val="12"/>
        <w:spacing w:before="1"/>
        <w:ind w:left="1022"/>
        <w:rPr>
          <w:rFonts w:ascii="Courier New"/>
        </w:rPr>
      </w:pPr>
      <w:r>
        <w:rPr>
          <w:rFonts w:ascii="Courier New"/>
        </w:rPr>
        <w:t xml:space="preserve">import </w:t>
      </w:r>
      <w:r>
        <w:rPr>
          <w:rFonts w:ascii="Courier New"/>
          <w:spacing w:val="-2"/>
        </w:rPr>
        <w:t>pymysql</w:t>
      </w:r>
    </w:p>
    <w:p w14:paraId="53B39450">
      <w:pPr>
        <w:pStyle w:val="12"/>
        <w:spacing w:before="203" w:line="420" w:lineRule="auto"/>
        <w:ind w:left="1598" w:right="5454" w:hanging="577"/>
        <w:rPr>
          <w:rFonts w:ascii="Courier New"/>
        </w:rPr>
      </w:pPr>
      <w:r>
        <w:rPr>
          <w:rFonts w:ascii="Courier New"/>
        </w:rPr>
        <w:t>connection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pymysql.connect( </w:t>
      </w:r>
      <w:r>
        <w:rPr>
          <w:rFonts w:ascii="Courier New"/>
          <w:spacing w:val="-2"/>
        </w:rPr>
        <w:t>host='localhost',</w:t>
      </w:r>
    </w:p>
    <w:p w14:paraId="2FCD79C6">
      <w:pPr>
        <w:pStyle w:val="12"/>
        <w:spacing w:before="131" w:line="420" w:lineRule="auto"/>
        <w:ind w:left="1598" w:right="5454"/>
        <w:rPr>
          <w:rFonts w:ascii="Courier New"/>
        </w:rPr>
      </w:pPr>
      <w:r>
        <w:rPr>
          <w:rFonts w:ascii="Courier New"/>
          <w:spacing w:val="-2"/>
        </w:rPr>
        <w:t>user='root', password='password', database='testdb'</w:t>
      </w:r>
    </w:p>
    <w:p w14:paraId="472D97DB">
      <w:pPr>
        <w:spacing w:before="0" w:line="269" w:lineRule="exact"/>
        <w:ind w:left="1022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)</w:t>
      </w:r>
    </w:p>
    <w:p w14:paraId="576DEA6A">
      <w:pPr>
        <w:pStyle w:val="5"/>
        <w:numPr>
          <w:ilvl w:val="0"/>
          <w:numId w:val="37"/>
        </w:numPr>
        <w:tabs>
          <w:tab w:val="left" w:pos="586"/>
        </w:tabs>
        <w:spacing w:before="60" w:after="0" w:line="240" w:lineRule="auto"/>
        <w:ind w:left="586" w:right="0" w:hanging="359"/>
        <w:jc w:val="left"/>
      </w:pPr>
      <w:bookmarkStart w:id="52" w:name="Example: "/>
      <w:bookmarkEnd w:id="52"/>
      <w:r>
        <w:t>Summary</w:t>
      </w:r>
      <w:r>
        <w:rPr>
          <w:spacing w:val="-7"/>
        </w:rPr>
        <w:t xml:space="preserve"> </w:t>
      </w:r>
      <w:r>
        <w:rPr>
          <w:spacing w:val="-2"/>
        </w:rPr>
        <w:t>Comparison:</w:t>
      </w:r>
    </w:p>
    <w:p w14:paraId="0AA54A7C">
      <w:pPr>
        <w:pStyle w:val="12"/>
        <w:rPr>
          <w:rFonts w:ascii="Arial"/>
          <w:b/>
          <w:sz w:val="20"/>
        </w:rPr>
      </w:pPr>
    </w:p>
    <w:p w14:paraId="4D3E1EBB">
      <w:pPr>
        <w:pStyle w:val="12"/>
        <w:rPr>
          <w:rFonts w:ascii="Arial"/>
          <w:b/>
          <w:sz w:val="20"/>
        </w:rPr>
      </w:pPr>
    </w:p>
    <w:p w14:paraId="1CC17FA1">
      <w:pPr>
        <w:pStyle w:val="12"/>
        <w:spacing w:before="142"/>
        <w:rPr>
          <w:rFonts w:ascii="Arial"/>
          <w:b/>
          <w:sz w:val="20"/>
        </w:rPr>
      </w:pPr>
    </w:p>
    <w:tbl>
      <w:tblPr>
        <w:tblStyle w:val="11"/>
        <w:tblW w:w="0" w:type="auto"/>
        <w:tblInd w:w="197" w:type="dxa"/>
        <w:tblBorders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  <w:insideH w:val="single" w:color="DDDDDD" w:sz="8" w:space="0"/>
          <w:insideV w:val="single" w:color="DDDDDD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3580"/>
        <w:gridCol w:w="4560"/>
      </w:tblGrid>
      <w:tr w14:paraId="02756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800" w:type="dxa"/>
            <w:shd w:val="clear" w:color="auto" w:fill="F1F1F1"/>
          </w:tcPr>
          <w:p w14:paraId="27A7B952">
            <w:pPr>
              <w:pStyle w:val="15"/>
              <w:spacing w:before="130"/>
              <w:ind w:left="8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580" w:type="dxa"/>
            <w:shd w:val="clear" w:color="auto" w:fill="F1F1F1"/>
          </w:tcPr>
          <w:p w14:paraId="12C3B378">
            <w:pPr>
              <w:pStyle w:val="15"/>
              <w:spacing w:before="130"/>
              <w:ind w:left="8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SQLite3</w:t>
            </w:r>
          </w:p>
        </w:tc>
        <w:tc>
          <w:tcPr>
            <w:tcW w:w="4560" w:type="dxa"/>
            <w:shd w:val="clear" w:color="auto" w:fill="F1F1F1"/>
          </w:tcPr>
          <w:p w14:paraId="4512A24F">
            <w:pPr>
              <w:pStyle w:val="15"/>
              <w:spacing w:before="130"/>
              <w:ind w:left="8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PyMySQL </w:t>
            </w:r>
            <w:r>
              <w:rPr>
                <w:b/>
                <w:spacing w:val="-2"/>
                <w:sz w:val="24"/>
              </w:rPr>
              <w:t>(MySQL)</w:t>
            </w:r>
          </w:p>
        </w:tc>
      </w:tr>
      <w:tr w14:paraId="1D8F73CF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800" w:type="dxa"/>
          </w:tcPr>
          <w:p w14:paraId="3861848B">
            <w:pPr>
              <w:pStyle w:val="15"/>
              <w:spacing w:before="122"/>
              <w:ind w:left="39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3580" w:type="dxa"/>
          </w:tcPr>
          <w:p w14:paraId="20387766">
            <w:pPr>
              <w:pStyle w:val="15"/>
              <w:spacing w:before="122"/>
              <w:ind w:left="404"/>
              <w:rPr>
                <w:sz w:val="24"/>
              </w:rPr>
            </w:pPr>
            <w:r>
              <w:rPr>
                <w:sz w:val="24"/>
              </w:rPr>
              <w:t xml:space="preserve">File-based, </w:t>
            </w:r>
            <w:r>
              <w:rPr>
                <w:spacing w:val="-2"/>
                <w:sz w:val="24"/>
              </w:rPr>
              <w:t>serverless</w:t>
            </w:r>
          </w:p>
        </w:tc>
        <w:tc>
          <w:tcPr>
            <w:tcW w:w="4560" w:type="dxa"/>
          </w:tcPr>
          <w:p w14:paraId="302D0C8A">
            <w:pPr>
              <w:pStyle w:val="15"/>
              <w:spacing w:before="122"/>
              <w:ind w:left="409"/>
              <w:rPr>
                <w:sz w:val="24"/>
              </w:rPr>
            </w:pPr>
            <w:r>
              <w:rPr>
                <w:sz w:val="24"/>
              </w:rPr>
              <w:t xml:space="preserve">Client-server </w:t>
            </w:r>
            <w:r>
              <w:rPr>
                <w:spacing w:val="-2"/>
                <w:sz w:val="24"/>
              </w:rPr>
              <w:t>database</w:t>
            </w:r>
          </w:p>
        </w:tc>
      </w:tr>
      <w:tr w14:paraId="267B8968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800" w:type="dxa"/>
          </w:tcPr>
          <w:p w14:paraId="10224B74">
            <w:pPr>
              <w:pStyle w:val="15"/>
              <w:spacing w:before="127"/>
              <w:ind w:left="399"/>
              <w:rPr>
                <w:sz w:val="24"/>
              </w:rPr>
            </w:pP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3580" w:type="dxa"/>
          </w:tcPr>
          <w:p w14:paraId="14BD659B">
            <w:pPr>
              <w:pStyle w:val="15"/>
              <w:spacing w:before="127"/>
              <w:ind w:left="404"/>
              <w:rPr>
                <w:sz w:val="24"/>
              </w:rPr>
            </w:pPr>
            <w:r>
              <w:rPr>
                <w:sz w:val="24"/>
              </w:rPr>
              <w:t xml:space="preserve">Part of Python standard </w:t>
            </w:r>
            <w:r>
              <w:rPr>
                <w:spacing w:val="-2"/>
                <w:sz w:val="24"/>
              </w:rPr>
              <w:t>librar</w:t>
            </w:r>
          </w:p>
        </w:tc>
        <w:tc>
          <w:tcPr>
            <w:tcW w:w="4560" w:type="dxa"/>
          </w:tcPr>
          <w:p w14:paraId="7C541A27">
            <w:pPr>
              <w:pStyle w:val="15"/>
              <w:spacing w:before="127"/>
              <w:ind w:left="409"/>
              <w:rPr>
                <w:sz w:val="24"/>
              </w:rPr>
            </w:pPr>
            <w:r>
              <w:rPr>
                <w:sz w:val="24"/>
              </w:rPr>
              <w:t xml:space="preserve">Requires external </w:t>
            </w:r>
            <w:r>
              <w:rPr>
                <w:spacing w:val="-2"/>
                <w:sz w:val="24"/>
              </w:rPr>
              <w:t>package</w:t>
            </w:r>
          </w:p>
        </w:tc>
      </w:tr>
      <w:tr w14:paraId="2390EA31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800" w:type="dxa"/>
          </w:tcPr>
          <w:p w14:paraId="390B5357">
            <w:pPr>
              <w:pStyle w:val="15"/>
              <w:spacing w:before="120"/>
              <w:ind w:left="399"/>
              <w:rPr>
                <w:sz w:val="24"/>
              </w:rPr>
            </w:pPr>
            <w:r>
              <w:rPr>
                <w:sz w:val="24"/>
              </w:rPr>
              <w:t xml:space="preserve">Use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3580" w:type="dxa"/>
          </w:tcPr>
          <w:p w14:paraId="0E0C54BE">
            <w:pPr>
              <w:pStyle w:val="15"/>
              <w:spacing w:before="120"/>
              <w:ind w:left="404" w:right="-29"/>
              <w:rPr>
                <w:sz w:val="24"/>
              </w:rPr>
            </w:pPr>
            <w:r>
              <w:rPr>
                <w:sz w:val="24"/>
              </w:rPr>
              <w:t xml:space="preserve">Lightweight projects, </w:t>
            </w:r>
            <w:r>
              <w:rPr>
                <w:spacing w:val="-2"/>
                <w:sz w:val="24"/>
              </w:rPr>
              <w:t>prototypi</w:t>
            </w:r>
          </w:p>
        </w:tc>
        <w:tc>
          <w:tcPr>
            <w:tcW w:w="4560" w:type="dxa"/>
          </w:tcPr>
          <w:p w14:paraId="2807C5F4">
            <w:pPr>
              <w:pStyle w:val="15"/>
              <w:spacing w:before="120"/>
              <w:ind w:left="409"/>
              <w:rPr>
                <w:sz w:val="24"/>
              </w:rPr>
            </w:pPr>
            <w:r>
              <w:rPr>
                <w:sz w:val="24"/>
              </w:rPr>
              <w:t xml:space="preserve">Large-scale, networked DB </w:t>
            </w:r>
            <w:r>
              <w:rPr>
                <w:spacing w:val="-4"/>
                <w:sz w:val="24"/>
              </w:rPr>
              <w:t>apps</w:t>
            </w:r>
          </w:p>
        </w:tc>
      </w:tr>
      <w:tr w14:paraId="2C343403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800" w:type="dxa"/>
          </w:tcPr>
          <w:p w14:paraId="40179F8E">
            <w:pPr>
              <w:pStyle w:val="15"/>
              <w:spacing w:before="125"/>
              <w:ind w:left="399"/>
              <w:rPr>
                <w:sz w:val="24"/>
              </w:rPr>
            </w:pP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3580" w:type="dxa"/>
          </w:tcPr>
          <w:p w14:paraId="1DFC0A4F">
            <w:pPr>
              <w:pStyle w:val="15"/>
              <w:spacing w:before="125"/>
              <w:ind w:left="404"/>
              <w:rPr>
                <w:sz w:val="24"/>
              </w:rPr>
            </w:pPr>
            <w:r>
              <w:rPr>
                <w:sz w:val="24"/>
              </w:rPr>
              <w:t xml:space="preserve">Basic SQL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4560" w:type="dxa"/>
          </w:tcPr>
          <w:p w14:paraId="04C89D76">
            <w:pPr>
              <w:pStyle w:val="15"/>
              <w:spacing w:before="125"/>
              <w:ind w:left="409"/>
              <w:rPr>
                <w:sz w:val="24"/>
              </w:rPr>
            </w:pPr>
            <w:r>
              <w:rPr>
                <w:sz w:val="24"/>
              </w:rPr>
              <w:t xml:space="preserve">Full MySQL features </w:t>
            </w:r>
            <w:r>
              <w:rPr>
                <w:spacing w:val="-2"/>
                <w:sz w:val="24"/>
              </w:rPr>
              <w:t>support</w:t>
            </w:r>
          </w:p>
        </w:tc>
      </w:tr>
      <w:tr w14:paraId="1E9D1053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00" w:type="dxa"/>
          </w:tcPr>
          <w:p w14:paraId="0B492FAE">
            <w:pPr>
              <w:pStyle w:val="15"/>
              <w:spacing w:before="117"/>
              <w:ind w:left="399"/>
              <w:rPr>
                <w:sz w:val="24"/>
              </w:rPr>
            </w:pP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3580" w:type="dxa"/>
          </w:tcPr>
          <w:p w14:paraId="66A25DE9">
            <w:pPr>
              <w:pStyle w:val="15"/>
              <w:spacing w:before="117"/>
              <w:ind w:left="404"/>
              <w:rPr>
                <w:sz w:val="24"/>
              </w:rPr>
            </w:pPr>
            <w:r>
              <w:rPr>
                <w:sz w:val="24"/>
              </w:rPr>
              <w:t xml:space="preserve">File </w:t>
            </w: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4560" w:type="dxa"/>
          </w:tcPr>
          <w:p w14:paraId="5DBE100B">
            <w:pPr>
              <w:pStyle w:val="15"/>
              <w:spacing w:before="117"/>
              <w:ind w:left="409"/>
              <w:rPr>
                <w:sz w:val="24"/>
              </w:rPr>
            </w:pPr>
            <w:r>
              <w:rPr>
                <w:sz w:val="24"/>
              </w:rPr>
              <w:t xml:space="preserve">Host, port, </w:t>
            </w:r>
            <w:r>
              <w:rPr>
                <w:spacing w:val="-2"/>
                <w:sz w:val="24"/>
              </w:rPr>
              <w:t>credentials</w:t>
            </w:r>
          </w:p>
        </w:tc>
      </w:tr>
    </w:tbl>
    <w:p w14:paraId="4761FCFF">
      <w:pPr>
        <w:pStyle w:val="12"/>
        <w:rPr>
          <w:rFonts w:ascii="Arial"/>
          <w:b/>
          <w:sz w:val="28"/>
        </w:rPr>
      </w:pPr>
    </w:p>
    <w:p w14:paraId="798EC935">
      <w:pPr>
        <w:pStyle w:val="12"/>
        <w:spacing w:before="213"/>
        <w:rPr>
          <w:rFonts w:ascii="Arial"/>
          <w:b/>
          <w:sz w:val="28"/>
        </w:rPr>
      </w:pPr>
    </w:p>
    <w:p w14:paraId="3C8CBFE2">
      <w:pPr>
        <w:pStyle w:val="7"/>
        <w:numPr>
          <w:ilvl w:val="0"/>
          <w:numId w:val="36"/>
        </w:numPr>
        <w:tabs>
          <w:tab w:val="left" w:pos="611"/>
        </w:tabs>
        <w:spacing w:before="1" w:after="0" w:line="276" w:lineRule="auto"/>
        <w:ind w:left="302" w:right="895" w:firstLine="0"/>
        <w:jc w:val="left"/>
        <w:rPr>
          <w:rFonts w:ascii="Arial"/>
        </w:rPr>
      </w:pPr>
      <w:r>
        <w:rPr>
          <w:rFonts w:ascii="Arial"/>
        </w:rPr>
        <w:t>Creating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executing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SQL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queries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connectors. </w:t>
      </w:r>
      <w:r>
        <w:rPr>
          <w:rFonts w:ascii="Arial"/>
          <w:spacing w:val="-4"/>
        </w:rPr>
        <w:t>Ans:</w:t>
      </w:r>
    </w:p>
    <w:p w14:paraId="39822B1B">
      <w:pPr>
        <w:pStyle w:val="12"/>
        <w:spacing w:before="37" w:line="379" w:lineRule="auto"/>
        <w:ind w:left="302" w:right="1021" w:firstLine="855"/>
        <w:jc w:val="both"/>
      </w:pPr>
      <w:r>
        <w:t>Creating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SQLite3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PyMySQL</w:t>
      </w:r>
      <w:r>
        <w:rPr>
          <w:spacing w:val="-1"/>
        </w:rPr>
        <w:t xml:space="preserve"> </w:t>
      </w:r>
      <w:r>
        <w:t>involves connecting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database,</w:t>
      </w:r>
      <w:r>
        <w:rPr>
          <w:spacing w:val="-12"/>
        </w:rPr>
        <w:t xml:space="preserve"> </w:t>
      </w:r>
      <w:r>
        <w:t>executing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commands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cursors,</w:t>
      </w:r>
      <w:r>
        <w:rPr>
          <w:spacing w:val="-12"/>
        </w:rPr>
        <w:t xml:space="preserve"> </w:t>
      </w:r>
      <w:r>
        <w:t>handling</w:t>
      </w:r>
      <w:r>
        <w:rPr>
          <w:spacing w:val="-12"/>
        </w:rPr>
        <w:t xml:space="preserve"> </w:t>
      </w:r>
      <w:r>
        <w:t>transactions, fetching results, and closing the connections properly.</w:t>
      </w:r>
    </w:p>
    <w:p w14:paraId="1E219225">
      <w:pPr>
        <w:pStyle w:val="5"/>
        <w:numPr>
          <w:ilvl w:val="3"/>
          <w:numId w:val="36"/>
        </w:numPr>
        <w:tabs>
          <w:tab w:val="left" w:pos="2431"/>
        </w:tabs>
        <w:spacing w:before="34" w:after="0" w:line="240" w:lineRule="auto"/>
        <w:ind w:left="2431" w:right="0" w:hanging="359"/>
        <w:jc w:val="left"/>
      </w:pPr>
      <w:r>
        <w:t>10.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rPr>
          <w:spacing w:val="-2"/>
        </w:rPr>
        <w:t>Functions</w:t>
      </w:r>
    </w:p>
    <w:p w14:paraId="7539B2D6">
      <w:pPr>
        <w:pStyle w:val="12"/>
        <w:spacing w:before="35"/>
        <w:rPr>
          <w:rFonts w:ascii="Arial"/>
          <w:b/>
          <w:sz w:val="32"/>
        </w:rPr>
      </w:pPr>
    </w:p>
    <w:p w14:paraId="626B007D">
      <w:pPr>
        <w:pStyle w:val="7"/>
        <w:numPr>
          <w:ilvl w:val="0"/>
          <w:numId w:val="38"/>
        </w:numPr>
        <w:tabs>
          <w:tab w:val="left" w:pos="533"/>
        </w:tabs>
        <w:spacing w:before="0" w:after="0" w:line="276" w:lineRule="auto"/>
        <w:ind w:left="302" w:right="661" w:firstLine="0"/>
        <w:jc w:val="left"/>
        <w:rPr>
          <w:rFonts w:ascii="Arial" w:hAnsi="Arial"/>
          <w:sz w:val="26"/>
        </w:rPr>
      </w:pPr>
      <w:r>
        <w:rPr>
          <w:rFonts w:ascii="Arial" w:hAnsi="Arial"/>
        </w:rPr>
        <w:t>Using</w:t>
      </w:r>
      <w:r>
        <w:rPr>
          <w:rFonts w:ascii="Arial" w:hAnsi="Arial"/>
          <w:spacing w:val="-5"/>
        </w:rPr>
        <w:t xml:space="preserve"> </w:t>
      </w:r>
      <w:r>
        <w:rPr>
          <w:rFonts w:ascii="Courier New" w:hAnsi="Courier New"/>
        </w:rPr>
        <w:t>re.search()</w:t>
      </w:r>
      <w:r>
        <w:rPr>
          <w:rFonts w:ascii="Courier New" w:hAnsi="Courier New"/>
          <w:spacing w:val="-9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5"/>
        </w:rPr>
        <w:t xml:space="preserve"> </w:t>
      </w:r>
      <w:r>
        <w:rPr>
          <w:rFonts w:ascii="Courier New" w:hAnsi="Courier New"/>
        </w:rPr>
        <w:t>re.match()</w:t>
      </w:r>
      <w:r>
        <w:rPr>
          <w:rFonts w:ascii="Courier New" w:hAnsi="Courier New"/>
          <w:spacing w:val="-9"/>
        </w:rPr>
        <w:t xml:space="preserve"> </w:t>
      </w:r>
      <w:r>
        <w:rPr>
          <w:rFonts w:ascii="Arial" w:hAnsi="Arial"/>
        </w:rPr>
        <w:t>functions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Python’s</w:t>
      </w:r>
      <w:r>
        <w:rPr>
          <w:rFonts w:ascii="Arial" w:hAnsi="Arial"/>
          <w:spacing w:val="-5"/>
        </w:rPr>
        <w:t xml:space="preserve"> </w:t>
      </w:r>
      <w:r>
        <w:rPr>
          <w:rFonts w:ascii="Courier New" w:hAnsi="Courier New"/>
        </w:rPr>
        <w:t>re</w:t>
      </w:r>
      <w:r>
        <w:rPr>
          <w:rFonts w:ascii="Courier New" w:hAnsi="Courier New"/>
          <w:spacing w:val="-9"/>
        </w:rPr>
        <w:t xml:space="preserve"> </w:t>
      </w:r>
      <w:r>
        <w:rPr>
          <w:rFonts w:ascii="Arial" w:hAnsi="Arial"/>
        </w:rPr>
        <w:t>module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for pattern matching.</w:t>
      </w:r>
    </w:p>
    <w:p w14:paraId="73703D93">
      <w:pPr>
        <w:spacing w:before="4"/>
        <w:ind w:left="30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Ans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</w:p>
    <w:p w14:paraId="456635F0">
      <w:pPr>
        <w:pStyle w:val="12"/>
        <w:spacing w:before="85" w:line="376" w:lineRule="auto"/>
        <w:ind w:left="452" w:firstLine="1425"/>
      </w:pPr>
      <w:r>
        <w:rPr>
          <w:rFonts w:ascii="Courier New"/>
          <w:b/>
          <w:color w:val="178037"/>
          <w:spacing w:val="-2"/>
          <w:sz w:val="25"/>
        </w:rPr>
        <w:t>re.match()</w:t>
      </w:r>
      <w:r>
        <w:rPr>
          <w:rFonts w:ascii="Courier New"/>
          <w:b/>
          <w:color w:val="178037"/>
          <w:spacing w:val="-90"/>
          <w:sz w:val="25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rFonts w:ascii="Courier New"/>
          <w:b/>
          <w:color w:val="178037"/>
          <w:spacing w:val="-2"/>
          <w:sz w:val="25"/>
        </w:rPr>
        <w:t>re.search()</w:t>
      </w:r>
      <w:r>
        <w:rPr>
          <w:rFonts w:ascii="Courier New"/>
          <w:b/>
          <w:color w:val="178037"/>
          <w:spacing w:val="-90"/>
          <w:sz w:val="25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pattern</w:t>
      </w:r>
      <w:r>
        <w:rPr>
          <w:spacing w:val="-11"/>
        </w:rPr>
        <w:t xml:space="preserve"> </w:t>
      </w:r>
      <w:r>
        <w:rPr>
          <w:spacing w:val="-2"/>
        </w:rPr>
        <w:t>matching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 xml:space="preserve">regular </w:t>
      </w:r>
      <w:r>
        <w:t>expressions,</w:t>
      </w:r>
      <w:r>
        <w:rPr>
          <w:spacing w:val="-12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differ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look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matches</w:t>
      </w:r>
      <w:r>
        <w:rPr>
          <w:spacing w:val="-12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string.</w:t>
      </w:r>
    </w:p>
    <w:p w14:paraId="29F1BFA2">
      <w:pPr>
        <w:pStyle w:val="4"/>
        <w:numPr>
          <w:ilvl w:val="0"/>
          <w:numId w:val="39"/>
        </w:numPr>
        <w:tabs>
          <w:tab w:val="left" w:pos="452"/>
        </w:tabs>
        <w:spacing w:before="0" w:after="0" w:line="387" w:lineRule="exact"/>
        <w:ind w:left="452" w:right="0" w:hanging="360"/>
        <w:jc w:val="left"/>
      </w:pPr>
      <w:bookmarkStart w:id="53" w:name="➢​re.match() "/>
      <w:bookmarkEnd w:id="53"/>
      <w:r>
        <w:rPr>
          <w:color w:val="178037"/>
          <w:spacing w:val="-2"/>
        </w:rPr>
        <w:t>re.match()</w:t>
      </w:r>
    </w:p>
    <w:p w14:paraId="4A7C4A41">
      <w:pPr>
        <w:pStyle w:val="14"/>
        <w:numPr>
          <w:ilvl w:val="1"/>
          <w:numId w:val="39"/>
        </w:numPr>
        <w:tabs>
          <w:tab w:val="left" w:pos="736"/>
        </w:tabs>
        <w:spacing w:before="196" w:after="0" w:line="240" w:lineRule="auto"/>
        <w:ind w:left="736" w:right="0" w:hanging="359"/>
        <w:jc w:val="left"/>
        <w:rPr>
          <w:sz w:val="24"/>
        </w:rPr>
      </w:pPr>
      <w:r>
        <w:rPr>
          <w:sz w:val="24"/>
        </w:rPr>
        <w:t>Checks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match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6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beginning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451710C1">
      <w:pPr>
        <w:pStyle w:val="14"/>
        <w:numPr>
          <w:ilvl w:val="1"/>
          <w:numId w:val="39"/>
        </w:numPr>
        <w:tabs>
          <w:tab w:val="left" w:pos="736"/>
        </w:tabs>
        <w:spacing w:before="153" w:after="0" w:line="240" w:lineRule="auto"/>
        <w:ind w:left="736" w:right="0" w:hanging="359"/>
        <w:jc w:val="left"/>
        <w:rPr>
          <w:sz w:val="24"/>
        </w:rPr>
      </w:pPr>
      <w:r>
        <w:rPr>
          <w:spacing w:val="-2"/>
          <w:sz w:val="24"/>
        </w:rPr>
        <w:t>Returns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object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pattern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matches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starting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4695122B">
      <w:pPr>
        <w:pStyle w:val="14"/>
        <w:numPr>
          <w:ilvl w:val="1"/>
          <w:numId w:val="39"/>
        </w:numPr>
        <w:tabs>
          <w:tab w:val="left" w:pos="736"/>
        </w:tabs>
        <w:spacing w:before="154" w:after="0" w:line="240" w:lineRule="auto"/>
        <w:ind w:left="736" w:right="0" w:hanging="359"/>
        <w:jc w:val="left"/>
        <w:rPr>
          <w:sz w:val="24"/>
        </w:rPr>
      </w:pPr>
      <w:r>
        <w:rPr>
          <w:spacing w:val="-4"/>
          <w:sz w:val="24"/>
        </w:rPr>
        <w:t>Returns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b/>
          <w:color w:val="178037"/>
          <w:spacing w:val="-4"/>
          <w:sz w:val="25"/>
        </w:rPr>
        <w:t>None</w:t>
      </w:r>
      <w:r>
        <w:rPr>
          <w:rFonts w:ascii="Courier New" w:hAnsi="Courier New"/>
          <w:b/>
          <w:color w:val="178037"/>
          <w:spacing w:val="-87"/>
          <w:sz w:val="25"/>
        </w:rPr>
        <w:t xml:space="preserve"> </w:t>
      </w:r>
      <w:r>
        <w:rPr>
          <w:spacing w:val="-4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pattern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found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start.</w:t>
      </w:r>
    </w:p>
    <w:p w14:paraId="55B4F4F3">
      <w:pPr>
        <w:pStyle w:val="4"/>
        <w:numPr>
          <w:numId w:val="0"/>
        </w:numPr>
        <w:tabs>
          <w:tab w:val="left" w:pos="452"/>
        </w:tabs>
        <w:spacing w:before="0" w:after="0" w:line="240" w:lineRule="auto"/>
        <w:ind w:left="92" w:leftChars="0" w:right="0" w:rightChars="0"/>
        <w:jc w:val="left"/>
      </w:pPr>
      <w:bookmarkStart w:id="54" w:name="➢​re.search() "/>
      <w:bookmarkEnd w:id="54"/>
    </w:p>
    <w:p w14:paraId="4FE681D2">
      <w:pPr>
        <w:pStyle w:val="4"/>
        <w:numPr>
          <w:ilvl w:val="0"/>
          <w:numId w:val="39"/>
        </w:numPr>
        <w:tabs>
          <w:tab w:val="left" w:pos="452"/>
        </w:tabs>
        <w:spacing w:before="0" w:after="0" w:line="240" w:lineRule="auto"/>
        <w:ind w:left="452" w:right="0" w:hanging="360"/>
        <w:jc w:val="left"/>
      </w:pPr>
      <w:r>
        <w:rPr>
          <w:color w:val="178037"/>
          <w:spacing w:val="-2"/>
        </w:rPr>
        <w:t>re.search()</w:t>
      </w:r>
    </w:p>
    <w:p w14:paraId="0CEDD36B">
      <w:pPr>
        <w:pStyle w:val="14"/>
        <w:numPr>
          <w:ilvl w:val="1"/>
          <w:numId w:val="39"/>
        </w:numPr>
        <w:tabs>
          <w:tab w:val="left" w:pos="736"/>
        </w:tabs>
        <w:spacing w:before="244" w:after="0" w:line="240" w:lineRule="auto"/>
        <w:ind w:left="736" w:right="0" w:hanging="359"/>
        <w:jc w:val="left"/>
        <w:rPr>
          <w:sz w:val="24"/>
        </w:rPr>
      </w:pPr>
      <w:r>
        <w:rPr>
          <w:spacing w:val="-4"/>
          <w:sz w:val="24"/>
        </w:rPr>
        <w:t>Scans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entire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ﬁrst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location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pattern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matches.</w:t>
      </w:r>
    </w:p>
    <w:p w14:paraId="3E0869B2">
      <w:pPr>
        <w:pStyle w:val="14"/>
        <w:numPr>
          <w:ilvl w:val="1"/>
          <w:numId w:val="39"/>
        </w:numPr>
        <w:tabs>
          <w:tab w:val="left" w:pos="736"/>
        </w:tabs>
        <w:spacing w:before="153" w:after="0" w:line="240" w:lineRule="auto"/>
        <w:ind w:left="736" w:right="0" w:hanging="359"/>
        <w:jc w:val="left"/>
        <w:rPr>
          <w:sz w:val="24"/>
        </w:rPr>
      </w:pPr>
      <w:r>
        <w:rPr>
          <w:spacing w:val="-4"/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match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ﬁrst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occurrence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anywhere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string.</w:t>
      </w:r>
    </w:p>
    <w:p w14:paraId="4FC1A62C">
      <w:pPr>
        <w:pStyle w:val="14"/>
        <w:numPr>
          <w:ilvl w:val="1"/>
          <w:numId w:val="39"/>
        </w:numPr>
        <w:tabs>
          <w:tab w:val="left" w:pos="736"/>
        </w:tabs>
        <w:spacing w:before="153" w:after="0" w:line="240" w:lineRule="auto"/>
        <w:ind w:left="736" w:right="0" w:hanging="359"/>
        <w:jc w:val="left"/>
        <w:rPr>
          <w:sz w:val="24"/>
        </w:rPr>
      </w:pPr>
      <w:r>
        <w:rPr>
          <w:spacing w:val="-2"/>
          <w:sz w:val="24"/>
        </w:rPr>
        <w:t>Returns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b/>
          <w:color w:val="178037"/>
          <w:spacing w:val="-2"/>
          <w:sz w:val="25"/>
        </w:rPr>
        <w:t>None</w:t>
      </w:r>
      <w:r>
        <w:rPr>
          <w:rFonts w:ascii="Courier New" w:hAnsi="Courier New"/>
          <w:b/>
          <w:color w:val="178037"/>
          <w:spacing w:val="-91"/>
          <w:sz w:val="25"/>
        </w:rPr>
        <w:t xml:space="preserve"> </w:t>
      </w:r>
      <w:r>
        <w:rPr>
          <w:spacing w:val="-2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found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all.</w:t>
      </w:r>
    </w:p>
    <w:p w14:paraId="456C0CF0">
      <w:pPr>
        <w:pStyle w:val="12"/>
      </w:pPr>
    </w:p>
    <w:p w14:paraId="04C640CD">
      <w:pPr>
        <w:pStyle w:val="12"/>
        <w:spacing w:before="48"/>
      </w:pPr>
    </w:p>
    <w:p w14:paraId="6F5CDC0E">
      <w:pPr>
        <w:pStyle w:val="4"/>
        <w:numPr>
          <w:ilvl w:val="0"/>
          <w:numId w:val="40"/>
        </w:numPr>
        <w:tabs>
          <w:tab w:val="left" w:pos="587"/>
        </w:tabs>
        <w:spacing w:before="0" w:after="0" w:line="240" w:lineRule="auto"/>
        <w:ind w:left="587" w:right="0" w:hanging="360"/>
        <w:jc w:val="left"/>
        <w:rPr>
          <w:rFonts w:ascii="MS PGothic" w:hAnsi="MS PGothic"/>
          <w:b w:val="0"/>
        </w:rPr>
      </w:pPr>
      <w:bookmarkStart w:id="55" w:name="➢​Summary Table "/>
      <w:bookmarkEnd w:id="55"/>
      <w:r>
        <w:rPr>
          <w:rFonts w:ascii="Trebuchet MS" w:hAnsi="Trebuchet MS"/>
          <w:spacing w:val="-2"/>
        </w:rPr>
        <w:t>Summary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Table</w:t>
      </w:r>
    </w:p>
    <w:p w14:paraId="3F73CEE1">
      <w:pPr>
        <w:pStyle w:val="12"/>
        <w:spacing w:before="1"/>
        <w:rPr>
          <w:b/>
          <w:sz w:val="20"/>
        </w:rPr>
      </w:pPr>
    </w:p>
    <w:tbl>
      <w:tblPr>
        <w:tblStyle w:val="11"/>
        <w:tblW w:w="0" w:type="auto"/>
        <w:tblInd w:w="556" w:type="dxa"/>
        <w:tblBorders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  <w:insideH w:val="single" w:color="DDDDDD" w:sz="8" w:space="0"/>
          <w:insideV w:val="single" w:color="DDDDDD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3580"/>
        <w:gridCol w:w="4340"/>
      </w:tblGrid>
      <w:tr w14:paraId="6810068F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440" w:type="dxa"/>
            <w:shd w:val="clear" w:color="auto" w:fill="F1F1F1"/>
          </w:tcPr>
          <w:p w14:paraId="277F30F1">
            <w:pPr>
              <w:pStyle w:val="15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580" w:type="dxa"/>
            <w:shd w:val="clear" w:color="auto" w:fill="F1F1F1"/>
          </w:tcPr>
          <w:p w14:paraId="2310C156">
            <w:pPr>
              <w:pStyle w:val="15"/>
              <w:spacing w:before="126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re.match()</w:t>
            </w:r>
          </w:p>
        </w:tc>
        <w:tc>
          <w:tcPr>
            <w:tcW w:w="4340" w:type="dxa"/>
            <w:shd w:val="clear" w:color="auto" w:fill="F1F1F1"/>
          </w:tcPr>
          <w:p w14:paraId="0A455013">
            <w:pPr>
              <w:pStyle w:val="15"/>
              <w:spacing w:before="126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re.search()</w:t>
            </w:r>
          </w:p>
        </w:tc>
      </w:tr>
      <w:tr w14:paraId="37F7232D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440" w:type="dxa"/>
          </w:tcPr>
          <w:p w14:paraId="381D69FC">
            <w:pPr>
              <w:pStyle w:val="15"/>
              <w:spacing w:before="11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580" w:type="dxa"/>
          </w:tcPr>
          <w:p w14:paraId="2C9E605C">
            <w:pPr>
              <w:pStyle w:val="15"/>
              <w:spacing w:before="11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Beginning of the string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4340" w:type="dxa"/>
          </w:tcPr>
          <w:p w14:paraId="44083863">
            <w:pPr>
              <w:pStyle w:val="15"/>
              <w:spacing w:before="118"/>
              <w:ind w:left="125"/>
              <w:rPr>
                <w:sz w:val="24"/>
              </w:rPr>
            </w:pPr>
            <w:r>
              <w:rPr>
                <w:sz w:val="24"/>
              </w:rPr>
              <w:t xml:space="preserve">Anywhere in the </w:t>
            </w:r>
            <w:r>
              <w:rPr>
                <w:spacing w:val="-2"/>
                <w:sz w:val="24"/>
              </w:rPr>
              <w:t>string</w:t>
            </w:r>
          </w:p>
        </w:tc>
      </w:tr>
      <w:tr w14:paraId="3DADF6C0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440" w:type="dxa"/>
          </w:tcPr>
          <w:p w14:paraId="271F4EBB">
            <w:pPr>
              <w:pStyle w:val="15"/>
              <w:spacing w:before="123"/>
              <w:ind w:left="115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3580" w:type="dxa"/>
          </w:tcPr>
          <w:p w14:paraId="674EDC2D">
            <w:pPr>
              <w:pStyle w:val="15"/>
              <w:spacing w:before="12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Match object if matched at </w:t>
            </w: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4340" w:type="dxa"/>
          </w:tcPr>
          <w:p w14:paraId="0B6E185B">
            <w:pPr>
              <w:pStyle w:val="15"/>
              <w:spacing w:before="123"/>
              <w:ind w:left="125"/>
              <w:rPr>
                <w:sz w:val="24"/>
              </w:rPr>
            </w:pPr>
            <w:r>
              <w:rPr>
                <w:sz w:val="24"/>
              </w:rPr>
              <w:t xml:space="preserve">Match object for first found </w:t>
            </w:r>
            <w:r>
              <w:rPr>
                <w:spacing w:val="-2"/>
                <w:sz w:val="24"/>
              </w:rPr>
              <w:t>match</w:t>
            </w:r>
          </w:p>
        </w:tc>
      </w:tr>
      <w:tr w14:paraId="215989AF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440" w:type="dxa"/>
          </w:tcPr>
          <w:p w14:paraId="226987A5">
            <w:pPr>
              <w:pStyle w:val="15"/>
              <w:spacing w:before="12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Use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3580" w:type="dxa"/>
          </w:tcPr>
          <w:p w14:paraId="437C7F1A">
            <w:pPr>
              <w:pStyle w:val="15"/>
              <w:spacing w:before="128"/>
              <w:ind w:left="120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</w:t>
            </w:r>
          </w:p>
        </w:tc>
        <w:tc>
          <w:tcPr>
            <w:tcW w:w="4340" w:type="dxa"/>
          </w:tcPr>
          <w:p w14:paraId="46B746B5">
            <w:pPr>
              <w:pStyle w:val="15"/>
              <w:spacing w:before="128"/>
              <w:ind w:left="125"/>
              <w:rPr>
                <w:sz w:val="24"/>
              </w:rPr>
            </w:pPr>
            <w:r>
              <w:rPr>
                <w:sz w:val="24"/>
              </w:rPr>
              <w:t xml:space="preserve">Find pattern anywhere in the </w:t>
            </w:r>
            <w:r>
              <w:rPr>
                <w:spacing w:val="-2"/>
                <w:sz w:val="24"/>
              </w:rPr>
              <w:t>string</w:t>
            </w:r>
          </w:p>
        </w:tc>
      </w:tr>
      <w:tr w14:paraId="5E38452F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440" w:type="dxa"/>
          </w:tcPr>
          <w:p w14:paraId="53C20DF6">
            <w:pPr>
              <w:pStyle w:val="15"/>
              <w:spacing w:before="133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3580" w:type="dxa"/>
          </w:tcPr>
          <w:p w14:paraId="496D8980">
            <w:pPr>
              <w:pStyle w:val="15"/>
              <w:spacing w:before="13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re.match(r"^Hello", </w:t>
            </w:r>
            <w:r>
              <w:rPr>
                <w:spacing w:val="-5"/>
                <w:sz w:val="24"/>
              </w:rPr>
              <w:t>s)</w:t>
            </w:r>
          </w:p>
        </w:tc>
        <w:tc>
          <w:tcPr>
            <w:tcW w:w="4340" w:type="dxa"/>
          </w:tcPr>
          <w:p w14:paraId="037FB0FA">
            <w:pPr>
              <w:pStyle w:val="15"/>
              <w:spacing w:before="133"/>
              <w:ind w:left="125"/>
              <w:rPr>
                <w:sz w:val="24"/>
              </w:rPr>
            </w:pPr>
            <w:r>
              <w:rPr>
                <w:sz w:val="24"/>
              </w:rPr>
              <w:t xml:space="preserve">re.search(r"Hello", </w:t>
            </w:r>
            <w:r>
              <w:rPr>
                <w:spacing w:val="-5"/>
                <w:sz w:val="24"/>
              </w:rPr>
              <w:t>s)</w:t>
            </w:r>
          </w:p>
        </w:tc>
      </w:tr>
    </w:tbl>
    <w:p w14:paraId="4F640E3B">
      <w:pPr>
        <w:pStyle w:val="12"/>
        <w:spacing w:before="225"/>
        <w:rPr>
          <w:b/>
          <w:sz w:val="34"/>
        </w:rPr>
      </w:pPr>
    </w:p>
    <w:p w14:paraId="45B68DC1">
      <w:pPr>
        <w:pStyle w:val="8"/>
        <w:numPr>
          <w:ilvl w:val="0"/>
          <w:numId w:val="40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rFonts w:ascii="MS PGothic" w:hAnsi="MS PGothic"/>
          <w:b w:val="0"/>
        </w:rPr>
      </w:pPr>
      <w:r>
        <w:rPr>
          <w:spacing w:val="-10"/>
        </w:rPr>
        <w:t>When</w:t>
      </w:r>
      <w:r>
        <w:rPr>
          <w:spacing w:val="-9"/>
        </w:rPr>
        <w:t xml:space="preserve"> </w:t>
      </w:r>
      <w:r>
        <w:rPr>
          <w:spacing w:val="-10"/>
        </w:rPr>
        <w:t>to</w:t>
      </w:r>
      <w:r>
        <w:rPr>
          <w:spacing w:val="-9"/>
        </w:rPr>
        <w:t xml:space="preserve"> </w:t>
      </w:r>
      <w:r>
        <w:rPr>
          <w:spacing w:val="-10"/>
        </w:rPr>
        <w:t>use:</w:t>
      </w:r>
    </w:p>
    <w:p w14:paraId="15616390">
      <w:pPr>
        <w:pStyle w:val="14"/>
        <w:numPr>
          <w:ilvl w:val="1"/>
          <w:numId w:val="40"/>
        </w:numPr>
        <w:tabs>
          <w:tab w:val="left" w:pos="1021"/>
        </w:tabs>
        <w:spacing w:before="175" w:after="0" w:line="240" w:lineRule="auto"/>
        <w:ind w:left="1021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z w:val="25"/>
        </w:rPr>
        <w:t>re.match()</w:t>
      </w:r>
      <w:r>
        <w:rPr>
          <w:rFonts w:ascii="Courier New" w:hAnsi="Courier New"/>
          <w:spacing w:val="-88"/>
          <w:sz w:val="25"/>
        </w:rPr>
        <w:t xml:space="preserve"> </w:t>
      </w: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want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conﬁrm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string</w:t>
      </w:r>
      <w:r>
        <w:rPr>
          <w:spacing w:val="-14"/>
          <w:sz w:val="24"/>
        </w:rPr>
        <w:t xml:space="preserve"> </w:t>
      </w:r>
      <w:r>
        <w:rPr>
          <w:sz w:val="24"/>
        </w:rPr>
        <w:t>starts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pattern</w:t>
      </w:r>
    </w:p>
    <w:p w14:paraId="279F8CD6">
      <w:pPr>
        <w:pStyle w:val="14"/>
        <w:numPr>
          <w:ilvl w:val="1"/>
          <w:numId w:val="40"/>
        </w:numPr>
        <w:tabs>
          <w:tab w:val="left" w:pos="1021"/>
        </w:tabs>
        <w:spacing w:before="105" w:after="0" w:line="240" w:lineRule="auto"/>
        <w:ind w:left="1021" w:right="0" w:hanging="359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6"/>
          <w:sz w:val="24"/>
        </w:rPr>
        <w:t xml:space="preserve"> </w:t>
      </w:r>
      <w:r>
        <w:rPr>
          <w:rFonts w:ascii="Courier New" w:hAnsi="Courier New"/>
          <w:spacing w:val="-2"/>
          <w:sz w:val="25"/>
        </w:rPr>
        <w:t>re.search()</w:t>
      </w:r>
      <w:r>
        <w:rPr>
          <w:rFonts w:ascii="Courier New" w:hAnsi="Courier New"/>
          <w:spacing w:val="-85"/>
          <w:sz w:val="25"/>
        </w:rPr>
        <w:t xml:space="preserve"> </w:t>
      </w:r>
      <w:r>
        <w:rPr>
          <w:spacing w:val="-2"/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pattern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occur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anywhere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068675B2">
      <w:pPr>
        <w:pStyle w:val="12"/>
      </w:pPr>
    </w:p>
    <w:p w14:paraId="734EB5EC">
      <w:pPr>
        <w:pStyle w:val="12"/>
        <w:spacing w:before="208"/>
      </w:pPr>
    </w:p>
    <w:p w14:paraId="73DB0A61">
      <w:pPr>
        <w:pStyle w:val="7"/>
        <w:numPr>
          <w:ilvl w:val="0"/>
          <w:numId w:val="38"/>
        </w:numPr>
        <w:tabs>
          <w:tab w:val="left" w:pos="897"/>
        </w:tabs>
        <w:spacing w:before="0" w:after="0" w:line="240" w:lineRule="auto"/>
        <w:ind w:left="897" w:right="0" w:hanging="310"/>
        <w:jc w:val="left"/>
      </w:pPr>
      <w:r>
        <w:rPr>
          <w:spacing w:val="-10"/>
        </w:rPr>
        <w:t>Difference</w:t>
      </w:r>
      <w:r>
        <w:rPr>
          <w:spacing w:val="-5"/>
        </w:rPr>
        <w:t xml:space="preserve"> </w:t>
      </w:r>
      <w:r>
        <w:rPr>
          <w:spacing w:val="-10"/>
        </w:rPr>
        <w:t>between</w:t>
      </w:r>
      <w:r>
        <w:rPr>
          <w:spacing w:val="-5"/>
        </w:rPr>
        <w:t xml:space="preserve"> </w:t>
      </w:r>
      <w:r>
        <w:rPr>
          <w:spacing w:val="-10"/>
        </w:rPr>
        <w:t>search</w:t>
      </w:r>
      <w:r>
        <w:rPr>
          <w:spacing w:val="-5"/>
        </w:rPr>
        <w:t xml:space="preserve"> </w:t>
      </w:r>
      <w:r>
        <w:rPr>
          <w:spacing w:val="-10"/>
        </w:rPr>
        <w:t>and</w:t>
      </w:r>
      <w:r>
        <w:rPr>
          <w:spacing w:val="-5"/>
        </w:rPr>
        <w:t xml:space="preserve"> </w:t>
      </w:r>
      <w:r>
        <w:rPr>
          <w:spacing w:val="-10"/>
        </w:rPr>
        <w:t>match.</w:t>
      </w:r>
    </w:p>
    <w:p w14:paraId="3C82AFF3">
      <w:pPr>
        <w:pStyle w:val="12"/>
        <w:spacing w:before="16"/>
        <w:rPr>
          <w:b/>
          <w:sz w:val="28"/>
        </w:rPr>
      </w:pPr>
    </w:p>
    <w:p w14:paraId="097E6C64">
      <w:pPr>
        <w:tabs>
          <w:tab w:val="left" w:pos="1566"/>
        </w:tabs>
        <w:spacing w:before="0" w:line="420" w:lineRule="auto"/>
        <w:ind w:left="587" w:right="1871" w:firstLine="0"/>
        <w:jc w:val="left"/>
        <w:rPr>
          <w:sz w:val="24"/>
        </w:rPr>
      </w:pPr>
      <w:r>
        <w:rPr>
          <w:b/>
          <w:spacing w:val="-4"/>
          <w:sz w:val="28"/>
        </w:rPr>
        <w:t>Ans:</w:t>
      </w:r>
      <w:r>
        <w:rPr>
          <w:b/>
          <w:sz w:val="28"/>
        </w:rPr>
        <w:tab/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fundamental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difference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rFonts w:ascii="Courier New"/>
          <w:b/>
          <w:color w:val="178037"/>
          <w:spacing w:val="-2"/>
          <w:sz w:val="25"/>
        </w:rPr>
        <w:t>re.search()</w:t>
      </w:r>
      <w:r>
        <w:rPr>
          <w:rFonts w:ascii="Courier New"/>
          <w:b/>
          <w:color w:val="178037"/>
          <w:spacing w:val="-81"/>
          <w:sz w:val="25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rFonts w:ascii="Courier New"/>
          <w:b/>
          <w:color w:val="178037"/>
          <w:spacing w:val="-2"/>
          <w:sz w:val="25"/>
        </w:rPr>
        <w:t>re.match()</w:t>
      </w:r>
      <w:r>
        <w:rPr>
          <w:rFonts w:ascii="Courier New"/>
          <w:b/>
          <w:color w:val="178037"/>
          <w:spacing w:val="-91"/>
          <w:sz w:val="25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Python's</w:t>
      </w:r>
      <w:r>
        <w:rPr>
          <w:spacing w:val="-10"/>
          <w:sz w:val="24"/>
        </w:rPr>
        <w:t xml:space="preserve"> </w:t>
      </w:r>
      <w:r>
        <w:rPr>
          <w:rFonts w:ascii="Courier New"/>
          <w:b/>
          <w:color w:val="178037"/>
          <w:sz w:val="25"/>
        </w:rPr>
        <w:t>re</w:t>
      </w:r>
      <w:r>
        <w:rPr>
          <w:rFonts w:ascii="Courier New"/>
          <w:b/>
          <w:color w:val="178037"/>
          <w:spacing w:val="-78"/>
          <w:sz w:val="25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about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pattern</w:t>
      </w:r>
      <w:r>
        <w:rPr>
          <w:spacing w:val="-10"/>
          <w:sz w:val="24"/>
        </w:rPr>
        <w:t xml:space="preserve"> </w:t>
      </w:r>
      <w:r>
        <w:rPr>
          <w:sz w:val="24"/>
        </w:rPr>
        <w:t>match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string.</w:t>
      </w:r>
    </w:p>
    <w:p w14:paraId="358AD29D">
      <w:pPr>
        <w:pStyle w:val="12"/>
        <w:spacing w:before="72"/>
      </w:pPr>
    </w:p>
    <w:p w14:paraId="2870CB6B">
      <w:pPr>
        <w:pStyle w:val="6"/>
        <w:numPr>
          <w:ilvl w:val="0"/>
          <w:numId w:val="40"/>
        </w:numPr>
        <w:tabs>
          <w:tab w:val="left" w:pos="586"/>
        </w:tabs>
        <w:spacing w:before="0" w:after="0" w:line="240" w:lineRule="auto"/>
        <w:ind w:left="586" w:right="0" w:hanging="359"/>
        <w:jc w:val="left"/>
        <w:rPr>
          <w:rFonts w:ascii="MS PGothic" w:hAnsi="MS PGothic"/>
          <w:b w:val="0"/>
        </w:rPr>
      </w:pPr>
      <w:bookmarkStart w:id="56" w:name="➢​re.match() "/>
      <w:bookmarkEnd w:id="56"/>
      <w:r>
        <w:rPr>
          <w:spacing w:val="-2"/>
        </w:rPr>
        <w:t>re.match()</w:t>
      </w:r>
    </w:p>
    <w:p w14:paraId="10CC979F">
      <w:pPr>
        <w:pStyle w:val="14"/>
        <w:numPr>
          <w:ilvl w:val="1"/>
          <w:numId w:val="40"/>
        </w:numPr>
        <w:tabs>
          <w:tab w:val="left" w:pos="1156"/>
        </w:tabs>
        <w:spacing w:before="218" w:after="0" w:line="240" w:lineRule="auto"/>
        <w:ind w:left="1156" w:right="0" w:hanging="359"/>
        <w:jc w:val="left"/>
        <w:rPr>
          <w:sz w:val="24"/>
        </w:rPr>
      </w:pPr>
      <w:r>
        <w:rPr>
          <w:sz w:val="24"/>
        </w:rPr>
        <w:t>Checks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match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beginning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string</w:t>
      </w:r>
      <w:r>
        <w:rPr>
          <w:spacing w:val="-15"/>
          <w:sz w:val="24"/>
        </w:rPr>
        <w:t xml:space="preserve"> </w:t>
      </w:r>
      <w:r>
        <w:rPr>
          <w:sz w:val="24"/>
        </w:rPr>
        <w:t>(position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0).</w:t>
      </w:r>
    </w:p>
    <w:p w14:paraId="324E2E9E">
      <w:pPr>
        <w:pStyle w:val="14"/>
        <w:numPr>
          <w:ilvl w:val="1"/>
          <w:numId w:val="40"/>
        </w:numPr>
        <w:tabs>
          <w:tab w:val="left" w:pos="1156"/>
        </w:tabs>
        <w:spacing w:before="190" w:after="0" w:line="240" w:lineRule="auto"/>
        <w:ind w:left="1156" w:right="0" w:hanging="359"/>
        <w:jc w:val="left"/>
        <w:rPr>
          <w:sz w:val="24"/>
        </w:rPr>
      </w:pPr>
      <w:r>
        <w:rPr>
          <w:spacing w:val="-4"/>
          <w:sz w:val="24"/>
        </w:rPr>
        <w:t>Returns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match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object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pattern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matches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start.</w:t>
      </w:r>
    </w:p>
    <w:p w14:paraId="1932599D">
      <w:pPr>
        <w:pStyle w:val="14"/>
        <w:numPr>
          <w:ilvl w:val="1"/>
          <w:numId w:val="40"/>
        </w:numPr>
        <w:tabs>
          <w:tab w:val="left" w:pos="1156"/>
        </w:tabs>
        <w:spacing w:before="189" w:after="0" w:line="240" w:lineRule="auto"/>
        <w:ind w:left="1156" w:right="0" w:hanging="359"/>
        <w:jc w:val="left"/>
        <w:rPr>
          <w:sz w:val="24"/>
        </w:rPr>
      </w:pPr>
      <w:r>
        <w:rPr>
          <w:spacing w:val="-4"/>
          <w:sz w:val="24"/>
        </w:rPr>
        <w:t>Returns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b/>
          <w:color w:val="178037"/>
          <w:spacing w:val="-4"/>
          <w:sz w:val="25"/>
        </w:rPr>
        <w:t>None</w:t>
      </w:r>
      <w:r>
        <w:rPr>
          <w:rFonts w:ascii="Courier New" w:hAnsi="Courier New"/>
          <w:b/>
          <w:color w:val="178037"/>
          <w:spacing w:val="-87"/>
          <w:sz w:val="25"/>
        </w:rPr>
        <w:t xml:space="preserve"> </w:t>
      </w:r>
      <w:r>
        <w:rPr>
          <w:spacing w:val="-4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pattern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found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beginning.</w:t>
      </w:r>
    </w:p>
    <w:p w14:paraId="74AEE025">
      <w:pPr>
        <w:pStyle w:val="6"/>
        <w:numPr>
          <w:ilvl w:val="0"/>
          <w:numId w:val="40"/>
        </w:numPr>
        <w:tabs>
          <w:tab w:val="left" w:pos="586"/>
        </w:tabs>
        <w:spacing w:before="59" w:after="0" w:line="240" w:lineRule="auto"/>
        <w:ind w:left="586" w:right="0" w:hanging="359"/>
        <w:jc w:val="left"/>
        <w:rPr>
          <w:rFonts w:ascii="MS PGothic" w:hAnsi="MS PGothic"/>
          <w:b w:val="0"/>
        </w:rPr>
      </w:pPr>
      <w:bookmarkStart w:id="57" w:name="➢​re.search() "/>
      <w:bookmarkEnd w:id="57"/>
      <w:r>
        <w:rPr>
          <w:spacing w:val="-2"/>
        </w:rPr>
        <w:t>re.search()</w:t>
      </w:r>
    </w:p>
    <w:p w14:paraId="258723CD">
      <w:pPr>
        <w:pStyle w:val="14"/>
        <w:numPr>
          <w:ilvl w:val="1"/>
          <w:numId w:val="40"/>
        </w:numPr>
        <w:tabs>
          <w:tab w:val="left" w:pos="1156"/>
        </w:tabs>
        <w:spacing w:before="219" w:after="0" w:line="240" w:lineRule="auto"/>
        <w:ind w:left="1156" w:right="0" w:hanging="359"/>
        <w:jc w:val="left"/>
        <w:rPr>
          <w:sz w:val="24"/>
        </w:rPr>
      </w:pPr>
      <w:r>
        <w:rPr>
          <w:spacing w:val="-2"/>
          <w:sz w:val="24"/>
        </w:rPr>
        <w:t>Scans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entire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ﬁrst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occurrence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0A785B2B">
      <w:pPr>
        <w:pStyle w:val="14"/>
        <w:numPr>
          <w:ilvl w:val="1"/>
          <w:numId w:val="40"/>
        </w:numPr>
        <w:tabs>
          <w:tab w:val="left" w:pos="1156"/>
        </w:tabs>
        <w:spacing w:before="189" w:after="0" w:line="240" w:lineRule="auto"/>
        <w:ind w:left="1156" w:right="0" w:hanging="359"/>
        <w:jc w:val="left"/>
        <w:rPr>
          <w:sz w:val="24"/>
        </w:rPr>
      </w:pPr>
      <w:r>
        <w:rPr>
          <w:spacing w:val="-2"/>
          <w:sz w:val="24"/>
        </w:rPr>
        <w:t>Returns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object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ﬁrst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found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anywhere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0AD94CE1">
      <w:r>
        <w:rPr>
          <w:spacing w:val="-2"/>
          <w:sz w:val="24"/>
        </w:rPr>
        <w:t>Returns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b/>
          <w:color w:val="178037"/>
          <w:spacing w:val="-2"/>
          <w:sz w:val="25"/>
        </w:rPr>
        <w:t>None</w:t>
      </w:r>
      <w:r>
        <w:rPr>
          <w:rFonts w:ascii="Courier New" w:hAnsi="Courier New"/>
          <w:b/>
          <w:color w:val="178037"/>
          <w:spacing w:val="-91"/>
          <w:sz w:val="25"/>
        </w:rPr>
        <w:t xml:space="preserve"> </w:t>
      </w:r>
      <w:r>
        <w:rPr>
          <w:spacing w:val="-2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found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all.</w:t>
      </w:r>
      <w:bookmarkStart w:id="58" w:name="_GoBack"/>
      <w:bookmarkEnd w:id="58"/>
    </w:p>
    <w:sectPr>
      <w:pgSz w:w="11920" w:h="16840"/>
      <w:pgMar w:top="1360" w:right="283" w:bottom="380" w:left="283" w:header="0" w:footer="1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0BA3">
    <w:pPr>
      <w:pStyle w:val="1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6477000</wp:posOffset>
              </wp:positionH>
              <wp:positionV relativeFrom="page">
                <wp:posOffset>10431145</wp:posOffset>
              </wp:positionV>
              <wp:extent cx="21907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B7CF65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0pt;margin-top:821.35pt;height:14.3pt;width:17.25pt;mso-position-horizontal-relative:page;mso-position-vertical-relative:page;z-index:-251657216;mso-width-relative:page;mso-height-relative:page;" filled="f" stroked="f" coordsize="21600,21600" o:gfxdata="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N72u/bAAAADwEAAA8AAAAAAAAAAQAgAAAAIgAAAGRycy9kb3ducmV2LnhtbFBLAQIUABQAAAAI&#10;AIdO4kDJQp2N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B7CF65"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multilevel"/>
    <w:tmpl w:val="845B5372"/>
    <w:lvl w:ilvl="0" w:tentative="0">
      <w:start w:val="0"/>
      <w:numFmt w:val="bullet"/>
      <w:lvlText w:val="●"/>
      <w:lvlJc w:val="left"/>
      <w:pPr>
        <w:ind w:left="587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99" w:hanging="360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0"/>
      <w:numFmt w:val="bullet"/>
      <w:lvlText w:val="➢"/>
      <w:lvlJc w:val="left"/>
      <w:pPr>
        <w:ind w:left="2222" w:hanging="72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133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46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60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73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787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700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13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7" w:hanging="720"/>
      </w:pPr>
      <w:rPr>
        <w:rFonts w:hint="default"/>
        <w:lang w:val="en-US" w:eastAsia="en-US" w:bidi="ar-SA"/>
      </w:rPr>
    </w:lvl>
  </w:abstractNum>
  <w:abstractNum w:abstractNumId="2">
    <w:nsid w:val="8CAEB125"/>
    <w:multiLevelType w:val="multilevel"/>
    <w:tmpl w:val="8CAEB125"/>
    <w:lvl w:ilvl="0" w:tentative="0">
      <w:start w:val="0"/>
      <w:numFmt w:val="bullet"/>
      <w:lvlText w:val="➢"/>
      <w:lvlJc w:val="left"/>
      <w:pPr>
        <w:ind w:left="452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78037"/>
        <w:spacing w:val="20"/>
        <w:w w:val="94"/>
        <w:sz w:val="34"/>
        <w:szCs w:val="3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3">
    <w:nsid w:val="91995D4F"/>
    <w:multiLevelType w:val="multilevel"/>
    <w:tmpl w:val="91995D4F"/>
    <w:lvl w:ilvl="0" w:tentative="0">
      <w:start w:val="0"/>
      <w:numFmt w:val="bullet"/>
      <w:lvlText w:val="●"/>
      <w:lvlJc w:val="left"/>
      <w:pPr>
        <w:ind w:left="1022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7" w:hanging="360"/>
      </w:pPr>
      <w:rPr>
        <w:rFonts w:hint="default"/>
        <w:lang w:val="en-US" w:eastAsia="en-US" w:bidi="ar-SA"/>
      </w:rPr>
    </w:lvl>
  </w:abstractNum>
  <w:abstractNum w:abstractNumId="4">
    <w:nsid w:val="9239341B"/>
    <w:multiLevelType w:val="multilevel"/>
    <w:tmpl w:val="9239341B"/>
    <w:lvl w:ilvl="0" w:tentative="0">
      <w:start w:val="0"/>
      <w:numFmt w:val="bullet"/>
      <w:lvlText w:val="➢"/>
      <w:lvlJc w:val="left"/>
      <w:pPr>
        <w:ind w:left="45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587" w:hanging="2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7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4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1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8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5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2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9" w:hanging="285"/>
      </w:pPr>
      <w:rPr>
        <w:rFonts w:hint="default"/>
        <w:lang w:val="en-US" w:eastAsia="en-US" w:bidi="ar-SA"/>
      </w:rPr>
    </w:lvl>
  </w:abstractNum>
  <w:abstractNum w:abstractNumId="5">
    <w:nsid w:val="9288B902"/>
    <w:multiLevelType w:val="multilevel"/>
    <w:tmpl w:val="9288B902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6">
    <w:nsid w:val="9C8AC8EF"/>
    <w:multiLevelType w:val="multilevel"/>
    <w:tmpl w:val="9C8AC8EF"/>
    <w:lvl w:ilvl="0" w:tentative="0">
      <w:start w:val="0"/>
      <w:numFmt w:val="bullet"/>
      <w:lvlText w:val="●"/>
      <w:lvlJc w:val="left"/>
      <w:pPr>
        <w:ind w:left="587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1022" w:hanging="57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1878" w:hanging="36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34"/>
        <w:szCs w:val="3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7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5" w:hanging="361"/>
      </w:pPr>
      <w:rPr>
        <w:rFonts w:hint="default"/>
        <w:lang w:val="en-US" w:eastAsia="en-US" w:bidi="ar-SA"/>
      </w:rPr>
    </w:lvl>
  </w:abstractNum>
  <w:abstractNum w:abstractNumId="7">
    <w:nsid w:val="B5E306ED"/>
    <w:multiLevelType w:val="multilevel"/>
    <w:tmpl w:val="B5E306ED"/>
    <w:lvl w:ilvl="0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313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7" w:hanging="360"/>
      </w:pPr>
      <w:rPr>
        <w:rFonts w:hint="default"/>
        <w:lang w:val="en-US" w:eastAsia="en-US" w:bidi="ar-SA"/>
      </w:rPr>
    </w:lvl>
  </w:abstractNum>
  <w:abstractNum w:abstractNumId="8">
    <w:nsid w:val="B8CEF35B"/>
    <w:multiLevelType w:val="multilevel"/>
    <w:tmpl w:val="B8CEF35B"/>
    <w:lvl w:ilvl="0" w:tentative="0">
      <w:start w:val="0"/>
      <w:numFmt w:val="bullet"/>
      <w:lvlText w:val="➢"/>
      <w:lvlJc w:val="left"/>
      <w:pPr>
        <w:ind w:left="187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59" w:hanging="360"/>
      </w:pPr>
      <w:rPr>
        <w:rFonts w:hint="default"/>
        <w:lang w:val="en-US" w:eastAsia="en-US" w:bidi="ar-SA"/>
      </w:rPr>
    </w:lvl>
  </w:abstractNum>
  <w:abstractNum w:abstractNumId="9">
    <w:nsid w:val="BB64CFA9"/>
    <w:multiLevelType w:val="multilevel"/>
    <w:tmpl w:val="BB64CFA9"/>
    <w:lvl w:ilvl="0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73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129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0">
    <w:nsid w:val="BE923771"/>
    <w:multiLevelType w:val="multilevel"/>
    <w:tmpl w:val="BE923771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11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7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87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12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562" w:hanging="261"/>
        <w:jc w:val="right"/>
      </w:pPr>
      <w:rPr>
        <w:rFonts w:hint="default"/>
        <w:spacing w:val="0"/>
        <w:w w:val="83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87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1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38" w:hanging="252"/>
        <w:jc w:val="left"/>
      </w:pPr>
      <w:rPr>
        <w:rFonts w:hint="default"/>
        <w:spacing w:val="0"/>
        <w:w w:val="83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87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14">
    <w:nsid w:val="DCBA6B53"/>
    <w:multiLevelType w:val="multilevel"/>
    <w:tmpl w:val="DCBA6B53"/>
    <w:lvl w:ilvl="0" w:tentative="0">
      <w:start w:val="0"/>
      <w:numFmt w:val="bullet"/>
      <w:lvlText w:val="●"/>
      <w:lvlJc w:val="left"/>
      <w:pPr>
        <w:ind w:left="7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15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302" w:hanging="252"/>
        <w:jc w:val="left"/>
      </w:pPr>
      <w:rPr>
        <w:rFonts w:hint="default"/>
        <w:spacing w:val="0"/>
        <w:w w:val="90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02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abstractNum w:abstractNumId="16">
    <w:nsid w:val="F4B5D9F5"/>
    <w:multiLevelType w:val="multilevel"/>
    <w:tmpl w:val="F4B5D9F5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17">
    <w:nsid w:val="F7735DC9"/>
    <w:multiLevelType w:val="multilevel"/>
    <w:tmpl w:val="F7735DC9"/>
    <w:lvl w:ilvl="0" w:tentative="0">
      <w:start w:val="0"/>
      <w:numFmt w:val="bullet"/>
      <w:lvlText w:val="➢"/>
      <w:lvlJc w:val="left"/>
      <w:pPr>
        <w:ind w:left="452" w:hanging="435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9" w:hanging="4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8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8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7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96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5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75" w:hanging="435"/>
      </w:pPr>
      <w:rPr>
        <w:rFonts w:hint="default"/>
        <w:lang w:val="en-US" w:eastAsia="en-US" w:bidi="ar-SA"/>
      </w:rPr>
    </w:lvl>
  </w:abstractNum>
  <w:abstractNum w:abstractNumId="18">
    <w:nsid w:val="0053208E"/>
    <w:multiLevelType w:val="multilevel"/>
    <w:tmpl w:val="0053208E"/>
    <w:lvl w:ilvl="0" w:tentative="0">
      <w:start w:val="0"/>
      <w:numFmt w:val="bullet"/>
      <w:lvlText w:val="➢"/>
      <w:lvlJc w:val="left"/>
      <w:pPr>
        <w:ind w:left="342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3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67" w:hanging="360"/>
      </w:pPr>
      <w:rPr>
        <w:rFonts w:hint="default"/>
        <w:lang w:val="en-US" w:eastAsia="en-US" w:bidi="ar-SA"/>
      </w:rPr>
    </w:lvl>
  </w:abstractNum>
  <w:abstractNum w:abstractNumId="19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587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99" w:hanging="360"/>
      </w:pPr>
      <w:rPr>
        <w:rFonts w:hint="default"/>
        <w:lang w:val="en-US" w:eastAsia="en-US" w:bidi="ar-SA"/>
      </w:rPr>
    </w:lvl>
  </w:abstractNum>
  <w:abstractNum w:abstractNumId="20">
    <w:nsid w:val="0E640482"/>
    <w:multiLevelType w:val="multilevel"/>
    <w:tmpl w:val="0E640482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21">
    <w:nsid w:val="1ACDE60F"/>
    <w:multiLevelType w:val="multilevel"/>
    <w:tmpl w:val="1ACDE60F"/>
    <w:lvl w:ilvl="0" w:tentative="0">
      <w:start w:val="1"/>
      <w:numFmt w:val="decimal"/>
      <w:lvlText w:val="%1."/>
      <w:lvlJc w:val="left"/>
      <w:pPr>
        <w:ind w:left="302" w:hanging="235"/>
        <w:jc w:val="right"/>
      </w:pPr>
      <w:rPr>
        <w:rFonts w:hint="default"/>
        <w:spacing w:val="-1"/>
        <w:w w:val="9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5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0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6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21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7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2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37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43" w:hanging="235"/>
      </w:pPr>
      <w:rPr>
        <w:rFonts w:hint="default"/>
        <w:lang w:val="en-US" w:eastAsia="en-US" w:bidi="ar-SA"/>
      </w:rPr>
    </w:lvl>
  </w:abstractNum>
  <w:abstractNum w:abstractNumId="22">
    <w:nsid w:val="2470EC97"/>
    <w:multiLevelType w:val="multilevel"/>
    <w:tmpl w:val="2470EC97"/>
    <w:lvl w:ilvl="0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23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12" w:hanging="26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37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24">
    <w:nsid w:val="2A8F537B"/>
    <w:multiLevelType w:val="multilevel"/>
    <w:tmpl w:val="2A8F537B"/>
    <w:lvl w:ilvl="0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99" w:hanging="360"/>
      </w:pPr>
      <w:rPr>
        <w:rFonts w:hint="default"/>
        <w:lang w:val="en-US" w:eastAsia="en-US" w:bidi="ar-SA"/>
      </w:rPr>
    </w:lvl>
  </w:abstractNum>
  <w:abstractNum w:abstractNumId="25">
    <w:nsid w:val="30FC5B15"/>
    <w:multiLevelType w:val="multilevel"/>
    <w:tmpl w:val="30FC5B15"/>
    <w:lvl w:ilvl="0" w:tentative="0">
      <w:start w:val="0"/>
      <w:numFmt w:val="bullet"/>
      <w:lvlText w:val="●"/>
      <w:lvlJc w:val="left"/>
      <w:pPr>
        <w:ind w:left="45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58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1954" w:hanging="438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4" w:hanging="43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8" w:hanging="43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2" w:hanging="43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7" w:hanging="43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1" w:hanging="43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5" w:hanging="438"/>
      </w:pPr>
      <w:rPr>
        <w:rFonts w:hint="default"/>
        <w:lang w:val="en-US" w:eastAsia="en-US" w:bidi="ar-SA"/>
      </w:rPr>
    </w:lvl>
  </w:abstractNum>
  <w:abstractNum w:abstractNumId="26">
    <w:nsid w:val="39A0D9AC"/>
    <w:multiLevelType w:val="multilevel"/>
    <w:tmpl w:val="39A0D9AC"/>
    <w:lvl w:ilvl="0" w:tentative="0">
      <w:start w:val="0"/>
      <w:numFmt w:val="bullet"/>
      <w:lvlText w:val="●"/>
      <w:lvlJc w:val="left"/>
      <w:pPr>
        <w:ind w:left="102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7" w:hanging="360"/>
      </w:pPr>
      <w:rPr>
        <w:rFonts w:hint="default"/>
        <w:lang w:val="en-US" w:eastAsia="en-US" w:bidi="ar-SA"/>
      </w:rPr>
    </w:lvl>
  </w:abstractNum>
  <w:abstractNum w:abstractNumId="27">
    <w:nsid w:val="46A08BB8"/>
    <w:multiLevelType w:val="multilevel"/>
    <w:tmpl w:val="46A08BB8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187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2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528" w:hanging="362"/>
        <w:jc w:val="righ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872" w:hanging="57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1022" w:hanging="57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 w:tentative="0">
      <w:start w:val="0"/>
      <w:numFmt w:val="bullet"/>
      <w:lvlText w:val="➢"/>
      <w:lvlJc w:val="left"/>
      <w:pPr>
        <w:ind w:left="102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0" w:hanging="360"/>
      </w:pPr>
      <w:rPr>
        <w:rFonts w:hint="default"/>
        <w:lang w:val="en-US" w:eastAsia="en-US" w:bidi="ar-SA"/>
      </w:rPr>
    </w:lvl>
  </w:abstractNum>
  <w:abstractNum w:abstractNumId="29">
    <w:nsid w:val="4D4DC07F"/>
    <w:multiLevelType w:val="multilevel"/>
    <w:tmpl w:val="4D4DC07F"/>
    <w:lvl w:ilvl="0" w:tentative="0">
      <w:start w:val="0"/>
      <w:numFmt w:val="bullet"/>
      <w:lvlText w:val="●"/>
      <w:lvlJc w:val="left"/>
      <w:pPr>
        <w:ind w:left="7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30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302" w:hanging="36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872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022" w:hanging="42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6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6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2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8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1" w:hanging="420"/>
      </w:pPr>
      <w:rPr>
        <w:rFonts w:hint="default"/>
        <w:lang w:val="en-US" w:eastAsia="en-US" w:bidi="ar-SA"/>
      </w:rPr>
    </w:lvl>
  </w:abstractNum>
  <w:abstractNum w:abstractNumId="31">
    <w:nsid w:val="59ADCABA"/>
    <w:multiLevelType w:val="multilevel"/>
    <w:tmpl w:val="59ADCABA"/>
    <w:lvl w:ilvl="0" w:tentative="0">
      <w:start w:val="0"/>
      <w:numFmt w:val="bullet"/>
      <w:lvlText w:val="➢"/>
      <w:lvlJc w:val="left"/>
      <w:pPr>
        <w:ind w:left="73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32">
    <w:nsid w:val="5A241D34"/>
    <w:multiLevelType w:val="multilevel"/>
    <w:tmpl w:val="5A241D34"/>
    <w:lvl w:ilvl="0" w:tentative="0">
      <w:start w:val="0"/>
      <w:numFmt w:val="bullet"/>
      <w:lvlText w:val="❖"/>
      <w:lvlJc w:val="left"/>
      <w:pPr>
        <w:ind w:left="587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300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6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97" w:hanging="360"/>
      </w:pPr>
      <w:rPr>
        <w:rFonts w:hint="default"/>
        <w:lang w:val="en-US" w:eastAsia="en-US" w:bidi="ar-SA"/>
      </w:rPr>
    </w:lvl>
  </w:abstractNum>
  <w:abstractNum w:abstractNumId="33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302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spacing w:val="0"/>
        <w:w w:val="99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02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➢"/>
      <w:lvlJc w:val="left"/>
      <w:pPr>
        <w:ind w:left="2432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34">
    <w:nsid w:val="5FFFB1A7"/>
    <w:multiLevelType w:val="multilevel"/>
    <w:tmpl w:val="5FFFB1A7"/>
    <w:lvl w:ilvl="0" w:tentative="0">
      <w:start w:val="0"/>
      <w:numFmt w:val="bullet"/>
      <w:lvlText w:val="➢"/>
      <w:lvlJc w:val="left"/>
      <w:pPr>
        <w:ind w:left="587" w:hanging="360"/>
      </w:pPr>
      <w:rPr>
        <w:rFonts w:hint="default" w:ascii="MS PGothic" w:hAnsi="MS PGothic" w:eastAsia="MS PGothic" w:cs="MS PGothic"/>
        <w:spacing w:val="20"/>
        <w:w w:val="9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2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abstractNum w:abstractNumId="35">
    <w:nsid w:val="60382F6E"/>
    <w:multiLevelType w:val="multilevel"/>
    <w:tmpl w:val="60382F6E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36">
    <w:nsid w:val="629F7852"/>
    <w:multiLevelType w:val="multilevel"/>
    <w:tmpl w:val="629F7852"/>
    <w:lvl w:ilvl="0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37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587" w:hanging="337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7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38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452" w:hanging="252"/>
        <w:jc w:val="right"/>
      </w:pPr>
      <w:rPr>
        <w:rFonts w:hint="default"/>
        <w:spacing w:val="0"/>
        <w:w w:val="9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9" w:hanging="2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8" w:hanging="2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8" w:hanging="2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2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7" w:hanging="2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96" w:hanging="2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5" w:hanging="2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75" w:hanging="252"/>
      </w:pPr>
      <w:rPr>
        <w:rFonts w:hint="default"/>
        <w:lang w:val="en-US" w:eastAsia="en-US" w:bidi="ar-SA"/>
      </w:rPr>
    </w:lvl>
  </w:abstractNum>
  <w:abstractNum w:abstractNumId="39">
    <w:nsid w:val="7C246926"/>
    <w:multiLevelType w:val="multilevel"/>
    <w:tmpl w:val="7C246926"/>
    <w:lvl w:ilvl="0" w:tentative="0">
      <w:start w:val="0"/>
      <w:numFmt w:val="bullet"/>
      <w:lvlText w:val="●"/>
      <w:lvlJc w:val="left"/>
      <w:pPr>
        <w:ind w:left="7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2297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0"/>
        <w:w w:val="94"/>
        <w:sz w:val="34"/>
        <w:szCs w:val="3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42" w:hanging="360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13"/>
  </w:num>
  <w:num w:numId="3">
    <w:abstractNumId w:val="31"/>
  </w:num>
  <w:num w:numId="4">
    <w:abstractNumId w:val="11"/>
  </w:num>
  <w:num w:numId="5">
    <w:abstractNumId w:val="7"/>
  </w:num>
  <w:num w:numId="6">
    <w:abstractNumId w:val="19"/>
  </w:num>
  <w:num w:numId="7">
    <w:abstractNumId w:val="23"/>
  </w:num>
  <w:num w:numId="8">
    <w:abstractNumId w:val="24"/>
  </w:num>
  <w:num w:numId="9">
    <w:abstractNumId w:val="4"/>
  </w:num>
  <w:num w:numId="10">
    <w:abstractNumId w:val="32"/>
  </w:num>
  <w:num w:numId="11">
    <w:abstractNumId w:val="12"/>
  </w:num>
  <w:num w:numId="12">
    <w:abstractNumId w:val="29"/>
  </w:num>
  <w:num w:numId="13">
    <w:abstractNumId w:val="16"/>
  </w:num>
  <w:num w:numId="14">
    <w:abstractNumId w:val="22"/>
  </w:num>
  <w:num w:numId="15">
    <w:abstractNumId w:val="14"/>
  </w:num>
  <w:num w:numId="16">
    <w:abstractNumId w:val="6"/>
  </w:num>
  <w:num w:numId="17">
    <w:abstractNumId w:val="28"/>
  </w:num>
  <w:num w:numId="18">
    <w:abstractNumId w:val="35"/>
  </w:num>
  <w:num w:numId="19">
    <w:abstractNumId w:val="20"/>
  </w:num>
  <w:num w:numId="20">
    <w:abstractNumId w:val="27"/>
  </w:num>
  <w:num w:numId="21">
    <w:abstractNumId w:val="39"/>
  </w:num>
  <w:num w:numId="22">
    <w:abstractNumId w:val="37"/>
  </w:num>
  <w:num w:numId="23">
    <w:abstractNumId w:val="10"/>
  </w:num>
  <w:num w:numId="24">
    <w:abstractNumId w:val="36"/>
  </w:num>
  <w:num w:numId="25">
    <w:abstractNumId w:val="5"/>
  </w:num>
  <w:num w:numId="26">
    <w:abstractNumId w:val="26"/>
  </w:num>
  <w:num w:numId="27">
    <w:abstractNumId w:val="1"/>
  </w:num>
  <w:num w:numId="28">
    <w:abstractNumId w:val="30"/>
  </w:num>
  <w:num w:numId="29">
    <w:abstractNumId w:val="17"/>
  </w:num>
  <w:num w:numId="30">
    <w:abstractNumId w:val="15"/>
  </w:num>
  <w:num w:numId="31">
    <w:abstractNumId w:val="25"/>
  </w:num>
  <w:num w:numId="32">
    <w:abstractNumId w:val="38"/>
  </w:num>
  <w:num w:numId="33">
    <w:abstractNumId w:val="9"/>
  </w:num>
  <w:num w:numId="34">
    <w:abstractNumId w:val="3"/>
  </w:num>
  <w:num w:numId="35">
    <w:abstractNumId w:val="8"/>
  </w:num>
  <w:num w:numId="36">
    <w:abstractNumId w:val="33"/>
  </w:num>
  <w:num w:numId="37">
    <w:abstractNumId w:val="0"/>
  </w:num>
  <w:num w:numId="38">
    <w:abstractNumId w:val="21"/>
  </w:num>
  <w:num w:numId="39">
    <w:abstractNumId w:val="2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A35163"/>
    <w:rsid w:val="043B1A01"/>
    <w:rsid w:val="085E20C5"/>
    <w:rsid w:val="0B2D606B"/>
    <w:rsid w:val="0CC06DF7"/>
    <w:rsid w:val="16BA2E55"/>
    <w:rsid w:val="224750CA"/>
    <w:rsid w:val="3640380C"/>
    <w:rsid w:val="3E332998"/>
    <w:rsid w:val="413F7118"/>
    <w:rsid w:val="51A64679"/>
    <w:rsid w:val="533662E6"/>
    <w:rsid w:val="669557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nhideWhenUsed="0" w:uiPriority="1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"/>
      <w:ind w:left="2222" w:hanging="720"/>
      <w:outlineLvl w:val="1"/>
    </w:pPr>
    <w:rPr>
      <w:rFonts w:ascii="Courier New" w:hAnsi="Courier New" w:eastAsia="Courier New" w:cs="Courier New"/>
      <w:b/>
      <w:bCs/>
      <w:sz w:val="38"/>
      <w:szCs w:val="3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3"/>
      <w:ind w:left="1877" w:hanging="704"/>
      <w:outlineLvl w:val="2"/>
    </w:pPr>
    <w:rPr>
      <w:rFonts w:ascii="Courier New" w:hAnsi="Courier New" w:eastAsia="Courier New" w:cs="Courier New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452" w:hanging="360"/>
      <w:outlineLvl w:val="3"/>
    </w:pPr>
    <w:rPr>
      <w:rFonts w:ascii="Courier New" w:hAnsi="Courier New" w:eastAsia="Courier New" w:cs="Courier New"/>
      <w:b/>
      <w:bCs/>
      <w:sz w:val="34"/>
      <w:szCs w:val="3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34"/>
      <w:ind w:left="586" w:hanging="359"/>
      <w:outlineLvl w:val="4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6">
    <w:name w:val="heading 5"/>
    <w:basedOn w:val="1"/>
    <w:qFormat/>
    <w:uiPriority w:val="1"/>
    <w:pPr>
      <w:ind w:left="586" w:hanging="359"/>
      <w:outlineLvl w:val="5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type="paragraph" w:styleId="7">
    <w:name w:val="heading 6"/>
    <w:basedOn w:val="1"/>
    <w:qFormat/>
    <w:uiPriority w:val="1"/>
    <w:pPr>
      <w:ind w:left="586"/>
      <w:outlineLvl w:val="6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8">
    <w:name w:val="heading 7"/>
    <w:basedOn w:val="1"/>
    <w:qFormat/>
    <w:uiPriority w:val="1"/>
    <w:pPr>
      <w:ind w:left="586"/>
      <w:outlineLvl w:val="7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9">
    <w:name w:val="heading 8"/>
    <w:basedOn w:val="1"/>
    <w:qFormat/>
    <w:uiPriority w:val="1"/>
    <w:pPr>
      <w:ind w:left="452"/>
      <w:outlineLvl w:val="8"/>
    </w:pPr>
    <w:rPr>
      <w:rFonts w:ascii="Trebuchet MS" w:hAnsi="Trebuchet MS" w:eastAsia="Trebuchet MS" w:cs="Trebuchet MS"/>
      <w:b/>
      <w:bCs/>
      <w:i/>
      <w:iCs/>
      <w:sz w:val="24"/>
      <w:szCs w:val="24"/>
      <w:lang w:val="en-US" w:eastAsia="en-US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586" w:hanging="35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522</Words>
  <Characters>2837</Characters>
  <TotalTime>67</TotalTime>
  <ScaleCrop>false</ScaleCrop>
  <LinksUpToDate>false</LinksUpToDate>
  <CharactersWithSpaces>3290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2026-06-28T08:50:00Z</dcterms:created>
  <dc:creator>rajpa</dc:creator>
  <cp:lastModifiedBy>rajpa</cp:lastModifiedBy>
  <dcterms:modified xsi:type="dcterms:W3CDTF">2026-06-28T10:09:14Z</dcterms:modified>
  <dc:title>Module -15 : Advance Python Programming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2026-06-28T00:00:00Z</vt:filetime>
  </property>
  <property fmtid="{D5CDD505-2E9C-101B-9397-08002B2CF9AE}" pid="5" name="KSOTemplateDocerSaveRecord">
    <vt:lpwstr>eyJoZGlkIjoiNDcyZWVkMjE2YjNmM2MwZTA4MzJkZWZmMzEyODJkODMifQ==</vt:lpwstr>
  </property>
  <property fmtid="{D5CDD505-2E9C-101B-9397-08002B2CF9AE}" pid="6" name="KSOProductBuildVer">
    <vt:lpwstr>1033-12.1.0.26880</vt:lpwstr>
  </property>
  <property fmtid="{D5CDD505-2E9C-101B-9397-08002B2CF9AE}" pid="7" name="ICV">
    <vt:lpwstr>4077471E7B374081B7A20A95BC06102D_12</vt:lpwstr>
  </property>
</Properties>
</file>